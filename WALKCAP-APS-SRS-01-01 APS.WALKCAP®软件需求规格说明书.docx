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1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0"/>
        <w:gridCol w:w="2126"/>
        <w:gridCol w:w="2058"/>
        <w:gridCol w:w="3673"/>
      </w:tblGrid>
      <w:tr w:rsidR="00E419D0" w:rsidRPr="00BA45C6" w14:paraId="1F8E72B5" w14:textId="77777777" w:rsidTr="001A66AD">
        <w:trPr>
          <w:trHeight w:val="8495"/>
          <w:jc w:val="center"/>
        </w:trPr>
        <w:tc>
          <w:tcPr>
            <w:tcW w:w="9197" w:type="dxa"/>
            <w:gridSpan w:val="4"/>
          </w:tcPr>
          <w:p w14:paraId="1BC82084" w14:textId="64C1F490" w:rsidR="00E419D0" w:rsidRPr="00BA45C6" w:rsidRDefault="00353498">
            <w:pPr>
              <w:rPr>
                <w:rFonts w:ascii="Arial" w:hAnsi="Arial"/>
              </w:rPr>
            </w:pPr>
            <w:r w:rsidRPr="0041645C">
              <w:rPr>
                <w:rFonts w:ascii="宋体" w:hAnsi="宋体"/>
                <w:bCs/>
              </w:rPr>
              <w:t>WALKCAP</w:t>
            </w:r>
            <w:r w:rsidRPr="0041645C">
              <w:rPr>
                <w:rFonts w:ascii="宋体" w:hAnsi="宋体"/>
                <w:b/>
                <w:vertAlign w:val="superscript"/>
              </w:rPr>
              <w:t>®</w:t>
            </w:r>
            <w:r w:rsidR="001A66AD" w:rsidRPr="0041645C">
              <w:rPr>
                <w:rFonts w:ascii="宋体" w:hAnsi="宋体"/>
                <w:b/>
              </w:rPr>
              <w:t xml:space="preserve"> </w:t>
            </w:r>
          </w:p>
          <w:p w14:paraId="679427DD" w14:textId="516FB706" w:rsidR="00E419D0" w:rsidRPr="0041645C" w:rsidRDefault="00D73BF4">
            <w:pPr>
              <w:rPr>
                <w:rFonts w:ascii="宋体" w:hAnsi="宋体"/>
                <w:bCs/>
              </w:rPr>
            </w:pPr>
            <w:r w:rsidRPr="0041645C">
              <w:rPr>
                <w:rFonts w:ascii="宋体" w:hAnsi="宋体"/>
                <w:bCs/>
                <w:noProof/>
              </w:rPr>
              <mc:AlternateContent>
                <mc:Choice Requires="wps">
                  <w:drawing>
                    <wp:anchor distT="0" distB="0" distL="114300" distR="114300" simplePos="0" relativeHeight="251657728" behindDoc="0" locked="0" layoutInCell="1" allowOverlap="1" wp14:anchorId="234BE018" wp14:editId="30E0C91E">
                      <wp:simplePos x="0" y="0"/>
                      <wp:positionH relativeFrom="column">
                        <wp:posOffset>-67945</wp:posOffset>
                      </wp:positionH>
                      <wp:positionV relativeFrom="paragraph">
                        <wp:posOffset>-8890</wp:posOffset>
                      </wp:positionV>
                      <wp:extent cx="5829300" cy="0"/>
                      <wp:effectExtent l="27305" t="19685" r="20320" b="2794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A0AD5E0" id="Line 4"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7pt" to="453.65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" strokecolor="#339" strokeweight="3pt"/>
                  </w:pict>
                </mc:Fallback>
              </mc:AlternateContent>
            </w:r>
            <w:r w:rsidR="00E419D0" w:rsidRPr="0041645C">
              <w:rPr>
                <w:rFonts w:ascii="宋体" w:hAnsi="宋体" w:hint="eastAsia"/>
                <w:b/>
              </w:rPr>
              <w:t>项目名称：</w:t>
            </w:r>
            <w:r w:rsidR="00353498" w:rsidRPr="009F00B5">
              <w:rPr>
                <w:rFonts w:ascii="宋体" w:hAnsi="宋体" w:hint="eastAsia"/>
                <w:lang w:val="pl-PL"/>
              </w:rPr>
              <w:t>A</w:t>
            </w:r>
            <w:r w:rsidR="00353498" w:rsidRPr="009F00B5">
              <w:rPr>
                <w:rFonts w:ascii="宋体" w:hAnsi="宋体"/>
                <w:lang w:val="pl-PL"/>
              </w:rPr>
              <w:t>PS.WALKCAP</w:t>
            </w:r>
            <w:r w:rsidR="00353498" w:rsidRPr="006D0BCF">
              <w:rPr>
                <w:rFonts w:ascii="宋体" w:hAnsi="宋体"/>
                <w:vertAlign w:val="superscript"/>
                <w:lang w:val="pl-PL"/>
              </w:rPr>
              <w:t>®</w:t>
            </w:r>
            <w:r w:rsidR="004B7CF5">
              <w:rPr>
                <w:rFonts w:ascii="宋体" w:hAnsi="宋体" w:hint="eastAsia"/>
                <w:lang w:val="pl-PL"/>
              </w:rPr>
              <w:t>高级计划与排程</w:t>
            </w:r>
          </w:p>
          <w:p w14:paraId="39CA472A" w14:textId="02B697FA" w:rsidR="00E419D0" w:rsidRPr="0041645C" w:rsidRDefault="00E419D0">
            <w:pPr>
              <w:rPr>
                <w:rFonts w:ascii="宋体" w:hAnsi="宋体" w:cs="宋体"/>
                <w:color w:val="000000"/>
                <w:sz w:val="20"/>
              </w:rPr>
            </w:pPr>
            <w:r w:rsidRPr="0041645C">
              <w:rPr>
                <w:rFonts w:ascii="宋体" w:hAnsi="宋体" w:hint="eastAsia"/>
                <w:b/>
              </w:rPr>
              <w:t>文件编号</w:t>
            </w:r>
            <w:r w:rsidRPr="0041645C">
              <w:rPr>
                <w:rFonts w:ascii="宋体" w:hAnsi="宋体" w:hint="eastAsia"/>
              </w:rPr>
              <w:t>：</w:t>
            </w:r>
            <w:r w:rsidR="009F00B5">
              <w:rPr>
                <w:rFonts w:ascii="宋体" w:hAnsi="宋体" w:hint="eastAsia"/>
                <w:lang w:val="pl-PL"/>
              </w:rPr>
              <w:t>WALKCAP</w:t>
            </w:r>
            <w:r w:rsidR="001A1F52">
              <w:rPr>
                <w:rFonts w:ascii="宋体" w:hAnsi="宋体"/>
                <w:lang w:val="pl-PL"/>
              </w:rPr>
              <w:t>-</w:t>
            </w:r>
            <w:r w:rsidR="001A1F52">
              <w:rPr>
                <w:rFonts w:ascii="宋体" w:hAnsi="宋体" w:hint="eastAsia"/>
                <w:lang w:val="pl-PL"/>
              </w:rPr>
              <w:t>APS</w:t>
            </w:r>
            <w:r w:rsidR="001A1F52">
              <w:rPr>
                <w:rFonts w:ascii="宋体" w:hAnsi="宋体"/>
                <w:lang w:val="pl-PL"/>
              </w:rPr>
              <w:t>-</w:t>
            </w:r>
            <w:r w:rsidR="001A1F52">
              <w:rPr>
                <w:rFonts w:ascii="宋体" w:hAnsi="宋体" w:hint="eastAsia"/>
                <w:lang w:val="pl-PL"/>
              </w:rPr>
              <w:t>SRS</w:t>
            </w:r>
            <w:r w:rsidR="001A1F52">
              <w:rPr>
                <w:rFonts w:ascii="宋体" w:hAnsi="宋体"/>
                <w:lang w:val="pl-PL"/>
              </w:rPr>
              <w:t>-01</w:t>
            </w:r>
            <w:r w:rsidR="00F16DBD">
              <w:rPr>
                <w:rFonts w:ascii="宋体" w:hAnsi="宋体"/>
                <w:lang w:val="pl-PL"/>
              </w:rPr>
              <w:t>-</w:t>
            </w:r>
            <w:r w:rsidR="00D37B0A">
              <w:rPr>
                <w:rFonts w:ascii="宋体" w:hAnsi="宋体"/>
                <w:lang w:val="pl-PL"/>
              </w:rPr>
              <w:t>0</w:t>
            </w:r>
            <w:r w:rsidR="00F16DBD">
              <w:rPr>
                <w:rFonts w:ascii="宋体" w:hAnsi="宋体"/>
                <w:lang w:val="pl-PL"/>
              </w:rPr>
              <w:t>1</w:t>
            </w:r>
          </w:p>
          <w:p w14:paraId="2018F618" w14:textId="66D23F2F" w:rsidR="00E419D0" w:rsidRPr="0041645C" w:rsidRDefault="00BF7670">
            <w:pPr>
              <w:pStyle w:val="11"/>
              <w:spacing w:after="156"/>
              <w:ind w:leftChars="0" w:left="0"/>
              <w:rPr>
                <w:rFonts w:ascii="宋体" w:hAnsi="宋体"/>
              </w:rPr>
            </w:pPr>
            <w:r w:rsidRPr="0041645C">
              <w:rPr>
                <w:rFonts w:ascii="宋体" w:hAnsi="宋体" w:hint="eastAsia"/>
                <w:b/>
              </w:rPr>
              <w:t>文件版本</w:t>
            </w:r>
            <w:r w:rsidRPr="0041645C">
              <w:rPr>
                <w:rFonts w:ascii="宋体" w:hAnsi="宋体" w:hint="eastAsia"/>
              </w:rPr>
              <w:t>：</w:t>
            </w:r>
            <w:r w:rsidR="00353498" w:rsidRPr="0041645C">
              <w:rPr>
                <w:rFonts w:ascii="宋体" w:hAnsi="宋体" w:hint="eastAsia"/>
              </w:rPr>
              <w:t>V</w:t>
            </w:r>
            <w:r w:rsidR="00353498" w:rsidRPr="0041645C">
              <w:rPr>
                <w:rFonts w:ascii="宋体" w:hAnsi="宋体"/>
              </w:rPr>
              <w:t>0.</w:t>
            </w:r>
            <w:r w:rsidR="00277B93">
              <w:rPr>
                <w:rFonts w:ascii="宋体" w:hAnsi="宋体"/>
              </w:rPr>
              <w:t>1</w:t>
            </w:r>
            <w:r w:rsidR="001A66AD" w:rsidRPr="0041645C">
              <w:rPr>
                <w:rFonts w:ascii="宋体" w:hAnsi="宋体"/>
              </w:rPr>
              <w:t>.</w:t>
            </w:r>
            <w:r w:rsidR="00A467A6">
              <w:rPr>
                <w:rFonts w:ascii="宋体" w:hAnsi="宋体"/>
              </w:rPr>
              <w:t>2</w:t>
            </w:r>
            <w:r w:rsidR="00D74DAB">
              <w:rPr>
                <w:rFonts w:ascii="宋体" w:hAnsi="宋体" w:hint="eastAsia"/>
              </w:rPr>
              <w:t>（内部版本号：Ver</w:t>
            </w:r>
            <w:r w:rsidR="00D74DAB">
              <w:rPr>
                <w:rFonts w:ascii="宋体" w:hAnsi="宋体"/>
              </w:rPr>
              <w:t>.</w:t>
            </w:r>
            <w:r w:rsidR="00740F34">
              <w:t xml:space="preserve"> </w:t>
            </w:r>
            <w:r w:rsidR="00740F34" w:rsidRPr="00740F34">
              <w:rPr>
                <w:rFonts w:ascii="宋体" w:hAnsi="宋体"/>
              </w:rPr>
              <w:t>20230</w:t>
            </w:r>
            <w:r w:rsidR="00C303C7">
              <w:rPr>
                <w:rFonts w:ascii="宋体" w:hAnsi="宋体"/>
              </w:rPr>
              <w:t>80</w:t>
            </w:r>
            <w:r w:rsidR="00E656AB">
              <w:rPr>
                <w:rFonts w:ascii="宋体" w:hAnsi="宋体"/>
              </w:rPr>
              <w:t>8</w:t>
            </w:r>
            <w:r w:rsidR="00740F34" w:rsidRPr="00740F34">
              <w:rPr>
                <w:rFonts w:ascii="宋体" w:hAnsi="宋体"/>
              </w:rPr>
              <w:t>0</w:t>
            </w:r>
            <w:r w:rsidR="00A467A6">
              <w:rPr>
                <w:rFonts w:ascii="宋体" w:hAnsi="宋体"/>
              </w:rPr>
              <w:t>1</w:t>
            </w:r>
            <w:r w:rsidR="00D74DAB">
              <w:rPr>
                <w:rFonts w:ascii="宋体" w:hAnsi="宋体" w:hint="eastAsia"/>
              </w:rPr>
              <w:t>）</w:t>
            </w:r>
          </w:p>
          <w:p w14:paraId="78A5B668" w14:textId="77777777" w:rsidR="00E419D0" w:rsidRPr="00D74DAB" w:rsidRDefault="00E419D0">
            <w:pPr>
              <w:rPr>
                <w:rFonts w:ascii="Arial" w:hAnsi="Arial"/>
                <w:b/>
                <w:bCs/>
              </w:rPr>
            </w:pPr>
          </w:p>
          <w:p w14:paraId="08539CC2" w14:textId="77777777" w:rsidR="0059227A" w:rsidRDefault="0059227A">
            <w:pPr>
              <w:rPr>
                <w:rFonts w:ascii="Arial" w:hAnsi="Arial"/>
                <w:b/>
                <w:bCs/>
              </w:rPr>
            </w:pPr>
          </w:p>
          <w:p w14:paraId="0AB18463" w14:textId="77777777" w:rsidR="0059227A" w:rsidRPr="00BA45C6" w:rsidRDefault="0059227A">
            <w:pPr>
              <w:rPr>
                <w:rFonts w:ascii="Arial" w:hAnsi="Arial"/>
                <w:b/>
                <w:bCs/>
              </w:rPr>
            </w:pPr>
          </w:p>
          <w:p w14:paraId="57308F7F" w14:textId="77777777" w:rsidR="00E419D0" w:rsidRPr="00BA45C6" w:rsidRDefault="00E419D0">
            <w:pPr>
              <w:rPr>
                <w:rFonts w:ascii="Arial" w:hAnsi="Arial"/>
                <w:b/>
                <w:bCs/>
              </w:rPr>
            </w:pPr>
          </w:p>
          <w:p w14:paraId="7CFDEA8D" w14:textId="77777777" w:rsidR="00E419D0" w:rsidRPr="00BA45C6" w:rsidRDefault="00E419D0">
            <w:pPr>
              <w:rPr>
                <w:rFonts w:ascii="Arial" w:hAnsi="Arial"/>
                <w:b/>
                <w:bCs/>
              </w:rPr>
            </w:pPr>
          </w:p>
          <w:p w14:paraId="1830D7BB" w14:textId="277AB736" w:rsidR="006A39ED" w:rsidRDefault="006A39ED" w:rsidP="0059227A">
            <w:pPr>
              <w:jc w:val="center"/>
              <w:rPr>
                <w:rFonts w:ascii="Arial" w:hAnsi="Arial"/>
                <w:b/>
                <w:bCs/>
                <w:sz w:val="44"/>
                <w:szCs w:val="44"/>
              </w:rPr>
            </w:pPr>
            <w:r>
              <w:rPr>
                <w:rFonts w:ascii="Arial" w:hAnsi="Arial" w:hint="eastAsia"/>
                <w:b/>
                <w:bCs/>
                <w:sz w:val="44"/>
                <w:szCs w:val="44"/>
              </w:rPr>
              <w:t>A</w:t>
            </w:r>
            <w:r>
              <w:rPr>
                <w:rFonts w:ascii="Arial" w:hAnsi="Arial"/>
                <w:b/>
                <w:bCs/>
                <w:sz w:val="44"/>
                <w:szCs w:val="44"/>
              </w:rPr>
              <w:t>PS.WALKCAP</w:t>
            </w:r>
            <w:r w:rsidRPr="006A39ED">
              <w:rPr>
                <w:rFonts w:ascii="Arial" w:hAnsi="Arial"/>
                <w:b/>
                <w:bCs/>
                <w:sz w:val="44"/>
                <w:szCs w:val="44"/>
                <w:vertAlign w:val="superscript"/>
              </w:rPr>
              <w:t>®</w:t>
            </w:r>
            <w:r w:rsidR="004B7CF5" w:rsidRPr="004B7CF5">
              <w:rPr>
                <w:rFonts w:ascii="Arial" w:hAnsi="Arial" w:hint="eastAsia"/>
                <w:b/>
                <w:bCs/>
                <w:sz w:val="44"/>
                <w:szCs w:val="44"/>
              </w:rPr>
              <w:t>高级计划与排程</w:t>
            </w:r>
          </w:p>
          <w:p w14:paraId="341C273F" w14:textId="07D52D20" w:rsidR="00E419D0" w:rsidRPr="00BA45C6" w:rsidRDefault="0059227A" w:rsidP="0059227A">
            <w:pPr>
              <w:jc w:val="center"/>
              <w:rPr>
                <w:rFonts w:ascii="Arial" w:hAnsi="Arial"/>
              </w:rPr>
            </w:pPr>
            <w:r>
              <w:rPr>
                <w:rFonts w:ascii="Arial" w:hAnsi="Arial" w:hint="eastAsia"/>
                <w:b/>
                <w:bCs/>
                <w:sz w:val="44"/>
                <w:szCs w:val="44"/>
              </w:rPr>
              <w:t>软件需求规格书</w:t>
            </w:r>
          </w:p>
          <w:p w14:paraId="371A77D3" w14:textId="77777777" w:rsidR="00E419D0" w:rsidRPr="00BA45C6" w:rsidRDefault="00E419D0">
            <w:pPr>
              <w:rPr>
                <w:rFonts w:ascii="Arial" w:hAnsi="Arial"/>
              </w:rPr>
            </w:pPr>
          </w:p>
          <w:p w14:paraId="0D73AEA0" w14:textId="77777777" w:rsidR="00E419D0" w:rsidRPr="00BA45C6" w:rsidRDefault="00E419D0">
            <w:pPr>
              <w:rPr>
                <w:rFonts w:ascii="Arial" w:hAnsi="Arial"/>
              </w:rPr>
            </w:pPr>
          </w:p>
          <w:p w14:paraId="29FEE2DA" w14:textId="77777777" w:rsidR="00E419D0" w:rsidRDefault="00E419D0">
            <w:pPr>
              <w:rPr>
                <w:rFonts w:ascii="Arial" w:hAnsi="Arial"/>
              </w:rPr>
            </w:pPr>
          </w:p>
          <w:p w14:paraId="32519DE9" w14:textId="77777777" w:rsidR="0059227A" w:rsidRDefault="0059227A">
            <w:pPr>
              <w:rPr>
                <w:rFonts w:ascii="Arial" w:hAnsi="Arial"/>
              </w:rPr>
            </w:pPr>
          </w:p>
          <w:p w14:paraId="0023CFE3" w14:textId="77777777" w:rsidR="0059227A" w:rsidRPr="00BA45C6" w:rsidRDefault="0059227A">
            <w:pPr>
              <w:rPr>
                <w:rFonts w:ascii="Arial" w:hAnsi="Arial"/>
              </w:rPr>
            </w:pPr>
          </w:p>
          <w:p w14:paraId="78EADB94" w14:textId="77777777" w:rsidR="00E419D0" w:rsidRPr="00BA45C6" w:rsidRDefault="00E419D0">
            <w:pPr>
              <w:rPr>
                <w:rFonts w:ascii="Arial" w:hAnsi="Arial"/>
              </w:rPr>
            </w:pPr>
          </w:p>
          <w:p w14:paraId="64F6ABBC" w14:textId="77777777" w:rsidR="00E419D0" w:rsidRPr="00BA45C6" w:rsidRDefault="00E419D0">
            <w:pPr>
              <w:rPr>
                <w:rFonts w:ascii="Arial" w:hAnsi="Arial"/>
              </w:rPr>
            </w:pPr>
          </w:p>
          <w:p w14:paraId="0901A7C9" w14:textId="49AAD755" w:rsidR="00E419D0" w:rsidRPr="001A66AD" w:rsidRDefault="000E7385" w:rsidP="001A66AD">
            <w:pPr>
              <w:jc w:val="center"/>
              <w:rPr>
                <w:rFonts w:ascii="Arial" w:hAnsi="Arial"/>
                <w:b/>
                <w:sz w:val="32"/>
                <w:szCs w:val="32"/>
              </w:rPr>
            </w:pPr>
            <w:r>
              <w:rPr>
                <w:rFonts w:ascii="Arial" w:hint="eastAsia"/>
                <w:b/>
                <w:sz w:val="32"/>
                <w:szCs w:val="32"/>
              </w:rPr>
              <w:t>杭州</w:t>
            </w:r>
            <w:r w:rsidR="001A66AD">
              <w:rPr>
                <w:rFonts w:ascii="Arial" w:hint="eastAsia"/>
                <w:b/>
                <w:sz w:val="32"/>
                <w:szCs w:val="32"/>
              </w:rPr>
              <w:t>小形科技</w:t>
            </w:r>
            <w:r w:rsidR="00E419D0" w:rsidRPr="00BA45C6">
              <w:rPr>
                <w:rFonts w:ascii="Arial" w:hint="eastAsia"/>
                <w:b/>
                <w:sz w:val="32"/>
                <w:szCs w:val="32"/>
              </w:rPr>
              <w:t>有限公司</w:t>
            </w:r>
          </w:p>
        </w:tc>
      </w:tr>
      <w:tr w:rsidR="00D73BF4" w:rsidRPr="00BA45C6" w14:paraId="0A3BC50E" w14:textId="77777777" w:rsidTr="001A66AD">
        <w:trPr>
          <w:trHeight w:val="422"/>
          <w:jc w:val="center"/>
        </w:trPr>
        <w:tc>
          <w:tcPr>
            <w:tcW w:w="1340" w:type="dxa"/>
            <w:vAlign w:val="center"/>
          </w:tcPr>
          <w:p w14:paraId="36D3556F" w14:textId="77777777" w:rsidR="00D73BF4" w:rsidRPr="00BA45C6" w:rsidRDefault="00D73BF4">
            <w:pPr>
              <w:jc w:val="center"/>
              <w:rPr>
                <w:rFonts w:ascii="Arial" w:hAnsi="Arial"/>
                <w:b/>
              </w:rPr>
            </w:pPr>
            <w:r w:rsidRPr="00BA45C6">
              <w:rPr>
                <w:rFonts w:ascii="Arial" w:hAnsi="宋体" w:hint="eastAsia"/>
                <w:b/>
              </w:rPr>
              <w:t>编制</w:t>
            </w:r>
          </w:p>
        </w:tc>
        <w:tc>
          <w:tcPr>
            <w:tcW w:w="2126" w:type="dxa"/>
            <w:vAlign w:val="center"/>
          </w:tcPr>
          <w:p w14:paraId="64814855" w14:textId="10A4A937" w:rsidR="00D73BF4" w:rsidRPr="00BA45C6" w:rsidRDefault="00353498">
            <w:pPr>
              <w:jc w:val="center"/>
              <w:rPr>
                <w:rFonts w:ascii="Arial" w:hAnsi="Arial"/>
                <w:b/>
              </w:rPr>
            </w:pPr>
            <w:r>
              <w:rPr>
                <w:rFonts w:ascii="Arial" w:hAnsi="Arial" w:hint="eastAsia"/>
                <w:b/>
              </w:rPr>
              <w:t>滕国栋</w:t>
            </w:r>
          </w:p>
        </w:tc>
        <w:tc>
          <w:tcPr>
            <w:tcW w:w="2058" w:type="dxa"/>
            <w:vAlign w:val="center"/>
          </w:tcPr>
          <w:p w14:paraId="4EC0C9E2" w14:textId="77777777" w:rsidR="00D73BF4" w:rsidRDefault="00D73BF4" w:rsidP="007C07E3">
            <w:pPr>
              <w:jc w:val="center"/>
              <w:rPr>
                <w:rFonts w:ascii="宋体" w:hAnsi="宋体"/>
                <w:b/>
              </w:rPr>
            </w:pPr>
            <w:r>
              <w:rPr>
                <w:rFonts w:ascii="宋体" w:hAnsi="宋体" w:hint="eastAsia"/>
                <w:b/>
              </w:rPr>
              <w:t>保密级别</w:t>
            </w:r>
          </w:p>
        </w:tc>
        <w:tc>
          <w:tcPr>
            <w:tcW w:w="3673" w:type="dxa"/>
            <w:vAlign w:val="center"/>
          </w:tcPr>
          <w:p w14:paraId="550DB73F" w14:textId="6A3D4A66" w:rsidR="00D73BF4" w:rsidRDefault="00D73BF4" w:rsidP="007C07E3">
            <w:pPr>
              <w:jc w:val="center"/>
              <w:rPr>
                <w:rFonts w:ascii="宋体" w:hAnsi="宋体"/>
                <w:b/>
              </w:rPr>
            </w:pPr>
            <w:r>
              <w:rPr>
                <w:rFonts w:ascii="宋体" w:hAnsi="宋体" w:hint="eastAsia"/>
                <w:b/>
              </w:rPr>
              <w:t>普通（</w:t>
            </w:r>
            <w:r w:rsidR="00AF7A98">
              <w:rPr>
                <w:rFonts w:ascii="宋体" w:hAnsi="宋体" w:hint="eastAsia"/>
                <w:b/>
              </w:rPr>
              <w:t>√</w:t>
            </w:r>
            <w:r>
              <w:rPr>
                <w:rFonts w:ascii="宋体" w:hAnsi="宋体" w:hint="eastAsia"/>
                <w:b/>
              </w:rPr>
              <w:t>） 机密（） 绝密（）</w:t>
            </w:r>
          </w:p>
        </w:tc>
      </w:tr>
      <w:tr w:rsidR="00D73BF4" w:rsidRPr="00BA45C6" w14:paraId="4EBA400B" w14:textId="77777777" w:rsidTr="001A66AD">
        <w:trPr>
          <w:trHeight w:val="464"/>
          <w:jc w:val="center"/>
        </w:trPr>
        <w:tc>
          <w:tcPr>
            <w:tcW w:w="1340" w:type="dxa"/>
            <w:vAlign w:val="center"/>
          </w:tcPr>
          <w:p w14:paraId="32036368" w14:textId="77777777" w:rsidR="00D73BF4" w:rsidRPr="00BA45C6" w:rsidRDefault="00D73BF4">
            <w:pPr>
              <w:jc w:val="center"/>
              <w:rPr>
                <w:rFonts w:ascii="Arial" w:hAnsi="Arial"/>
                <w:b/>
              </w:rPr>
            </w:pPr>
            <w:r w:rsidRPr="00BA45C6">
              <w:rPr>
                <w:rFonts w:ascii="Arial" w:hAnsi="宋体" w:hint="eastAsia"/>
                <w:b/>
              </w:rPr>
              <w:t>审核</w:t>
            </w:r>
          </w:p>
        </w:tc>
        <w:tc>
          <w:tcPr>
            <w:tcW w:w="2126" w:type="dxa"/>
            <w:vAlign w:val="center"/>
          </w:tcPr>
          <w:p w14:paraId="470964E6" w14:textId="16FCD7EF" w:rsidR="00D73BF4" w:rsidRPr="00BA45C6" w:rsidRDefault="009B75D5" w:rsidP="0059227A">
            <w:pPr>
              <w:jc w:val="center"/>
              <w:rPr>
                <w:rFonts w:ascii="Arial" w:hAnsi="Arial"/>
                <w:b/>
              </w:rPr>
            </w:pPr>
            <w:r>
              <w:rPr>
                <w:rFonts w:ascii="Arial" w:hAnsi="Arial" w:hint="eastAsia"/>
                <w:b/>
              </w:rPr>
              <w:t>NA</w:t>
            </w:r>
          </w:p>
        </w:tc>
        <w:tc>
          <w:tcPr>
            <w:tcW w:w="2058" w:type="dxa"/>
            <w:vAlign w:val="center"/>
          </w:tcPr>
          <w:p w14:paraId="4E709668" w14:textId="77777777" w:rsidR="00D73BF4" w:rsidRDefault="00D73BF4" w:rsidP="007C07E3">
            <w:pPr>
              <w:jc w:val="center"/>
              <w:rPr>
                <w:rFonts w:ascii="宋体" w:hAnsi="宋体"/>
                <w:b/>
              </w:rPr>
            </w:pPr>
            <w:r>
              <w:rPr>
                <w:rFonts w:ascii="宋体" w:hAnsi="宋体" w:hint="eastAsia"/>
                <w:b/>
              </w:rPr>
              <w:t>保存期限</w:t>
            </w:r>
          </w:p>
        </w:tc>
        <w:tc>
          <w:tcPr>
            <w:tcW w:w="3673" w:type="dxa"/>
            <w:vAlign w:val="center"/>
          </w:tcPr>
          <w:p w14:paraId="5046FF3A" w14:textId="77777777" w:rsidR="00D73BF4" w:rsidRDefault="00D73BF4" w:rsidP="007C07E3">
            <w:pPr>
              <w:jc w:val="center"/>
              <w:rPr>
                <w:rFonts w:ascii="宋体" w:hAnsi="宋体"/>
                <w:b/>
              </w:rPr>
            </w:pPr>
            <w:r>
              <w:rPr>
                <w:rFonts w:ascii="宋体" w:hAnsi="宋体" w:hint="eastAsia"/>
                <w:b/>
              </w:rPr>
              <w:t>短期（） 长期（√） 永久（）</w:t>
            </w:r>
          </w:p>
        </w:tc>
      </w:tr>
      <w:tr w:rsidR="00D73BF4" w:rsidRPr="00BA45C6" w14:paraId="4778D112" w14:textId="77777777" w:rsidTr="001A66AD">
        <w:trPr>
          <w:trHeight w:val="464"/>
          <w:jc w:val="center"/>
        </w:trPr>
        <w:tc>
          <w:tcPr>
            <w:tcW w:w="1340" w:type="dxa"/>
            <w:vAlign w:val="center"/>
          </w:tcPr>
          <w:p w14:paraId="5A37B605" w14:textId="77777777" w:rsidR="00D73BF4" w:rsidRPr="00BA45C6" w:rsidRDefault="00D73BF4">
            <w:pPr>
              <w:jc w:val="center"/>
              <w:rPr>
                <w:rFonts w:ascii="Arial" w:hAnsi="Arial"/>
                <w:b/>
              </w:rPr>
            </w:pPr>
            <w:r w:rsidRPr="00BA45C6">
              <w:rPr>
                <w:rFonts w:ascii="Arial" w:hAnsi="宋体" w:hint="eastAsia"/>
                <w:b/>
              </w:rPr>
              <w:t>批准</w:t>
            </w:r>
          </w:p>
        </w:tc>
        <w:tc>
          <w:tcPr>
            <w:tcW w:w="2126" w:type="dxa"/>
            <w:vAlign w:val="center"/>
          </w:tcPr>
          <w:p w14:paraId="264EB75C" w14:textId="0311EA95" w:rsidR="00D73BF4" w:rsidRPr="00BA45C6" w:rsidRDefault="009B75D5" w:rsidP="0059227A">
            <w:pPr>
              <w:jc w:val="center"/>
              <w:rPr>
                <w:rFonts w:ascii="Arial" w:hAnsi="Arial"/>
                <w:b/>
              </w:rPr>
            </w:pPr>
            <w:r>
              <w:rPr>
                <w:rFonts w:ascii="Arial" w:hAnsi="Arial" w:hint="eastAsia"/>
                <w:b/>
              </w:rPr>
              <w:t>NA</w:t>
            </w:r>
          </w:p>
        </w:tc>
        <w:tc>
          <w:tcPr>
            <w:tcW w:w="2058" w:type="dxa"/>
            <w:vAlign w:val="center"/>
          </w:tcPr>
          <w:p w14:paraId="34DCFA39" w14:textId="77777777" w:rsidR="00D73BF4" w:rsidRPr="00BA45C6" w:rsidRDefault="00D73BF4">
            <w:pPr>
              <w:jc w:val="center"/>
              <w:rPr>
                <w:rFonts w:ascii="Arial" w:hAnsi="Arial"/>
                <w:b/>
              </w:rPr>
            </w:pPr>
            <w:r w:rsidRPr="00BA45C6">
              <w:rPr>
                <w:rFonts w:ascii="Arial" w:hAnsi="宋体" w:hint="eastAsia"/>
                <w:b/>
              </w:rPr>
              <w:t>发布日期</w:t>
            </w:r>
          </w:p>
        </w:tc>
        <w:tc>
          <w:tcPr>
            <w:tcW w:w="3673" w:type="dxa"/>
            <w:vAlign w:val="center"/>
          </w:tcPr>
          <w:p w14:paraId="1C782038" w14:textId="5C4DB15B" w:rsidR="00D73BF4" w:rsidRPr="00BA45C6" w:rsidRDefault="001A66AD" w:rsidP="00453E18">
            <w:pPr>
              <w:jc w:val="center"/>
              <w:rPr>
                <w:rFonts w:ascii="Arial" w:hAnsi="Arial"/>
                <w:b/>
              </w:rPr>
            </w:pPr>
            <w:r>
              <w:rPr>
                <w:rFonts w:ascii="Arial" w:hAnsi="Arial" w:hint="eastAsia"/>
                <w:b/>
              </w:rPr>
              <w:t>2</w:t>
            </w:r>
            <w:r>
              <w:rPr>
                <w:rFonts w:ascii="Arial" w:hAnsi="Arial"/>
                <w:b/>
              </w:rPr>
              <w:t>023-0</w:t>
            </w:r>
            <w:r w:rsidR="00C303C7">
              <w:rPr>
                <w:rFonts w:ascii="Arial" w:hAnsi="Arial"/>
                <w:b/>
              </w:rPr>
              <w:t>8</w:t>
            </w:r>
            <w:r>
              <w:rPr>
                <w:rFonts w:ascii="Arial" w:hAnsi="Arial"/>
                <w:b/>
              </w:rPr>
              <w:t>-</w:t>
            </w:r>
            <w:r w:rsidR="00C303C7">
              <w:rPr>
                <w:rFonts w:ascii="Arial" w:hAnsi="Arial"/>
                <w:b/>
              </w:rPr>
              <w:t>0</w:t>
            </w:r>
            <w:r w:rsidR="00E656AB">
              <w:rPr>
                <w:rFonts w:ascii="Arial" w:hAnsi="Arial"/>
                <w:b/>
              </w:rPr>
              <w:t>8</w:t>
            </w:r>
          </w:p>
        </w:tc>
      </w:tr>
      <w:tr w:rsidR="00D73BF4" w:rsidRPr="00BA45C6" w14:paraId="7DB24FE8" w14:textId="77777777" w:rsidTr="001A66AD">
        <w:trPr>
          <w:trHeight w:val="614"/>
          <w:jc w:val="center"/>
        </w:trPr>
        <w:tc>
          <w:tcPr>
            <w:tcW w:w="9197" w:type="dxa"/>
            <w:gridSpan w:val="4"/>
            <w:tcBorders>
              <w:bottom w:val="single" w:sz="4" w:space="0" w:color="auto"/>
            </w:tcBorders>
            <w:vAlign w:val="center"/>
          </w:tcPr>
          <w:p w14:paraId="00F97962" w14:textId="77777777" w:rsidR="00D73BF4" w:rsidRPr="00BA45C6" w:rsidRDefault="00D73BF4">
            <w:pPr>
              <w:jc w:val="center"/>
              <w:rPr>
                <w:rFonts w:ascii="Arial" w:hAnsi="Arial"/>
                <w:b/>
              </w:rPr>
            </w:pPr>
            <w:r w:rsidRPr="00BA45C6">
              <w:rPr>
                <w:rFonts w:ascii="Arial" w:hAnsi="宋体" w:hint="eastAsia"/>
                <w:b/>
              </w:rPr>
              <w:t>本文件版权属于本公司所有，未经许可，不得复制引用</w:t>
            </w:r>
          </w:p>
        </w:tc>
      </w:tr>
    </w:tbl>
    <w:p w14:paraId="3CB07709" w14:textId="77777777" w:rsidR="00E419D0" w:rsidRPr="00BA45C6" w:rsidRDefault="00E419D0">
      <w:pPr>
        <w:pStyle w:val="ab"/>
        <w:tabs>
          <w:tab w:val="left" w:pos="2976"/>
          <w:tab w:val="center" w:pos="4156"/>
        </w:tabs>
        <w:rPr>
          <w:rFonts w:ascii="Arial" w:eastAsia="宋体" w:hAnsi="Arial"/>
          <w:sz w:val="30"/>
          <w:szCs w:val="30"/>
        </w:rPr>
        <w:sectPr w:rsidR="00E419D0" w:rsidRPr="00BA45C6">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pgNumType w:start="0"/>
          <w:cols w:space="720"/>
          <w:titlePg/>
          <w:docGrid w:type="lines" w:linePitch="312"/>
        </w:sectPr>
      </w:pPr>
    </w:p>
    <w:p w14:paraId="58D36E1B" w14:textId="77777777" w:rsidR="00E419D0" w:rsidRPr="00D83CE8" w:rsidRDefault="00E419D0" w:rsidP="00D83CE8">
      <w:pPr>
        <w:pStyle w:val="ac"/>
        <w:rPr>
          <w:rFonts w:ascii="Arial" w:eastAsia="宋体" w:hAnsi="Arial"/>
          <w:sz w:val="30"/>
          <w:szCs w:val="30"/>
        </w:rPr>
      </w:pPr>
      <w:r w:rsidRPr="00BA45C6">
        <w:rPr>
          <w:rFonts w:ascii="Arial" w:eastAsia="宋体" w:hAnsi="宋体" w:hint="eastAsia"/>
          <w:sz w:val="30"/>
          <w:szCs w:val="30"/>
        </w:rPr>
        <w:lastRenderedPageBreak/>
        <w:t>文档修改记录</w:t>
      </w:r>
    </w:p>
    <w:tbl>
      <w:tblPr>
        <w:tblW w:w="852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04"/>
        <w:gridCol w:w="1559"/>
        <w:gridCol w:w="4633"/>
        <w:gridCol w:w="1232"/>
      </w:tblGrid>
      <w:tr w:rsidR="00E419D0" w:rsidRPr="00BA45C6" w14:paraId="50FD74ED" w14:textId="77777777" w:rsidTr="006856E7">
        <w:trPr>
          <w:trHeight w:val="624"/>
          <w:jc w:val="center"/>
        </w:trPr>
        <w:tc>
          <w:tcPr>
            <w:tcW w:w="1104" w:type="dxa"/>
            <w:vAlign w:val="center"/>
          </w:tcPr>
          <w:p w14:paraId="4233F9D8" w14:textId="77777777" w:rsidR="00E419D0" w:rsidRPr="00BA45C6" w:rsidRDefault="00E419D0">
            <w:pPr>
              <w:tabs>
                <w:tab w:val="center" w:pos="988"/>
              </w:tabs>
              <w:jc w:val="center"/>
              <w:rPr>
                <w:rFonts w:ascii="Arial" w:hAnsi="Arial"/>
                <w:sz w:val="28"/>
                <w:szCs w:val="28"/>
              </w:rPr>
            </w:pPr>
            <w:r w:rsidRPr="00BA45C6">
              <w:rPr>
                <w:rFonts w:ascii="Arial" w:hAnsi="宋体" w:hint="eastAsia"/>
                <w:sz w:val="28"/>
                <w:szCs w:val="28"/>
              </w:rPr>
              <w:t>版本</w:t>
            </w:r>
          </w:p>
        </w:tc>
        <w:tc>
          <w:tcPr>
            <w:tcW w:w="1559" w:type="dxa"/>
            <w:vAlign w:val="center"/>
          </w:tcPr>
          <w:p w14:paraId="5F04ACDB" w14:textId="77777777" w:rsidR="00E419D0" w:rsidRPr="00BA45C6" w:rsidRDefault="00E419D0">
            <w:pPr>
              <w:jc w:val="center"/>
              <w:rPr>
                <w:rFonts w:ascii="Arial" w:hAnsi="Arial"/>
                <w:sz w:val="28"/>
                <w:szCs w:val="28"/>
              </w:rPr>
            </w:pPr>
            <w:r w:rsidRPr="00BA45C6">
              <w:rPr>
                <w:rFonts w:ascii="Arial" w:hAnsi="宋体" w:hint="eastAsia"/>
                <w:sz w:val="28"/>
                <w:szCs w:val="28"/>
              </w:rPr>
              <w:t>日期</w:t>
            </w:r>
          </w:p>
        </w:tc>
        <w:tc>
          <w:tcPr>
            <w:tcW w:w="4633" w:type="dxa"/>
            <w:vAlign w:val="center"/>
          </w:tcPr>
          <w:p w14:paraId="51684225" w14:textId="77777777" w:rsidR="00E419D0" w:rsidRPr="00BA45C6" w:rsidRDefault="00E419D0">
            <w:pPr>
              <w:jc w:val="center"/>
              <w:rPr>
                <w:rFonts w:ascii="Arial" w:hAnsi="Arial"/>
                <w:sz w:val="28"/>
                <w:szCs w:val="28"/>
              </w:rPr>
            </w:pPr>
            <w:r w:rsidRPr="00BA45C6">
              <w:rPr>
                <w:rFonts w:ascii="Arial" w:hAnsi="宋体" w:hint="eastAsia"/>
                <w:sz w:val="28"/>
                <w:szCs w:val="28"/>
              </w:rPr>
              <w:t>修改内容</w:t>
            </w:r>
          </w:p>
        </w:tc>
        <w:tc>
          <w:tcPr>
            <w:tcW w:w="1232" w:type="dxa"/>
            <w:vAlign w:val="center"/>
          </w:tcPr>
          <w:p w14:paraId="27BE778F" w14:textId="77777777" w:rsidR="00E419D0" w:rsidRPr="00BA45C6" w:rsidRDefault="00E419D0">
            <w:pPr>
              <w:jc w:val="center"/>
              <w:rPr>
                <w:rFonts w:ascii="Arial" w:hAnsi="Arial"/>
                <w:sz w:val="28"/>
                <w:szCs w:val="28"/>
              </w:rPr>
            </w:pPr>
            <w:r w:rsidRPr="00BA45C6">
              <w:rPr>
                <w:rFonts w:ascii="Arial" w:hAnsi="宋体" w:hint="eastAsia"/>
                <w:sz w:val="28"/>
                <w:szCs w:val="28"/>
              </w:rPr>
              <w:t>修改人</w:t>
            </w:r>
          </w:p>
        </w:tc>
      </w:tr>
      <w:tr w:rsidR="00E419D0" w:rsidRPr="001A66AD" w14:paraId="6182E831" w14:textId="77777777" w:rsidTr="006856E7">
        <w:trPr>
          <w:trHeight w:val="624"/>
          <w:jc w:val="center"/>
        </w:trPr>
        <w:tc>
          <w:tcPr>
            <w:tcW w:w="1104" w:type="dxa"/>
            <w:vAlign w:val="center"/>
          </w:tcPr>
          <w:p w14:paraId="267B88FB" w14:textId="77777777" w:rsidR="00E419D0" w:rsidRPr="001A66AD" w:rsidRDefault="005B5FD7" w:rsidP="0059227A">
            <w:pPr>
              <w:jc w:val="center"/>
              <w:rPr>
                <w:rFonts w:ascii="Arial" w:hAnsi="Arial"/>
                <w:bCs/>
                <w:iCs/>
                <w:szCs w:val="24"/>
              </w:rPr>
            </w:pPr>
            <w:r w:rsidRPr="001A66AD">
              <w:rPr>
                <w:rFonts w:ascii="Arial" w:hAnsi="Arial" w:hint="eastAsia"/>
                <w:bCs/>
                <w:iCs/>
                <w:szCs w:val="24"/>
              </w:rPr>
              <w:t>V0.0.1</w:t>
            </w:r>
          </w:p>
        </w:tc>
        <w:tc>
          <w:tcPr>
            <w:tcW w:w="1559" w:type="dxa"/>
            <w:vAlign w:val="center"/>
          </w:tcPr>
          <w:p w14:paraId="6C42D9B3" w14:textId="05959A76" w:rsidR="00E419D0" w:rsidRPr="001A66AD" w:rsidRDefault="005B5FD7" w:rsidP="00A63A18">
            <w:pPr>
              <w:jc w:val="center"/>
              <w:rPr>
                <w:rFonts w:ascii="Arial" w:hAnsi="Arial"/>
                <w:bCs/>
                <w:iCs/>
                <w:szCs w:val="24"/>
              </w:rPr>
            </w:pPr>
            <w:r w:rsidRPr="001A66AD">
              <w:rPr>
                <w:rFonts w:ascii="Arial" w:hAnsi="Arial" w:hint="eastAsia"/>
                <w:bCs/>
                <w:iCs/>
                <w:szCs w:val="24"/>
              </w:rPr>
              <w:t>20</w:t>
            </w:r>
            <w:r w:rsidR="001A66AD" w:rsidRPr="001A66AD">
              <w:rPr>
                <w:rFonts w:ascii="Arial" w:hAnsi="Arial"/>
                <w:bCs/>
                <w:iCs/>
                <w:szCs w:val="24"/>
              </w:rPr>
              <w:t>23</w:t>
            </w:r>
            <w:r w:rsidRPr="001A66AD">
              <w:rPr>
                <w:rFonts w:ascii="Arial" w:hAnsi="Arial" w:hint="eastAsia"/>
                <w:bCs/>
                <w:iCs/>
                <w:szCs w:val="24"/>
              </w:rPr>
              <w:t>-</w:t>
            </w:r>
            <w:r w:rsidR="00740F34">
              <w:rPr>
                <w:rFonts w:ascii="Arial" w:hAnsi="Arial"/>
                <w:bCs/>
                <w:iCs/>
                <w:szCs w:val="24"/>
              </w:rPr>
              <w:t>0</w:t>
            </w:r>
            <w:r w:rsidR="001A66AD" w:rsidRPr="001A66AD">
              <w:rPr>
                <w:rFonts w:ascii="Arial" w:hAnsi="Arial"/>
                <w:bCs/>
                <w:iCs/>
                <w:szCs w:val="24"/>
              </w:rPr>
              <w:t>2</w:t>
            </w:r>
            <w:r w:rsidRPr="001A66AD">
              <w:rPr>
                <w:rFonts w:ascii="Arial" w:hAnsi="Arial" w:hint="eastAsia"/>
                <w:bCs/>
                <w:iCs/>
                <w:szCs w:val="24"/>
              </w:rPr>
              <w:t>-</w:t>
            </w:r>
            <w:r w:rsidR="001A66AD" w:rsidRPr="001A66AD">
              <w:rPr>
                <w:rFonts w:ascii="Arial" w:hAnsi="Arial"/>
                <w:bCs/>
                <w:iCs/>
                <w:szCs w:val="24"/>
              </w:rPr>
              <w:t>2</w:t>
            </w:r>
            <w:r w:rsidR="00260078">
              <w:rPr>
                <w:rFonts w:ascii="Arial" w:hAnsi="Arial"/>
                <w:bCs/>
                <w:iCs/>
                <w:szCs w:val="24"/>
              </w:rPr>
              <w:t>5</w:t>
            </w:r>
          </w:p>
        </w:tc>
        <w:tc>
          <w:tcPr>
            <w:tcW w:w="4633" w:type="dxa"/>
            <w:vAlign w:val="center"/>
          </w:tcPr>
          <w:p w14:paraId="5BA6A408" w14:textId="7C4795ED" w:rsidR="00FA58F3" w:rsidRPr="001A66AD" w:rsidRDefault="005B5FD7">
            <w:pPr>
              <w:rPr>
                <w:rFonts w:ascii="Arial" w:hAnsi="Arial"/>
                <w:iCs/>
              </w:rPr>
            </w:pPr>
            <w:r w:rsidRPr="001A66AD">
              <w:rPr>
                <w:rFonts w:ascii="Arial" w:hAnsi="Arial" w:hint="eastAsia"/>
                <w:iCs/>
              </w:rPr>
              <w:t>新建文件</w:t>
            </w:r>
          </w:p>
        </w:tc>
        <w:tc>
          <w:tcPr>
            <w:tcW w:w="1232" w:type="dxa"/>
            <w:vAlign w:val="center"/>
          </w:tcPr>
          <w:p w14:paraId="22EFB86D" w14:textId="2B8D406B" w:rsidR="00E419D0" w:rsidRPr="001A66AD" w:rsidRDefault="001A66AD">
            <w:pPr>
              <w:jc w:val="center"/>
              <w:rPr>
                <w:rFonts w:ascii="Arial" w:hAnsi="Arial"/>
                <w:bCs/>
                <w:iCs/>
                <w:szCs w:val="24"/>
              </w:rPr>
            </w:pPr>
            <w:r w:rsidRPr="001A66AD">
              <w:rPr>
                <w:rFonts w:ascii="Arial" w:hAnsi="Arial" w:hint="eastAsia"/>
                <w:bCs/>
                <w:iCs/>
                <w:szCs w:val="24"/>
              </w:rPr>
              <w:t>滕国栋</w:t>
            </w:r>
          </w:p>
        </w:tc>
      </w:tr>
      <w:tr w:rsidR="00740F34" w:rsidRPr="001A66AD" w14:paraId="4CF0AB9C" w14:textId="77777777" w:rsidTr="00244328">
        <w:trPr>
          <w:trHeight w:val="624"/>
          <w:jc w:val="center"/>
        </w:trPr>
        <w:tc>
          <w:tcPr>
            <w:tcW w:w="1104" w:type="dxa"/>
            <w:vAlign w:val="center"/>
          </w:tcPr>
          <w:p w14:paraId="417DEE7C" w14:textId="42D8E888" w:rsidR="00740F34" w:rsidRPr="001A66AD" w:rsidRDefault="00740F34" w:rsidP="00244328">
            <w:pPr>
              <w:jc w:val="center"/>
              <w:rPr>
                <w:rFonts w:ascii="Arial" w:hAnsi="Arial"/>
                <w:bCs/>
                <w:iCs/>
                <w:szCs w:val="24"/>
              </w:rPr>
            </w:pPr>
            <w:r w:rsidRPr="001A66AD">
              <w:rPr>
                <w:rFonts w:ascii="Arial" w:hAnsi="Arial" w:hint="eastAsia"/>
                <w:bCs/>
                <w:iCs/>
                <w:szCs w:val="24"/>
              </w:rPr>
              <w:t>V0.0.</w:t>
            </w:r>
            <w:r>
              <w:rPr>
                <w:rFonts w:ascii="Arial" w:hAnsi="Arial"/>
                <w:bCs/>
                <w:iCs/>
                <w:szCs w:val="24"/>
              </w:rPr>
              <w:t>2</w:t>
            </w:r>
          </w:p>
        </w:tc>
        <w:tc>
          <w:tcPr>
            <w:tcW w:w="1559" w:type="dxa"/>
            <w:vAlign w:val="center"/>
          </w:tcPr>
          <w:p w14:paraId="1732DED2" w14:textId="0403FEBB" w:rsidR="00740F34" w:rsidRPr="001A66AD" w:rsidRDefault="00740F34" w:rsidP="00244328">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387F77">
              <w:rPr>
                <w:rFonts w:ascii="Arial" w:hAnsi="Arial"/>
                <w:bCs/>
                <w:iCs/>
                <w:szCs w:val="24"/>
              </w:rPr>
              <w:t>2</w:t>
            </w:r>
            <w:r w:rsidRPr="001A66AD">
              <w:rPr>
                <w:rFonts w:ascii="Arial" w:hAnsi="Arial" w:hint="eastAsia"/>
                <w:bCs/>
                <w:iCs/>
                <w:szCs w:val="24"/>
              </w:rPr>
              <w:t>-</w:t>
            </w:r>
            <w:r w:rsidRPr="001A66AD">
              <w:rPr>
                <w:rFonts w:ascii="Arial" w:hAnsi="Arial"/>
                <w:bCs/>
                <w:iCs/>
                <w:szCs w:val="24"/>
              </w:rPr>
              <w:t>2</w:t>
            </w:r>
            <w:r>
              <w:rPr>
                <w:rFonts w:ascii="Arial" w:hAnsi="Arial"/>
                <w:bCs/>
                <w:iCs/>
                <w:szCs w:val="24"/>
              </w:rPr>
              <w:t>5</w:t>
            </w:r>
          </w:p>
        </w:tc>
        <w:tc>
          <w:tcPr>
            <w:tcW w:w="4633" w:type="dxa"/>
            <w:vAlign w:val="center"/>
          </w:tcPr>
          <w:p w14:paraId="2B093813" w14:textId="286D1A3F" w:rsidR="00740F34" w:rsidRDefault="00740F34" w:rsidP="00244328">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物料</w:t>
            </w:r>
            <w:r w:rsidR="00CA53D7">
              <w:rPr>
                <w:rFonts w:ascii="Arial" w:hAnsi="Arial" w:hint="eastAsia"/>
                <w:iCs/>
              </w:rPr>
              <w:t>：新建用例</w:t>
            </w:r>
          </w:p>
          <w:p w14:paraId="159AD49D" w14:textId="3DF6E332" w:rsidR="00CA53D7" w:rsidRPr="001A66AD" w:rsidRDefault="00CA53D7" w:rsidP="00244328">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工艺路线：修改用例</w:t>
            </w:r>
          </w:p>
        </w:tc>
        <w:tc>
          <w:tcPr>
            <w:tcW w:w="1232" w:type="dxa"/>
            <w:vAlign w:val="center"/>
          </w:tcPr>
          <w:p w14:paraId="6FDB58F5" w14:textId="77777777" w:rsidR="00740F34" w:rsidRPr="001A66AD" w:rsidRDefault="00740F34" w:rsidP="00244328">
            <w:pPr>
              <w:jc w:val="center"/>
              <w:rPr>
                <w:rFonts w:ascii="Arial" w:hAnsi="Arial"/>
                <w:bCs/>
                <w:iCs/>
                <w:szCs w:val="24"/>
              </w:rPr>
            </w:pPr>
            <w:r w:rsidRPr="001A66AD">
              <w:rPr>
                <w:rFonts w:ascii="Arial" w:hAnsi="Arial" w:hint="eastAsia"/>
                <w:bCs/>
                <w:iCs/>
                <w:szCs w:val="24"/>
              </w:rPr>
              <w:t>滕国栋</w:t>
            </w:r>
          </w:p>
        </w:tc>
      </w:tr>
      <w:tr w:rsidR="00EB6A14" w:rsidRPr="00BA45C6" w14:paraId="6CAD1BB4" w14:textId="77777777" w:rsidTr="006856E7">
        <w:trPr>
          <w:trHeight w:val="635"/>
          <w:jc w:val="center"/>
        </w:trPr>
        <w:tc>
          <w:tcPr>
            <w:tcW w:w="1104" w:type="dxa"/>
            <w:vAlign w:val="center"/>
          </w:tcPr>
          <w:p w14:paraId="76127B49" w14:textId="3A98B598" w:rsidR="00EB6A14" w:rsidRPr="00BA45C6" w:rsidRDefault="00EB6A14" w:rsidP="00EB6A14">
            <w:pPr>
              <w:jc w:val="center"/>
              <w:rPr>
                <w:rFonts w:ascii="Arial" w:hAnsi="Arial"/>
                <w:bCs/>
                <w:szCs w:val="24"/>
              </w:rPr>
            </w:pPr>
            <w:bookmarkStart w:id="0" w:name="_Hlk289505953"/>
            <w:r w:rsidRPr="001A66AD">
              <w:rPr>
                <w:rFonts w:ascii="Arial" w:hAnsi="Arial" w:hint="eastAsia"/>
                <w:bCs/>
                <w:iCs/>
                <w:szCs w:val="24"/>
              </w:rPr>
              <w:t>V0.0.</w:t>
            </w:r>
            <w:r w:rsidR="003A33B9">
              <w:rPr>
                <w:rFonts w:ascii="Arial" w:hAnsi="Arial"/>
                <w:bCs/>
                <w:iCs/>
                <w:szCs w:val="24"/>
              </w:rPr>
              <w:t>3</w:t>
            </w:r>
          </w:p>
        </w:tc>
        <w:tc>
          <w:tcPr>
            <w:tcW w:w="1559" w:type="dxa"/>
            <w:vAlign w:val="center"/>
          </w:tcPr>
          <w:p w14:paraId="3E109768" w14:textId="173E6A37" w:rsidR="00EB6A14" w:rsidRPr="00BA45C6" w:rsidRDefault="00EB6A14" w:rsidP="00EB6A14">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284E14">
              <w:rPr>
                <w:rFonts w:ascii="Arial" w:hAnsi="Arial"/>
                <w:bCs/>
                <w:iCs/>
                <w:szCs w:val="24"/>
              </w:rPr>
              <w:t>3</w:t>
            </w:r>
            <w:r w:rsidRPr="001A66AD">
              <w:rPr>
                <w:rFonts w:ascii="Arial" w:hAnsi="Arial" w:hint="eastAsia"/>
                <w:bCs/>
                <w:iCs/>
                <w:szCs w:val="24"/>
              </w:rPr>
              <w:t>-</w:t>
            </w:r>
            <w:r w:rsidR="00284E14">
              <w:rPr>
                <w:rFonts w:ascii="Arial" w:hAnsi="Arial"/>
                <w:bCs/>
                <w:iCs/>
                <w:szCs w:val="24"/>
              </w:rPr>
              <w:t>0</w:t>
            </w:r>
            <w:r>
              <w:rPr>
                <w:rFonts w:ascii="Arial" w:hAnsi="Arial"/>
                <w:bCs/>
                <w:iCs/>
                <w:szCs w:val="24"/>
              </w:rPr>
              <w:t>5</w:t>
            </w:r>
          </w:p>
        </w:tc>
        <w:tc>
          <w:tcPr>
            <w:tcW w:w="4633" w:type="dxa"/>
            <w:vAlign w:val="center"/>
          </w:tcPr>
          <w:p w14:paraId="1D8D3C3D" w14:textId="73CD6FA5" w:rsidR="00EB6A14" w:rsidRPr="00EB6A14" w:rsidRDefault="00EB6A14" w:rsidP="00EB6A14">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资源：新建用例</w:t>
            </w:r>
          </w:p>
        </w:tc>
        <w:tc>
          <w:tcPr>
            <w:tcW w:w="1232" w:type="dxa"/>
            <w:vAlign w:val="center"/>
          </w:tcPr>
          <w:p w14:paraId="4E4CA043" w14:textId="737C3932" w:rsidR="00EB6A14" w:rsidRPr="00BA45C6" w:rsidRDefault="00EB6A14" w:rsidP="00EB6A14">
            <w:pPr>
              <w:jc w:val="center"/>
              <w:rPr>
                <w:rFonts w:ascii="Arial" w:hAnsi="Arial"/>
                <w:bCs/>
                <w:szCs w:val="24"/>
              </w:rPr>
            </w:pPr>
            <w:r w:rsidRPr="001A66AD">
              <w:rPr>
                <w:rFonts w:ascii="Arial" w:hAnsi="Arial" w:hint="eastAsia"/>
                <w:bCs/>
                <w:iCs/>
                <w:szCs w:val="24"/>
              </w:rPr>
              <w:t>滕国栋</w:t>
            </w:r>
          </w:p>
        </w:tc>
        <w:bookmarkEnd w:id="0"/>
      </w:tr>
      <w:tr w:rsidR="00E80269" w:rsidRPr="00BA45C6" w14:paraId="1F2E5805" w14:textId="77777777" w:rsidTr="00244328">
        <w:trPr>
          <w:trHeight w:val="635"/>
          <w:jc w:val="center"/>
        </w:trPr>
        <w:tc>
          <w:tcPr>
            <w:tcW w:w="1104" w:type="dxa"/>
            <w:vAlign w:val="center"/>
          </w:tcPr>
          <w:p w14:paraId="720D451F" w14:textId="5A0CD978" w:rsidR="00E80269" w:rsidRPr="00BA45C6" w:rsidRDefault="00E80269" w:rsidP="00244328">
            <w:pPr>
              <w:jc w:val="center"/>
              <w:rPr>
                <w:rFonts w:ascii="Arial" w:hAnsi="Arial"/>
                <w:bCs/>
                <w:szCs w:val="24"/>
              </w:rPr>
            </w:pPr>
            <w:r w:rsidRPr="001A66AD">
              <w:rPr>
                <w:rFonts w:ascii="Arial" w:hAnsi="Arial" w:hint="eastAsia"/>
                <w:bCs/>
                <w:iCs/>
                <w:szCs w:val="24"/>
              </w:rPr>
              <w:t>V0.0.</w:t>
            </w:r>
            <w:r w:rsidR="00C67CA8">
              <w:rPr>
                <w:rFonts w:ascii="Arial" w:hAnsi="Arial"/>
                <w:bCs/>
                <w:iCs/>
                <w:szCs w:val="24"/>
              </w:rPr>
              <w:t>4</w:t>
            </w:r>
          </w:p>
        </w:tc>
        <w:tc>
          <w:tcPr>
            <w:tcW w:w="1559" w:type="dxa"/>
            <w:vAlign w:val="center"/>
          </w:tcPr>
          <w:p w14:paraId="0221B3FF" w14:textId="65D7D191" w:rsidR="00E80269" w:rsidRPr="00BA45C6" w:rsidRDefault="00E80269" w:rsidP="00244328">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284E14">
              <w:rPr>
                <w:rFonts w:ascii="Arial" w:hAnsi="Arial"/>
                <w:bCs/>
                <w:iCs/>
                <w:szCs w:val="24"/>
              </w:rPr>
              <w:t>3</w:t>
            </w:r>
            <w:r w:rsidRPr="001A66AD">
              <w:rPr>
                <w:rFonts w:ascii="Arial" w:hAnsi="Arial" w:hint="eastAsia"/>
                <w:bCs/>
                <w:iCs/>
                <w:szCs w:val="24"/>
              </w:rPr>
              <w:t>-</w:t>
            </w:r>
            <w:r w:rsidR="00284E14">
              <w:rPr>
                <w:rFonts w:ascii="Arial" w:hAnsi="Arial"/>
                <w:bCs/>
                <w:iCs/>
                <w:szCs w:val="24"/>
              </w:rPr>
              <w:t>0</w:t>
            </w:r>
            <w:r>
              <w:rPr>
                <w:rFonts w:ascii="Arial" w:hAnsi="Arial"/>
                <w:bCs/>
                <w:iCs/>
                <w:szCs w:val="24"/>
              </w:rPr>
              <w:t>5</w:t>
            </w:r>
          </w:p>
        </w:tc>
        <w:tc>
          <w:tcPr>
            <w:tcW w:w="4633" w:type="dxa"/>
            <w:vAlign w:val="center"/>
          </w:tcPr>
          <w:p w14:paraId="022C0E7C" w14:textId="77777777" w:rsidR="00E80269" w:rsidRDefault="00E80269" w:rsidP="00244328">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sidR="0050409F">
              <w:rPr>
                <w:rFonts w:ascii="Arial" w:hAnsi="Arial" w:hint="eastAsia"/>
                <w:iCs/>
              </w:rPr>
              <w:t>工序</w:t>
            </w:r>
            <w:r>
              <w:rPr>
                <w:rFonts w:ascii="Arial" w:hAnsi="Arial" w:hint="eastAsia"/>
                <w:iCs/>
              </w:rPr>
              <w:t>：新建用例</w:t>
            </w:r>
          </w:p>
          <w:p w14:paraId="6202E951" w14:textId="0EDE562C" w:rsidR="00494D67" w:rsidRPr="00EB6A14" w:rsidRDefault="00494D67" w:rsidP="00244328">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工艺路线：新建示意图</w:t>
            </w:r>
          </w:p>
        </w:tc>
        <w:tc>
          <w:tcPr>
            <w:tcW w:w="1232" w:type="dxa"/>
            <w:vAlign w:val="center"/>
          </w:tcPr>
          <w:p w14:paraId="24BDC4A9" w14:textId="77777777" w:rsidR="00E80269" w:rsidRPr="00BA45C6" w:rsidRDefault="00E80269" w:rsidP="00244328">
            <w:pPr>
              <w:jc w:val="center"/>
              <w:rPr>
                <w:rFonts w:ascii="Arial" w:hAnsi="Arial"/>
                <w:bCs/>
                <w:szCs w:val="24"/>
              </w:rPr>
            </w:pPr>
            <w:r w:rsidRPr="001A66AD">
              <w:rPr>
                <w:rFonts w:ascii="Arial" w:hAnsi="Arial" w:hint="eastAsia"/>
                <w:bCs/>
                <w:iCs/>
                <w:szCs w:val="24"/>
              </w:rPr>
              <w:t>滕国栋</w:t>
            </w:r>
          </w:p>
        </w:tc>
      </w:tr>
      <w:tr w:rsidR="0018790A" w:rsidRPr="00BA45C6" w14:paraId="5B4CAC36" w14:textId="77777777" w:rsidTr="006856E7">
        <w:trPr>
          <w:trHeight w:val="624"/>
          <w:jc w:val="center"/>
        </w:trPr>
        <w:tc>
          <w:tcPr>
            <w:tcW w:w="1104" w:type="dxa"/>
            <w:vAlign w:val="center"/>
          </w:tcPr>
          <w:p w14:paraId="480CC1C6" w14:textId="5A54FCA5" w:rsidR="0018790A" w:rsidRPr="00BA45C6" w:rsidRDefault="0018790A" w:rsidP="0018790A">
            <w:pPr>
              <w:jc w:val="center"/>
              <w:rPr>
                <w:rFonts w:ascii="Arial" w:hAnsi="Arial"/>
                <w:bCs/>
                <w:szCs w:val="24"/>
              </w:rPr>
            </w:pPr>
            <w:r w:rsidRPr="001A66AD">
              <w:rPr>
                <w:rFonts w:ascii="Arial" w:hAnsi="Arial" w:hint="eastAsia"/>
                <w:bCs/>
                <w:iCs/>
                <w:szCs w:val="24"/>
              </w:rPr>
              <w:t>V0.0.</w:t>
            </w:r>
            <w:r>
              <w:rPr>
                <w:rFonts w:ascii="Arial" w:hAnsi="Arial"/>
                <w:bCs/>
                <w:iCs/>
                <w:szCs w:val="24"/>
              </w:rPr>
              <w:t>5</w:t>
            </w:r>
          </w:p>
        </w:tc>
        <w:tc>
          <w:tcPr>
            <w:tcW w:w="1559" w:type="dxa"/>
            <w:vAlign w:val="center"/>
          </w:tcPr>
          <w:p w14:paraId="2C72ACA9" w14:textId="2A753375" w:rsidR="0018790A" w:rsidRPr="00BA45C6" w:rsidRDefault="0018790A" w:rsidP="0018790A">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284E14">
              <w:rPr>
                <w:rFonts w:ascii="Arial" w:hAnsi="Arial"/>
                <w:bCs/>
                <w:iCs/>
                <w:szCs w:val="24"/>
              </w:rPr>
              <w:t>3</w:t>
            </w:r>
            <w:r w:rsidRPr="001A66AD">
              <w:rPr>
                <w:rFonts w:ascii="Arial" w:hAnsi="Arial" w:hint="eastAsia"/>
                <w:bCs/>
                <w:iCs/>
                <w:szCs w:val="24"/>
              </w:rPr>
              <w:t>-</w:t>
            </w:r>
            <w:r w:rsidR="00284E14">
              <w:rPr>
                <w:rFonts w:ascii="Arial" w:hAnsi="Arial"/>
                <w:bCs/>
                <w:iCs/>
                <w:szCs w:val="24"/>
              </w:rPr>
              <w:t>0</w:t>
            </w:r>
            <w:r>
              <w:rPr>
                <w:rFonts w:ascii="Arial" w:hAnsi="Arial"/>
                <w:bCs/>
                <w:iCs/>
                <w:szCs w:val="24"/>
              </w:rPr>
              <w:t>6</w:t>
            </w:r>
          </w:p>
        </w:tc>
        <w:tc>
          <w:tcPr>
            <w:tcW w:w="4633" w:type="dxa"/>
            <w:vAlign w:val="center"/>
          </w:tcPr>
          <w:p w14:paraId="1D659006" w14:textId="77777777" w:rsidR="0018790A" w:rsidRDefault="0018790A" w:rsidP="0018790A">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sidR="003F7EA5">
              <w:rPr>
                <w:rFonts w:ascii="Arial" w:hAnsi="Arial" w:hint="eastAsia"/>
                <w:iCs/>
              </w:rPr>
              <w:t>生产日历</w:t>
            </w:r>
            <w:r>
              <w:rPr>
                <w:rFonts w:ascii="Arial" w:hAnsi="Arial" w:hint="eastAsia"/>
                <w:iCs/>
              </w:rPr>
              <w:t>：新建用例</w:t>
            </w:r>
          </w:p>
          <w:p w14:paraId="09183D61" w14:textId="61AF2288" w:rsidR="003F7EA5" w:rsidRDefault="003F7EA5" w:rsidP="0018790A">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订单：新建用例</w:t>
            </w:r>
          </w:p>
          <w:p w14:paraId="0100DBF8" w14:textId="77777777" w:rsidR="003F7EA5" w:rsidRDefault="003F7EA5" w:rsidP="0018790A">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工单：新建用例</w:t>
            </w:r>
          </w:p>
          <w:p w14:paraId="03C49304" w14:textId="17F26A1A" w:rsidR="00822653" w:rsidRDefault="00822653" w:rsidP="0018790A">
            <w:pPr>
              <w:rPr>
                <w:rFonts w:ascii="Arial" w:hAnsi="Arial"/>
                <w:iCs/>
              </w:rPr>
            </w:pPr>
            <w:r>
              <w:rPr>
                <w:rFonts w:ascii="Arial" w:hAnsi="Arial" w:hint="eastAsia"/>
                <w:iCs/>
              </w:rPr>
              <w:t>附录</w:t>
            </w:r>
            <w:r>
              <w:rPr>
                <w:rFonts w:ascii="Arial" w:hAnsi="Arial" w:hint="eastAsia"/>
                <w:iCs/>
              </w:rPr>
              <w:t>A</w:t>
            </w:r>
            <w:r>
              <w:rPr>
                <w:rFonts w:ascii="Arial" w:hAnsi="Arial" w:hint="eastAsia"/>
                <w:iCs/>
              </w:rPr>
              <w:t>：官方资源新建</w:t>
            </w:r>
          </w:p>
          <w:p w14:paraId="4656A02B" w14:textId="4230357A" w:rsidR="00822653" w:rsidRPr="0018790A" w:rsidRDefault="00822653" w:rsidP="0018790A">
            <w:pPr>
              <w:rPr>
                <w:rFonts w:ascii="Arial" w:hAnsi="Arial"/>
                <w:iCs/>
              </w:rPr>
            </w:pPr>
            <w:r>
              <w:rPr>
                <w:rFonts w:ascii="Arial" w:hAnsi="Arial" w:hint="eastAsia"/>
                <w:iCs/>
              </w:rPr>
              <w:t>附录</w:t>
            </w:r>
            <w:r>
              <w:rPr>
                <w:rFonts w:ascii="Arial" w:hAnsi="Arial" w:hint="eastAsia"/>
                <w:iCs/>
              </w:rPr>
              <w:t>A</w:t>
            </w:r>
            <w:r>
              <w:rPr>
                <w:rFonts w:ascii="Arial" w:hAnsi="Arial" w:hint="eastAsia"/>
                <w:iCs/>
              </w:rPr>
              <w:t>：</w:t>
            </w:r>
            <w:r>
              <w:rPr>
                <w:rFonts w:ascii="Arial" w:hAnsi="Arial" w:hint="eastAsia"/>
                <w:iCs/>
              </w:rPr>
              <w:t>WBS</w:t>
            </w:r>
            <w:r>
              <w:rPr>
                <w:rFonts w:ascii="Arial" w:hAnsi="Arial" w:hint="eastAsia"/>
                <w:iCs/>
              </w:rPr>
              <w:t>新建</w:t>
            </w:r>
          </w:p>
        </w:tc>
        <w:tc>
          <w:tcPr>
            <w:tcW w:w="1232" w:type="dxa"/>
            <w:vAlign w:val="center"/>
          </w:tcPr>
          <w:p w14:paraId="044B641F" w14:textId="6E37060C" w:rsidR="0018790A" w:rsidRPr="00BA45C6" w:rsidRDefault="0018790A" w:rsidP="0018790A">
            <w:pPr>
              <w:jc w:val="center"/>
              <w:rPr>
                <w:rFonts w:ascii="Arial" w:hAnsi="Arial"/>
                <w:bCs/>
                <w:szCs w:val="24"/>
              </w:rPr>
            </w:pPr>
            <w:r w:rsidRPr="001A66AD">
              <w:rPr>
                <w:rFonts w:ascii="Arial" w:hAnsi="Arial" w:hint="eastAsia"/>
                <w:bCs/>
                <w:iCs/>
                <w:szCs w:val="24"/>
              </w:rPr>
              <w:t>滕国栋</w:t>
            </w:r>
          </w:p>
        </w:tc>
      </w:tr>
      <w:tr w:rsidR="0090246F" w:rsidRPr="00BA45C6" w14:paraId="1CDCD7A2" w14:textId="77777777" w:rsidTr="006856E7">
        <w:trPr>
          <w:trHeight w:val="635"/>
          <w:jc w:val="center"/>
        </w:trPr>
        <w:tc>
          <w:tcPr>
            <w:tcW w:w="1104" w:type="dxa"/>
            <w:vAlign w:val="center"/>
          </w:tcPr>
          <w:p w14:paraId="2777813D" w14:textId="6CC34F47" w:rsidR="0090246F" w:rsidRPr="00BA45C6" w:rsidRDefault="0090246F" w:rsidP="0090246F">
            <w:pPr>
              <w:jc w:val="center"/>
              <w:rPr>
                <w:rFonts w:ascii="Arial" w:hAnsi="Arial"/>
                <w:bCs/>
                <w:szCs w:val="24"/>
              </w:rPr>
            </w:pPr>
            <w:r w:rsidRPr="001A66AD">
              <w:rPr>
                <w:rFonts w:ascii="Arial" w:hAnsi="Arial" w:hint="eastAsia"/>
                <w:bCs/>
                <w:iCs/>
                <w:szCs w:val="24"/>
              </w:rPr>
              <w:t>V0.0.</w:t>
            </w:r>
            <w:r>
              <w:rPr>
                <w:rFonts w:ascii="Arial" w:hAnsi="Arial"/>
                <w:bCs/>
                <w:iCs/>
                <w:szCs w:val="24"/>
              </w:rPr>
              <w:t>6</w:t>
            </w:r>
          </w:p>
        </w:tc>
        <w:tc>
          <w:tcPr>
            <w:tcW w:w="1559" w:type="dxa"/>
            <w:vAlign w:val="center"/>
          </w:tcPr>
          <w:p w14:paraId="2EA5D109" w14:textId="5259D6CC" w:rsidR="0090246F" w:rsidRPr="00BA45C6" w:rsidRDefault="0090246F" w:rsidP="0090246F">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284E14">
              <w:rPr>
                <w:rFonts w:ascii="Arial" w:hAnsi="Arial"/>
                <w:bCs/>
                <w:iCs/>
                <w:szCs w:val="24"/>
              </w:rPr>
              <w:t>3</w:t>
            </w:r>
            <w:r w:rsidRPr="001A66AD">
              <w:rPr>
                <w:rFonts w:ascii="Arial" w:hAnsi="Arial" w:hint="eastAsia"/>
                <w:bCs/>
                <w:iCs/>
                <w:szCs w:val="24"/>
              </w:rPr>
              <w:t>-</w:t>
            </w:r>
            <w:r w:rsidR="00284E14">
              <w:rPr>
                <w:rFonts w:ascii="Arial" w:hAnsi="Arial"/>
                <w:bCs/>
                <w:iCs/>
                <w:szCs w:val="24"/>
              </w:rPr>
              <w:t>0</w:t>
            </w:r>
            <w:r>
              <w:rPr>
                <w:rFonts w:ascii="Arial" w:hAnsi="Arial"/>
                <w:bCs/>
                <w:iCs/>
                <w:szCs w:val="24"/>
              </w:rPr>
              <w:t>7</w:t>
            </w:r>
          </w:p>
        </w:tc>
        <w:tc>
          <w:tcPr>
            <w:tcW w:w="4633" w:type="dxa"/>
            <w:vAlign w:val="center"/>
          </w:tcPr>
          <w:p w14:paraId="662FAF09" w14:textId="7693F6D5" w:rsidR="0090246F" w:rsidRDefault="0090246F" w:rsidP="0090246F">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分派参数</w:t>
            </w:r>
            <w:r w:rsidR="000D3C7B">
              <w:rPr>
                <w:rFonts w:ascii="Arial" w:hAnsi="Arial" w:hint="eastAsia"/>
                <w:iCs/>
              </w:rPr>
              <w:t>：新建用例</w:t>
            </w:r>
          </w:p>
          <w:p w14:paraId="1C64E2FF" w14:textId="06E1424A" w:rsidR="000D3C7B" w:rsidRDefault="000D3C7B" w:rsidP="000D3C7B">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工单生成：新建用例</w:t>
            </w:r>
          </w:p>
          <w:p w14:paraId="6F3EDF7F" w14:textId="6E34E4E0" w:rsidR="000D3C7B" w:rsidRDefault="000D3C7B" w:rsidP="000D3C7B">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瓶颈分派：新建用例</w:t>
            </w:r>
          </w:p>
          <w:p w14:paraId="2A5111E0" w14:textId="1191B16B" w:rsidR="000D3C7B" w:rsidRPr="000D3C7B" w:rsidRDefault="000D3C7B" w:rsidP="0090246F">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报工分派：新建用例</w:t>
            </w:r>
          </w:p>
        </w:tc>
        <w:tc>
          <w:tcPr>
            <w:tcW w:w="1232" w:type="dxa"/>
            <w:vAlign w:val="center"/>
          </w:tcPr>
          <w:p w14:paraId="03277C6B" w14:textId="1F282630" w:rsidR="0090246F" w:rsidRPr="00BA45C6" w:rsidRDefault="0090246F" w:rsidP="0090246F">
            <w:pPr>
              <w:jc w:val="center"/>
              <w:rPr>
                <w:rFonts w:ascii="Arial" w:hAnsi="Arial"/>
                <w:bCs/>
                <w:szCs w:val="24"/>
              </w:rPr>
            </w:pPr>
            <w:r w:rsidRPr="001A66AD">
              <w:rPr>
                <w:rFonts w:ascii="Arial" w:hAnsi="Arial" w:hint="eastAsia"/>
                <w:bCs/>
                <w:iCs/>
                <w:szCs w:val="24"/>
              </w:rPr>
              <w:t>滕国栋</w:t>
            </w:r>
          </w:p>
        </w:tc>
      </w:tr>
      <w:tr w:rsidR="00CA45A5" w:rsidRPr="00BA45C6" w14:paraId="24624A90" w14:textId="77777777" w:rsidTr="006856E7">
        <w:trPr>
          <w:trHeight w:val="624"/>
          <w:jc w:val="center"/>
        </w:trPr>
        <w:tc>
          <w:tcPr>
            <w:tcW w:w="1104" w:type="dxa"/>
            <w:vAlign w:val="center"/>
          </w:tcPr>
          <w:p w14:paraId="5F49359F" w14:textId="4B1D26E6" w:rsidR="00CA45A5" w:rsidRPr="00BA45C6" w:rsidRDefault="00CA45A5" w:rsidP="00CA45A5">
            <w:pPr>
              <w:jc w:val="center"/>
              <w:rPr>
                <w:rFonts w:ascii="Arial" w:hAnsi="Arial"/>
                <w:bCs/>
                <w:szCs w:val="24"/>
              </w:rPr>
            </w:pPr>
            <w:r w:rsidRPr="001A66AD">
              <w:rPr>
                <w:rFonts w:ascii="Arial" w:hAnsi="Arial" w:hint="eastAsia"/>
                <w:bCs/>
                <w:iCs/>
                <w:szCs w:val="24"/>
              </w:rPr>
              <w:t>V0.0.</w:t>
            </w:r>
            <w:r w:rsidR="00F64AC3">
              <w:rPr>
                <w:rFonts w:ascii="Arial" w:hAnsi="Arial"/>
                <w:bCs/>
                <w:iCs/>
                <w:szCs w:val="24"/>
              </w:rPr>
              <w:t>7</w:t>
            </w:r>
          </w:p>
        </w:tc>
        <w:tc>
          <w:tcPr>
            <w:tcW w:w="1559" w:type="dxa"/>
            <w:vAlign w:val="center"/>
          </w:tcPr>
          <w:p w14:paraId="169B0874" w14:textId="0E3DA599" w:rsidR="00CA45A5" w:rsidRPr="00BA45C6" w:rsidRDefault="00CA45A5" w:rsidP="00CA45A5">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284E14">
              <w:rPr>
                <w:rFonts w:ascii="Arial" w:hAnsi="Arial"/>
                <w:bCs/>
                <w:iCs/>
                <w:szCs w:val="24"/>
              </w:rPr>
              <w:t>3</w:t>
            </w:r>
            <w:r w:rsidRPr="001A66AD">
              <w:rPr>
                <w:rFonts w:ascii="Arial" w:hAnsi="Arial" w:hint="eastAsia"/>
                <w:bCs/>
                <w:iCs/>
                <w:szCs w:val="24"/>
              </w:rPr>
              <w:t>-</w:t>
            </w:r>
            <w:r w:rsidR="00284E14">
              <w:rPr>
                <w:rFonts w:ascii="Arial" w:hAnsi="Arial"/>
                <w:bCs/>
                <w:iCs/>
                <w:szCs w:val="24"/>
              </w:rPr>
              <w:t>0</w:t>
            </w:r>
            <w:r>
              <w:rPr>
                <w:rFonts w:ascii="Arial" w:hAnsi="Arial"/>
                <w:bCs/>
                <w:iCs/>
                <w:szCs w:val="24"/>
              </w:rPr>
              <w:t>7</w:t>
            </w:r>
          </w:p>
        </w:tc>
        <w:tc>
          <w:tcPr>
            <w:tcW w:w="4633" w:type="dxa"/>
            <w:vAlign w:val="center"/>
          </w:tcPr>
          <w:p w14:paraId="0CD4C9BA" w14:textId="77777777" w:rsidR="00CA45A5" w:rsidRDefault="00A8157B" w:rsidP="00CA45A5">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工单分派：新建用例</w:t>
            </w:r>
          </w:p>
          <w:p w14:paraId="69B8447E" w14:textId="486F88EB" w:rsidR="00A8157B" w:rsidRDefault="00A8157B" w:rsidP="00A8157B">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分派评估：新建用例</w:t>
            </w:r>
          </w:p>
          <w:p w14:paraId="040F8640" w14:textId="77777777" w:rsidR="00A8157B" w:rsidRDefault="00A8157B" w:rsidP="00CA45A5">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资源甘特图：新建用例</w:t>
            </w:r>
          </w:p>
          <w:p w14:paraId="0144E8DC" w14:textId="6A5759B3" w:rsidR="00A8157B" w:rsidRDefault="00A8157B" w:rsidP="00CA45A5">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订单甘特图：新建用例</w:t>
            </w:r>
          </w:p>
          <w:p w14:paraId="1AC77980" w14:textId="77777777" w:rsidR="00A8157B" w:rsidRDefault="00A8157B" w:rsidP="00CA45A5">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工单甘特图：新建用例</w:t>
            </w:r>
          </w:p>
          <w:p w14:paraId="54A00F00" w14:textId="0EBED31E" w:rsidR="00A8157B" w:rsidRPr="00A8157B" w:rsidRDefault="00A8157B" w:rsidP="00CA45A5">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资源负荷图：新建用例</w:t>
            </w:r>
          </w:p>
        </w:tc>
        <w:tc>
          <w:tcPr>
            <w:tcW w:w="1232" w:type="dxa"/>
            <w:vAlign w:val="center"/>
          </w:tcPr>
          <w:p w14:paraId="1B6C4A12" w14:textId="1399CA60" w:rsidR="00CA45A5" w:rsidRPr="00BA45C6" w:rsidRDefault="00CA45A5" w:rsidP="00CA45A5">
            <w:pPr>
              <w:jc w:val="center"/>
              <w:rPr>
                <w:rFonts w:ascii="Arial" w:hAnsi="Arial"/>
                <w:bCs/>
                <w:szCs w:val="24"/>
              </w:rPr>
            </w:pPr>
            <w:r w:rsidRPr="001A66AD">
              <w:rPr>
                <w:rFonts w:ascii="Arial" w:hAnsi="Arial" w:hint="eastAsia"/>
                <w:bCs/>
                <w:iCs/>
                <w:szCs w:val="24"/>
              </w:rPr>
              <w:t>滕国栋</w:t>
            </w:r>
          </w:p>
        </w:tc>
      </w:tr>
      <w:tr w:rsidR="00A67E10" w:rsidRPr="00BA45C6" w14:paraId="4D887387" w14:textId="77777777" w:rsidTr="006856E7">
        <w:trPr>
          <w:trHeight w:val="646"/>
          <w:jc w:val="center"/>
        </w:trPr>
        <w:tc>
          <w:tcPr>
            <w:tcW w:w="1104" w:type="dxa"/>
            <w:vAlign w:val="center"/>
          </w:tcPr>
          <w:p w14:paraId="69D34EBA" w14:textId="4B4BC38C" w:rsidR="00A67E10" w:rsidRPr="00BA45C6" w:rsidRDefault="00A67E10" w:rsidP="00A67E10">
            <w:pPr>
              <w:jc w:val="center"/>
              <w:rPr>
                <w:rFonts w:ascii="Arial" w:hAnsi="Arial"/>
                <w:bCs/>
                <w:szCs w:val="24"/>
              </w:rPr>
            </w:pPr>
            <w:r w:rsidRPr="001A66AD">
              <w:rPr>
                <w:rFonts w:ascii="Arial" w:hAnsi="Arial" w:hint="eastAsia"/>
                <w:bCs/>
                <w:iCs/>
                <w:szCs w:val="24"/>
              </w:rPr>
              <w:t>V0.0.</w:t>
            </w:r>
            <w:r w:rsidR="00387F77">
              <w:rPr>
                <w:rFonts w:ascii="Arial" w:hAnsi="Arial"/>
                <w:bCs/>
                <w:iCs/>
                <w:szCs w:val="24"/>
              </w:rPr>
              <w:t>8</w:t>
            </w:r>
          </w:p>
        </w:tc>
        <w:tc>
          <w:tcPr>
            <w:tcW w:w="1559" w:type="dxa"/>
            <w:vAlign w:val="center"/>
          </w:tcPr>
          <w:p w14:paraId="6A801C4B" w14:textId="2CC8EE03" w:rsidR="00A67E10" w:rsidRPr="00BA45C6" w:rsidRDefault="00A67E10" w:rsidP="00A67E10">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03</w:t>
            </w:r>
            <w:r w:rsidRPr="001A66AD">
              <w:rPr>
                <w:rFonts w:ascii="Arial" w:hAnsi="Arial" w:hint="eastAsia"/>
                <w:bCs/>
                <w:iCs/>
                <w:szCs w:val="24"/>
              </w:rPr>
              <w:t>-</w:t>
            </w:r>
            <w:r w:rsidR="00387F77">
              <w:rPr>
                <w:rFonts w:ascii="Arial" w:hAnsi="Arial"/>
                <w:bCs/>
                <w:iCs/>
                <w:szCs w:val="24"/>
              </w:rPr>
              <w:t>10</w:t>
            </w:r>
          </w:p>
        </w:tc>
        <w:tc>
          <w:tcPr>
            <w:tcW w:w="4633" w:type="dxa"/>
            <w:vAlign w:val="center"/>
          </w:tcPr>
          <w:p w14:paraId="4FCA6A92" w14:textId="1A957755" w:rsidR="00A67E10" w:rsidRPr="00BA45C6" w:rsidRDefault="00233E6C" w:rsidP="00A67E10">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工艺路线：修改用例</w:t>
            </w:r>
          </w:p>
        </w:tc>
        <w:tc>
          <w:tcPr>
            <w:tcW w:w="1232" w:type="dxa"/>
            <w:vAlign w:val="center"/>
          </w:tcPr>
          <w:p w14:paraId="23675083" w14:textId="3111AFBA" w:rsidR="00A67E10" w:rsidRPr="00BA45C6" w:rsidRDefault="00A67E10" w:rsidP="00A67E10">
            <w:pPr>
              <w:jc w:val="center"/>
              <w:rPr>
                <w:rFonts w:ascii="Arial" w:hAnsi="Arial"/>
                <w:bCs/>
                <w:szCs w:val="24"/>
              </w:rPr>
            </w:pPr>
            <w:r w:rsidRPr="001A66AD">
              <w:rPr>
                <w:rFonts w:ascii="Arial" w:hAnsi="Arial" w:hint="eastAsia"/>
                <w:bCs/>
                <w:iCs/>
                <w:szCs w:val="24"/>
              </w:rPr>
              <w:t>滕国栋</w:t>
            </w:r>
          </w:p>
        </w:tc>
      </w:tr>
      <w:tr w:rsidR="00DB5A3B" w:rsidRPr="00BA45C6" w14:paraId="30EFF66A" w14:textId="77777777" w:rsidTr="006856E7">
        <w:trPr>
          <w:trHeight w:val="646"/>
          <w:jc w:val="center"/>
        </w:trPr>
        <w:tc>
          <w:tcPr>
            <w:tcW w:w="1104" w:type="dxa"/>
            <w:vAlign w:val="center"/>
          </w:tcPr>
          <w:p w14:paraId="25E7D1B8" w14:textId="0C44A284" w:rsidR="00DB5A3B" w:rsidRPr="001A66AD" w:rsidRDefault="004A19B9" w:rsidP="00A67E10">
            <w:pPr>
              <w:jc w:val="center"/>
              <w:rPr>
                <w:rFonts w:ascii="Arial" w:hAnsi="Arial"/>
                <w:bCs/>
                <w:iCs/>
                <w:szCs w:val="24"/>
              </w:rPr>
            </w:pPr>
            <w:r w:rsidRPr="001A66AD">
              <w:rPr>
                <w:rFonts w:ascii="Arial" w:hAnsi="Arial" w:hint="eastAsia"/>
                <w:bCs/>
                <w:iCs/>
                <w:szCs w:val="24"/>
              </w:rPr>
              <w:t>V0.0.</w:t>
            </w:r>
            <w:r>
              <w:rPr>
                <w:rFonts w:ascii="Arial" w:hAnsi="Arial"/>
                <w:bCs/>
                <w:iCs/>
                <w:szCs w:val="24"/>
              </w:rPr>
              <w:t>9</w:t>
            </w:r>
          </w:p>
        </w:tc>
        <w:tc>
          <w:tcPr>
            <w:tcW w:w="1559" w:type="dxa"/>
            <w:vAlign w:val="center"/>
          </w:tcPr>
          <w:p w14:paraId="49654EBE" w14:textId="2340D4BA" w:rsidR="00DB5A3B" w:rsidRPr="001A66AD" w:rsidRDefault="004A19B9" w:rsidP="00A67E10">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03</w:t>
            </w:r>
            <w:r w:rsidRPr="001A66AD">
              <w:rPr>
                <w:rFonts w:ascii="Arial" w:hAnsi="Arial" w:hint="eastAsia"/>
                <w:bCs/>
                <w:iCs/>
                <w:szCs w:val="24"/>
              </w:rPr>
              <w:t>-</w:t>
            </w:r>
            <w:r>
              <w:rPr>
                <w:rFonts w:ascii="Arial" w:hAnsi="Arial"/>
                <w:bCs/>
                <w:iCs/>
                <w:szCs w:val="24"/>
              </w:rPr>
              <w:t>11</w:t>
            </w:r>
          </w:p>
        </w:tc>
        <w:tc>
          <w:tcPr>
            <w:tcW w:w="4633" w:type="dxa"/>
            <w:vAlign w:val="center"/>
          </w:tcPr>
          <w:p w14:paraId="4E8AB321" w14:textId="346F51B3" w:rsidR="00DB5A3B" w:rsidRPr="00BA45C6" w:rsidRDefault="00AF6EAC" w:rsidP="00A67E10">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物料：修改用例</w:t>
            </w:r>
          </w:p>
        </w:tc>
        <w:tc>
          <w:tcPr>
            <w:tcW w:w="1232" w:type="dxa"/>
            <w:vAlign w:val="center"/>
          </w:tcPr>
          <w:p w14:paraId="3A06C63D" w14:textId="634F1604" w:rsidR="00DB5A3B" w:rsidRPr="001A66AD" w:rsidRDefault="004A19B9" w:rsidP="00A67E10">
            <w:pPr>
              <w:jc w:val="center"/>
              <w:rPr>
                <w:rFonts w:ascii="Arial" w:hAnsi="Arial"/>
                <w:bCs/>
                <w:iCs/>
                <w:szCs w:val="24"/>
              </w:rPr>
            </w:pPr>
            <w:r w:rsidRPr="001A66AD">
              <w:rPr>
                <w:rFonts w:ascii="Arial" w:hAnsi="Arial" w:hint="eastAsia"/>
                <w:bCs/>
                <w:iCs/>
                <w:szCs w:val="24"/>
              </w:rPr>
              <w:t>滕国栋</w:t>
            </w:r>
          </w:p>
        </w:tc>
      </w:tr>
      <w:tr w:rsidR="00B70216" w:rsidRPr="00BA45C6" w14:paraId="49ED4CAD" w14:textId="77777777" w:rsidTr="00181DA7">
        <w:trPr>
          <w:trHeight w:val="646"/>
          <w:jc w:val="center"/>
        </w:trPr>
        <w:tc>
          <w:tcPr>
            <w:tcW w:w="1104" w:type="dxa"/>
            <w:vAlign w:val="center"/>
          </w:tcPr>
          <w:p w14:paraId="3ABB3B8A" w14:textId="376D55D7" w:rsidR="00B70216" w:rsidRPr="001A66AD" w:rsidRDefault="00B70216" w:rsidP="00181DA7">
            <w:pPr>
              <w:jc w:val="center"/>
              <w:rPr>
                <w:rFonts w:ascii="Arial" w:hAnsi="Arial"/>
                <w:bCs/>
                <w:iCs/>
                <w:szCs w:val="24"/>
              </w:rPr>
            </w:pPr>
            <w:r w:rsidRPr="001A66AD">
              <w:rPr>
                <w:rFonts w:ascii="Arial" w:hAnsi="Arial" w:hint="eastAsia"/>
                <w:bCs/>
                <w:iCs/>
                <w:szCs w:val="24"/>
              </w:rPr>
              <w:t>V0.0.</w:t>
            </w:r>
            <w:r>
              <w:rPr>
                <w:rFonts w:ascii="Arial" w:hAnsi="Arial"/>
                <w:bCs/>
                <w:iCs/>
                <w:szCs w:val="24"/>
              </w:rPr>
              <w:t>10</w:t>
            </w:r>
          </w:p>
        </w:tc>
        <w:tc>
          <w:tcPr>
            <w:tcW w:w="1559" w:type="dxa"/>
            <w:vAlign w:val="center"/>
          </w:tcPr>
          <w:p w14:paraId="3BE7E19E" w14:textId="3907D409" w:rsidR="00B70216" w:rsidRPr="001A66AD" w:rsidRDefault="00B70216" w:rsidP="00181DA7">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02728A">
              <w:rPr>
                <w:rFonts w:ascii="Arial" w:hAnsi="Arial"/>
                <w:bCs/>
                <w:iCs/>
                <w:szCs w:val="24"/>
              </w:rPr>
              <w:t>4</w:t>
            </w:r>
            <w:r w:rsidRPr="001A66AD">
              <w:rPr>
                <w:rFonts w:ascii="Arial" w:hAnsi="Arial" w:hint="eastAsia"/>
                <w:bCs/>
                <w:iCs/>
                <w:szCs w:val="24"/>
              </w:rPr>
              <w:t>-</w:t>
            </w:r>
            <w:r w:rsidR="0002728A">
              <w:rPr>
                <w:rFonts w:ascii="Arial" w:hAnsi="Arial"/>
                <w:bCs/>
                <w:iCs/>
                <w:szCs w:val="24"/>
              </w:rPr>
              <w:t>11</w:t>
            </w:r>
          </w:p>
        </w:tc>
        <w:tc>
          <w:tcPr>
            <w:tcW w:w="4633" w:type="dxa"/>
            <w:vAlign w:val="center"/>
          </w:tcPr>
          <w:p w14:paraId="49C744FD" w14:textId="7A0F49A6" w:rsidR="00B70216" w:rsidRPr="00BA45C6" w:rsidRDefault="00076056" w:rsidP="00181DA7">
            <w:pPr>
              <w:rPr>
                <w:rFonts w:ascii="Arial" w:hAnsi="Arial"/>
              </w:rPr>
            </w:pPr>
            <w:r w:rsidRPr="00076056">
              <w:rPr>
                <w:rFonts w:ascii="Arial" w:hAnsi="Arial" w:hint="eastAsia"/>
              </w:rPr>
              <w:t>典型场景</w:t>
            </w:r>
            <w:r>
              <w:rPr>
                <w:rFonts w:ascii="Arial" w:hAnsi="Arial" w:hint="eastAsia"/>
              </w:rPr>
              <w:t>-</w:t>
            </w:r>
            <w:r>
              <w:rPr>
                <w:rFonts w:ascii="Arial" w:hAnsi="Arial" w:hint="eastAsia"/>
              </w:rPr>
              <w:t>场景</w:t>
            </w:r>
            <w:r>
              <w:rPr>
                <w:rFonts w:ascii="Arial" w:hAnsi="Arial" w:hint="eastAsia"/>
              </w:rPr>
              <w:t>1</w:t>
            </w:r>
            <w:r w:rsidR="00171470">
              <w:rPr>
                <w:rFonts w:ascii="Arial" w:hAnsi="Arial"/>
              </w:rPr>
              <w:t xml:space="preserve">: </w:t>
            </w:r>
            <w:r w:rsidR="00171470">
              <w:rPr>
                <w:rFonts w:ascii="Arial" w:hAnsi="Arial" w:hint="eastAsia"/>
              </w:rPr>
              <w:t>新增章节</w:t>
            </w:r>
          </w:p>
        </w:tc>
        <w:tc>
          <w:tcPr>
            <w:tcW w:w="1232" w:type="dxa"/>
            <w:vAlign w:val="center"/>
          </w:tcPr>
          <w:p w14:paraId="7CAE6889" w14:textId="77777777" w:rsidR="00B70216" w:rsidRPr="001A66AD" w:rsidRDefault="00B70216" w:rsidP="00181DA7">
            <w:pPr>
              <w:jc w:val="center"/>
              <w:rPr>
                <w:rFonts w:ascii="Arial" w:hAnsi="Arial"/>
                <w:bCs/>
                <w:iCs/>
                <w:szCs w:val="24"/>
              </w:rPr>
            </w:pPr>
            <w:r w:rsidRPr="001A66AD">
              <w:rPr>
                <w:rFonts w:ascii="Arial" w:hAnsi="Arial" w:hint="eastAsia"/>
                <w:bCs/>
                <w:iCs/>
                <w:szCs w:val="24"/>
              </w:rPr>
              <w:t>滕国栋</w:t>
            </w:r>
          </w:p>
        </w:tc>
      </w:tr>
      <w:tr w:rsidR="00C54B71" w:rsidRPr="00BA45C6" w14:paraId="28902D27" w14:textId="77777777" w:rsidTr="00181DA7">
        <w:trPr>
          <w:trHeight w:val="646"/>
          <w:jc w:val="center"/>
        </w:trPr>
        <w:tc>
          <w:tcPr>
            <w:tcW w:w="1104" w:type="dxa"/>
            <w:vAlign w:val="center"/>
          </w:tcPr>
          <w:p w14:paraId="6656B8FC" w14:textId="2E79AB29" w:rsidR="00C54B71" w:rsidRPr="001A66AD" w:rsidRDefault="00C54B71" w:rsidP="00181DA7">
            <w:pPr>
              <w:jc w:val="center"/>
              <w:rPr>
                <w:rFonts w:ascii="Arial" w:hAnsi="Arial"/>
                <w:bCs/>
                <w:iCs/>
                <w:szCs w:val="24"/>
              </w:rPr>
            </w:pPr>
            <w:r w:rsidRPr="001A66AD">
              <w:rPr>
                <w:rFonts w:ascii="Arial" w:hAnsi="Arial" w:hint="eastAsia"/>
                <w:bCs/>
                <w:iCs/>
                <w:szCs w:val="24"/>
              </w:rPr>
              <w:lastRenderedPageBreak/>
              <w:t>V0.0.</w:t>
            </w:r>
            <w:r>
              <w:rPr>
                <w:rFonts w:ascii="Arial" w:hAnsi="Arial"/>
                <w:bCs/>
                <w:iCs/>
                <w:szCs w:val="24"/>
              </w:rPr>
              <w:t>11</w:t>
            </w:r>
          </w:p>
        </w:tc>
        <w:tc>
          <w:tcPr>
            <w:tcW w:w="1559" w:type="dxa"/>
            <w:vAlign w:val="center"/>
          </w:tcPr>
          <w:p w14:paraId="280380B4" w14:textId="441C245C" w:rsidR="00C54B71" w:rsidRPr="001A66AD" w:rsidRDefault="00C54B71" w:rsidP="00181DA7">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05</w:t>
            </w:r>
            <w:r w:rsidRPr="001A66AD">
              <w:rPr>
                <w:rFonts w:ascii="Arial" w:hAnsi="Arial" w:hint="eastAsia"/>
                <w:bCs/>
                <w:iCs/>
                <w:szCs w:val="24"/>
              </w:rPr>
              <w:t>-</w:t>
            </w:r>
            <w:r w:rsidR="009C4E05">
              <w:rPr>
                <w:rFonts w:ascii="Arial" w:hAnsi="Arial"/>
                <w:bCs/>
                <w:iCs/>
                <w:szCs w:val="24"/>
              </w:rPr>
              <w:t>2</w:t>
            </w:r>
            <w:r>
              <w:rPr>
                <w:rFonts w:ascii="Arial" w:hAnsi="Arial"/>
                <w:bCs/>
                <w:iCs/>
                <w:szCs w:val="24"/>
              </w:rPr>
              <w:t>5</w:t>
            </w:r>
          </w:p>
        </w:tc>
        <w:tc>
          <w:tcPr>
            <w:tcW w:w="4633" w:type="dxa"/>
            <w:vAlign w:val="center"/>
          </w:tcPr>
          <w:p w14:paraId="26CA9275" w14:textId="2EDB0A6B" w:rsidR="00C54B71" w:rsidRDefault="00CA25D1" w:rsidP="00181DA7">
            <w:pPr>
              <w:rPr>
                <w:rFonts w:ascii="Arial" w:hAnsi="Arial"/>
              </w:rPr>
            </w:pPr>
            <w:r>
              <w:rPr>
                <w:rFonts w:ascii="Arial" w:hAnsi="Arial" w:hint="eastAsia"/>
              </w:rPr>
              <w:t>功能需求</w:t>
            </w:r>
            <w:r>
              <w:rPr>
                <w:rFonts w:ascii="Arial" w:hAnsi="Arial" w:hint="eastAsia"/>
              </w:rPr>
              <w:t>-</w:t>
            </w:r>
            <w:r>
              <w:rPr>
                <w:rFonts w:ascii="Arial" w:hAnsi="Arial" w:hint="eastAsia"/>
              </w:rPr>
              <w:t>通用操作</w:t>
            </w:r>
            <w:r>
              <w:rPr>
                <w:rFonts w:ascii="Arial" w:hAnsi="Arial" w:hint="eastAsia"/>
              </w:rPr>
              <w:t>-</w:t>
            </w:r>
            <w:r>
              <w:rPr>
                <w:rFonts w:ascii="Arial" w:hAnsi="Arial" w:hint="eastAsia"/>
              </w:rPr>
              <w:t>筛选</w:t>
            </w:r>
            <w:r w:rsidR="00AF7AC8">
              <w:rPr>
                <w:rFonts w:ascii="Arial" w:hAnsi="Arial" w:hint="eastAsia"/>
              </w:rPr>
              <w:t>：新建用例</w:t>
            </w:r>
          </w:p>
          <w:p w14:paraId="296D351C" w14:textId="75290516" w:rsidR="002F23BE" w:rsidRPr="00BA45C6" w:rsidRDefault="002F23BE" w:rsidP="00181DA7">
            <w:pPr>
              <w:rPr>
                <w:rFonts w:ascii="Arial" w:hAnsi="Arial"/>
              </w:rPr>
            </w:pPr>
            <w:r w:rsidRPr="002F23BE">
              <w:rPr>
                <w:rFonts w:ascii="Arial" w:hAnsi="Arial" w:hint="eastAsia"/>
              </w:rPr>
              <w:t>附录</w:t>
            </w:r>
            <w:r w:rsidRPr="002F23BE">
              <w:rPr>
                <w:rFonts w:ascii="Arial" w:hAnsi="Arial" w:hint="eastAsia"/>
              </w:rPr>
              <w:t xml:space="preserve">C </w:t>
            </w:r>
            <w:r w:rsidRPr="002F23BE">
              <w:rPr>
                <w:rFonts w:ascii="Arial" w:hAnsi="Arial" w:hint="eastAsia"/>
              </w:rPr>
              <w:t>词汇表</w:t>
            </w:r>
            <w:r w:rsidR="00AF7AC8">
              <w:rPr>
                <w:rFonts w:ascii="Arial" w:hAnsi="Arial" w:hint="eastAsia"/>
              </w:rPr>
              <w:t>：新建</w:t>
            </w:r>
          </w:p>
        </w:tc>
        <w:tc>
          <w:tcPr>
            <w:tcW w:w="1232" w:type="dxa"/>
            <w:vAlign w:val="center"/>
          </w:tcPr>
          <w:p w14:paraId="5D9B4418" w14:textId="77777777" w:rsidR="00C54B71" w:rsidRPr="001A66AD" w:rsidRDefault="00C54B71" w:rsidP="00181DA7">
            <w:pPr>
              <w:jc w:val="center"/>
              <w:rPr>
                <w:rFonts w:ascii="Arial" w:hAnsi="Arial"/>
                <w:bCs/>
                <w:iCs/>
                <w:szCs w:val="24"/>
              </w:rPr>
            </w:pPr>
            <w:r w:rsidRPr="001A66AD">
              <w:rPr>
                <w:rFonts w:ascii="Arial" w:hAnsi="Arial" w:hint="eastAsia"/>
                <w:bCs/>
                <w:iCs/>
                <w:szCs w:val="24"/>
              </w:rPr>
              <w:t>滕国栋</w:t>
            </w:r>
          </w:p>
        </w:tc>
      </w:tr>
      <w:tr w:rsidR="00314F11" w:rsidRPr="00BA45C6" w14:paraId="1B01BED0" w14:textId="77777777" w:rsidTr="006856E7">
        <w:trPr>
          <w:trHeight w:val="646"/>
          <w:jc w:val="center"/>
        </w:trPr>
        <w:tc>
          <w:tcPr>
            <w:tcW w:w="1104" w:type="dxa"/>
            <w:vAlign w:val="center"/>
          </w:tcPr>
          <w:p w14:paraId="10558EF1" w14:textId="2AB6928C" w:rsidR="00314F11" w:rsidRPr="001A66AD" w:rsidRDefault="00314F11" w:rsidP="00314F11">
            <w:pPr>
              <w:jc w:val="center"/>
              <w:rPr>
                <w:rFonts w:ascii="Arial" w:hAnsi="Arial"/>
                <w:bCs/>
                <w:iCs/>
                <w:szCs w:val="24"/>
              </w:rPr>
            </w:pPr>
            <w:r w:rsidRPr="001A66AD">
              <w:rPr>
                <w:rFonts w:ascii="Arial" w:hAnsi="Arial" w:hint="eastAsia"/>
                <w:bCs/>
                <w:iCs/>
                <w:szCs w:val="24"/>
              </w:rPr>
              <w:t>V0.0.</w:t>
            </w:r>
            <w:r>
              <w:rPr>
                <w:rFonts w:ascii="Arial" w:hAnsi="Arial"/>
                <w:bCs/>
                <w:iCs/>
                <w:szCs w:val="24"/>
              </w:rPr>
              <w:t>12</w:t>
            </w:r>
          </w:p>
        </w:tc>
        <w:tc>
          <w:tcPr>
            <w:tcW w:w="1559" w:type="dxa"/>
            <w:vAlign w:val="center"/>
          </w:tcPr>
          <w:p w14:paraId="3D595E2F" w14:textId="5EA0F1F5" w:rsidR="00314F11" w:rsidRPr="001A66AD" w:rsidRDefault="00314F11" w:rsidP="00314F11">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06</w:t>
            </w:r>
            <w:r w:rsidRPr="001A66AD">
              <w:rPr>
                <w:rFonts w:ascii="Arial" w:hAnsi="Arial" w:hint="eastAsia"/>
                <w:bCs/>
                <w:iCs/>
                <w:szCs w:val="24"/>
              </w:rPr>
              <w:t>-</w:t>
            </w:r>
            <w:r>
              <w:rPr>
                <w:rFonts w:ascii="Arial" w:hAnsi="Arial"/>
                <w:bCs/>
                <w:iCs/>
                <w:szCs w:val="24"/>
              </w:rPr>
              <w:t>10</w:t>
            </w:r>
          </w:p>
        </w:tc>
        <w:tc>
          <w:tcPr>
            <w:tcW w:w="4633" w:type="dxa"/>
            <w:vAlign w:val="center"/>
          </w:tcPr>
          <w:p w14:paraId="066AF193" w14:textId="7E26E9BB" w:rsidR="00E8677B" w:rsidRDefault="00E8677B" w:rsidP="00314F11">
            <w:pPr>
              <w:rPr>
                <w:rFonts w:ascii="Arial" w:hAnsi="Arial"/>
              </w:rPr>
            </w:pPr>
            <w:r>
              <w:rPr>
                <w:rFonts w:ascii="Arial" w:hAnsi="Arial" w:hint="eastAsia"/>
              </w:rPr>
              <w:t>功能需求</w:t>
            </w:r>
            <w:r>
              <w:rPr>
                <w:rFonts w:ascii="Arial" w:hAnsi="Arial" w:hint="eastAsia"/>
              </w:rPr>
              <w:t>-</w:t>
            </w:r>
            <w:r>
              <w:rPr>
                <w:rFonts w:ascii="Arial" w:hAnsi="Arial" w:hint="eastAsia"/>
              </w:rPr>
              <w:t>算法引擎</w:t>
            </w:r>
            <w:r>
              <w:rPr>
                <w:rFonts w:ascii="Arial" w:hAnsi="Arial" w:hint="eastAsia"/>
              </w:rPr>
              <w:t>-</w:t>
            </w:r>
            <w:r>
              <w:rPr>
                <w:rFonts w:ascii="Arial" w:hAnsi="Arial" w:hint="eastAsia"/>
              </w:rPr>
              <w:t>工单确认：新建用例</w:t>
            </w:r>
          </w:p>
          <w:p w14:paraId="287F187A" w14:textId="3FC1BC8B" w:rsidR="00314F11" w:rsidRPr="00BA45C6" w:rsidRDefault="00115B6D" w:rsidP="00314F11">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齐套性报表：新建用例</w:t>
            </w:r>
          </w:p>
        </w:tc>
        <w:tc>
          <w:tcPr>
            <w:tcW w:w="1232" w:type="dxa"/>
            <w:vAlign w:val="center"/>
          </w:tcPr>
          <w:p w14:paraId="2EDACD46" w14:textId="70B29BE3" w:rsidR="00314F11" w:rsidRPr="001A66AD" w:rsidRDefault="00314F11" w:rsidP="00314F11">
            <w:pPr>
              <w:jc w:val="center"/>
              <w:rPr>
                <w:rFonts w:ascii="Arial" w:hAnsi="Arial"/>
                <w:bCs/>
                <w:iCs/>
                <w:szCs w:val="24"/>
              </w:rPr>
            </w:pPr>
            <w:r w:rsidRPr="001A66AD">
              <w:rPr>
                <w:rFonts w:ascii="Arial" w:hAnsi="Arial" w:hint="eastAsia"/>
                <w:bCs/>
                <w:iCs/>
                <w:szCs w:val="24"/>
              </w:rPr>
              <w:t>滕国栋</w:t>
            </w:r>
          </w:p>
        </w:tc>
      </w:tr>
      <w:tr w:rsidR="00E72001" w:rsidRPr="00BA45C6" w14:paraId="5EB4D93B" w14:textId="77777777" w:rsidTr="009D2131">
        <w:trPr>
          <w:trHeight w:val="646"/>
          <w:jc w:val="center"/>
        </w:trPr>
        <w:tc>
          <w:tcPr>
            <w:tcW w:w="1104" w:type="dxa"/>
            <w:vAlign w:val="center"/>
          </w:tcPr>
          <w:p w14:paraId="0CBE8A19" w14:textId="28A1DB1A" w:rsidR="00E72001" w:rsidRPr="001A66AD" w:rsidRDefault="00E72001" w:rsidP="009D2131">
            <w:pPr>
              <w:jc w:val="center"/>
              <w:rPr>
                <w:rFonts w:ascii="Arial" w:hAnsi="Arial"/>
                <w:bCs/>
                <w:iCs/>
                <w:szCs w:val="24"/>
              </w:rPr>
            </w:pPr>
            <w:r w:rsidRPr="001A66AD">
              <w:rPr>
                <w:rFonts w:ascii="Arial" w:hAnsi="Arial" w:hint="eastAsia"/>
                <w:bCs/>
                <w:iCs/>
                <w:szCs w:val="24"/>
              </w:rPr>
              <w:t>V0.0.</w:t>
            </w:r>
            <w:r>
              <w:rPr>
                <w:rFonts w:ascii="Arial" w:hAnsi="Arial"/>
                <w:bCs/>
                <w:iCs/>
                <w:szCs w:val="24"/>
              </w:rPr>
              <w:t>13</w:t>
            </w:r>
          </w:p>
        </w:tc>
        <w:tc>
          <w:tcPr>
            <w:tcW w:w="1559" w:type="dxa"/>
            <w:vAlign w:val="center"/>
          </w:tcPr>
          <w:p w14:paraId="04C4861A" w14:textId="3C58BD25" w:rsidR="00E72001" w:rsidRPr="001A66AD" w:rsidRDefault="00E72001" w:rsidP="009D2131">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06</w:t>
            </w:r>
            <w:r w:rsidRPr="001A66AD">
              <w:rPr>
                <w:rFonts w:ascii="Arial" w:hAnsi="Arial" w:hint="eastAsia"/>
                <w:bCs/>
                <w:iCs/>
                <w:szCs w:val="24"/>
              </w:rPr>
              <w:t>-</w:t>
            </w:r>
            <w:r>
              <w:rPr>
                <w:rFonts w:ascii="Arial" w:hAnsi="Arial"/>
                <w:bCs/>
                <w:iCs/>
                <w:szCs w:val="24"/>
              </w:rPr>
              <w:t>23</w:t>
            </w:r>
          </w:p>
        </w:tc>
        <w:tc>
          <w:tcPr>
            <w:tcW w:w="4633" w:type="dxa"/>
            <w:vAlign w:val="center"/>
          </w:tcPr>
          <w:p w14:paraId="3475EF41" w14:textId="6F6F467E" w:rsidR="00E72001" w:rsidRPr="00BA45C6" w:rsidRDefault="002B5F22" w:rsidP="009D2131">
            <w:pPr>
              <w:rPr>
                <w:rFonts w:ascii="Arial" w:hAnsi="Arial"/>
              </w:rPr>
            </w:pPr>
            <w:r>
              <w:rPr>
                <w:rFonts w:ascii="Arial" w:hAnsi="Arial" w:hint="eastAsia"/>
              </w:rPr>
              <w:t>功能需求</w:t>
            </w:r>
            <w:r>
              <w:rPr>
                <w:rFonts w:ascii="Arial" w:hAnsi="Arial" w:hint="eastAsia"/>
              </w:rPr>
              <w:t>-</w:t>
            </w:r>
            <w:r>
              <w:rPr>
                <w:rFonts w:ascii="Arial" w:hAnsi="Arial" w:hint="eastAsia"/>
              </w:rPr>
              <w:t>工厂模型</w:t>
            </w:r>
            <w:r>
              <w:rPr>
                <w:rFonts w:ascii="Arial" w:hAnsi="Arial" w:hint="eastAsia"/>
              </w:rPr>
              <w:t>-</w:t>
            </w:r>
            <w:r>
              <w:rPr>
                <w:rFonts w:ascii="Arial" w:hAnsi="Arial" w:hint="eastAsia"/>
              </w:rPr>
              <w:t>工艺路线</w:t>
            </w:r>
            <w:r>
              <w:rPr>
                <w:rFonts w:ascii="Arial" w:hAnsi="Arial" w:hint="eastAsia"/>
              </w:rPr>
              <w:t>-</w:t>
            </w:r>
            <w:r w:rsidR="00E72001">
              <w:rPr>
                <w:rFonts w:ascii="Arial" w:hAnsi="Arial" w:hint="eastAsia"/>
              </w:rPr>
              <w:t>变更</w:t>
            </w:r>
          </w:p>
        </w:tc>
        <w:tc>
          <w:tcPr>
            <w:tcW w:w="1232" w:type="dxa"/>
            <w:vAlign w:val="center"/>
          </w:tcPr>
          <w:p w14:paraId="2B686343" w14:textId="77777777" w:rsidR="00E72001" w:rsidRPr="001A66AD" w:rsidRDefault="00E72001" w:rsidP="009D2131">
            <w:pPr>
              <w:jc w:val="center"/>
              <w:rPr>
                <w:rFonts w:ascii="Arial" w:hAnsi="Arial"/>
                <w:bCs/>
                <w:iCs/>
                <w:szCs w:val="24"/>
              </w:rPr>
            </w:pPr>
            <w:r w:rsidRPr="001A66AD">
              <w:rPr>
                <w:rFonts w:ascii="Arial" w:hAnsi="Arial" w:hint="eastAsia"/>
                <w:bCs/>
                <w:iCs/>
                <w:szCs w:val="24"/>
              </w:rPr>
              <w:t>滕国栋</w:t>
            </w:r>
          </w:p>
        </w:tc>
      </w:tr>
      <w:tr w:rsidR="00C303C7" w:rsidRPr="00BA45C6" w14:paraId="46335466" w14:textId="77777777" w:rsidTr="00AB1A1E">
        <w:trPr>
          <w:trHeight w:val="646"/>
          <w:jc w:val="center"/>
        </w:trPr>
        <w:tc>
          <w:tcPr>
            <w:tcW w:w="1104" w:type="dxa"/>
            <w:vAlign w:val="center"/>
          </w:tcPr>
          <w:p w14:paraId="38266DAD" w14:textId="18CC6A1E" w:rsidR="00C303C7" w:rsidRPr="001A66AD" w:rsidRDefault="00C303C7" w:rsidP="00AB1A1E">
            <w:pPr>
              <w:jc w:val="center"/>
              <w:rPr>
                <w:rFonts w:ascii="Arial" w:hAnsi="Arial"/>
                <w:bCs/>
                <w:iCs/>
                <w:szCs w:val="24"/>
              </w:rPr>
            </w:pPr>
            <w:r w:rsidRPr="001A66AD">
              <w:rPr>
                <w:rFonts w:ascii="Arial" w:hAnsi="Arial" w:hint="eastAsia"/>
                <w:bCs/>
                <w:iCs/>
                <w:szCs w:val="24"/>
              </w:rPr>
              <w:t>V0.0.</w:t>
            </w:r>
            <w:r>
              <w:rPr>
                <w:rFonts w:ascii="Arial" w:hAnsi="Arial"/>
                <w:bCs/>
                <w:iCs/>
                <w:szCs w:val="24"/>
              </w:rPr>
              <w:t>14</w:t>
            </w:r>
          </w:p>
        </w:tc>
        <w:tc>
          <w:tcPr>
            <w:tcW w:w="1559" w:type="dxa"/>
            <w:vAlign w:val="center"/>
          </w:tcPr>
          <w:p w14:paraId="354A696E" w14:textId="75C757B4" w:rsidR="00C303C7" w:rsidRPr="001A66AD" w:rsidRDefault="00C303C7" w:rsidP="00AB1A1E">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08</w:t>
            </w:r>
            <w:r w:rsidRPr="001A66AD">
              <w:rPr>
                <w:rFonts w:ascii="Arial" w:hAnsi="Arial" w:hint="eastAsia"/>
                <w:bCs/>
                <w:iCs/>
                <w:szCs w:val="24"/>
              </w:rPr>
              <w:t>-</w:t>
            </w:r>
            <w:r>
              <w:rPr>
                <w:rFonts w:ascii="Arial" w:hAnsi="Arial"/>
                <w:bCs/>
                <w:iCs/>
                <w:szCs w:val="24"/>
              </w:rPr>
              <w:t>03</w:t>
            </w:r>
          </w:p>
        </w:tc>
        <w:tc>
          <w:tcPr>
            <w:tcW w:w="4633" w:type="dxa"/>
            <w:vAlign w:val="center"/>
          </w:tcPr>
          <w:p w14:paraId="17E13A4D" w14:textId="36865CB6" w:rsidR="005451ED" w:rsidRDefault="005451ED" w:rsidP="00AB1A1E">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物料：修改用例</w:t>
            </w:r>
          </w:p>
          <w:p w14:paraId="3C081F7E" w14:textId="66803D18" w:rsidR="00120793" w:rsidRDefault="00120793" w:rsidP="00AB1A1E">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资源：修改用例</w:t>
            </w:r>
          </w:p>
          <w:p w14:paraId="02DFED00" w14:textId="61C3229D" w:rsidR="00B609AC" w:rsidRDefault="00B609AC" w:rsidP="00AB1A1E">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工序：修改用例</w:t>
            </w:r>
          </w:p>
          <w:p w14:paraId="7DBC82EE" w14:textId="14CD369C" w:rsidR="003A26C5" w:rsidRPr="00B609AC" w:rsidRDefault="003A26C5" w:rsidP="003A26C5">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工艺路线：修改用例</w:t>
            </w:r>
          </w:p>
          <w:p w14:paraId="5E2CF4E9" w14:textId="25F5FF62" w:rsidR="003A26C5" w:rsidRDefault="003A26C5" w:rsidP="00AB1A1E">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生产日历：修改用例</w:t>
            </w:r>
          </w:p>
          <w:p w14:paraId="436D8CBE" w14:textId="0250FAD0" w:rsidR="003A26C5" w:rsidRPr="003A26C5" w:rsidRDefault="003A26C5" w:rsidP="003A26C5">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订单：修改用例</w:t>
            </w:r>
          </w:p>
          <w:p w14:paraId="0FD6EDCD" w14:textId="5514DEB1" w:rsidR="003A26C5" w:rsidRPr="003A26C5" w:rsidRDefault="003A26C5" w:rsidP="00AB1A1E">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工单：修改用例</w:t>
            </w:r>
          </w:p>
          <w:p w14:paraId="02BB63CD" w14:textId="61673527" w:rsidR="00C303C7" w:rsidRPr="00BA45C6" w:rsidRDefault="00C303C7" w:rsidP="00AB1A1E">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资源甘特图</w:t>
            </w:r>
            <w:r w:rsidR="00035EB0">
              <w:rPr>
                <w:rFonts w:ascii="Arial" w:hAnsi="Arial" w:hint="eastAsia"/>
              </w:rPr>
              <w:t>：修改用例</w:t>
            </w:r>
          </w:p>
        </w:tc>
        <w:tc>
          <w:tcPr>
            <w:tcW w:w="1232" w:type="dxa"/>
            <w:vAlign w:val="center"/>
          </w:tcPr>
          <w:p w14:paraId="69F063D8" w14:textId="77777777" w:rsidR="00C303C7" w:rsidRPr="001A66AD" w:rsidRDefault="00C303C7" w:rsidP="00AB1A1E">
            <w:pPr>
              <w:jc w:val="center"/>
              <w:rPr>
                <w:rFonts w:ascii="Arial" w:hAnsi="Arial"/>
                <w:bCs/>
                <w:iCs/>
                <w:szCs w:val="24"/>
              </w:rPr>
            </w:pPr>
            <w:r w:rsidRPr="001A66AD">
              <w:rPr>
                <w:rFonts w:ascii="Arial" w:hAnsi="Arial" w:hint="eastAsia"/>
                <w:bCs/>
                <w:iCs/>
                <w:szCs w:val="24"/>
              </w:rPr>
              <w:t>滕国栋</w:t>
            </w:r>
          </w:p>
        </w:tc>
      </w:tr>
      <w:tr w:rsidR="00D46F4B" w:rsidRPr="00BA45C6" w14:paraId="49E4DCA6" w14:textId="77777777" w:rsidTr="006856E7">
        <w:trPr>
          <w:trHeight w:val="646"/>
          <w:jc w:val="center"/>
        </w:trPr>
        <w:tc>
          <w:tcPr>
            <w:tcW w:w="1104" w:type="dxa"/>
            <w:vAlign w:val="center"/>
          </w:tcPr>
          <w:p w14:paraId="44D560DC" w14:textId="25668120" w:rsidR="00D46F4B" w:rsidRPr="001A66AD" w:rsidRDefault="00D46F4B" w:rsidP="00D46F4B">
            <w:pPr>
              <w:jc w:val="center"/>
              <w:rPr>
                <w:rFonts w:ascii="Arial" w:hAnsi="Arial"/>
                <w:bCs/>
                <w:iCs/>
                <w:szCs w:val="24"/>
              </w:rPr>
            </w:pPr>
            <w:r w:rsidRPr="001A66AD">
              <w:rPr>
                <w:rFonts w:ascii="Arial" w:hAnsi="Arial" w:hint="eastAsia"/>
                <w:bCs/>
                <w:iCs/>
                <w:szCs w:val="24"/>
              </w:rPr>
              <w:t>V0.0.</w:t>
            </w:r>
            <w:r>
              <w:rPr>
                <w:rFonts w:ascii="Arial" w:hAnsi="Arial"/>
                <w:bCs/>
                <w:iCs/>
                <w:szCs w:val="24"/>
              </w:rPr>
              <w:t>1</w:t>
            </w:r>
            <w:r w:rsidR="00352C09">
              <w:rPr>
                <w:rFonts w:ascii="Arial" w:hAnsi="Arial"/>
                <w:bCs/>
                <w:iCs/>
                <w:szCs w:val="24"/>
              </w:rPr>
              <w:t>5</w:t>
            </w:r>
          </w:p>
        </w:tc>
        <w:tc>
          <w:tcPr>
            <w:tcW w:w="1559" w:type="dxa"/>
            <w:vAlign w:val="center"/>
          </w:tcPr>
          <w:p w14:paraId="48F1BDAD" w14:textId="33982849" w:rsidR="00D46F4B" w:rsidRPr="001A66AD" w:rsidRDefault="00D46F4B" w:rsidP="00D46F4B">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08</w:t>
            </w:r>
            <w:r w:rsidRPr="001A66AD">
              <w:rPr>
                <w:rFonts w:ascii="Arial" w:hAnsi="Arial" w:hint="eastAsia"/>
                <w:bCs/>
                <w:iCs/>
                <w:szCs w:val="24"/>
              </w:rPr>
              <w:t>-</w:t>
            </w:r>
            <w:r>
              <w:rPr>
                <w:rFonts w:ascii="Arial" w:hAnsi="Arial"/>
                <w:bCs/>
                <w:iCs/>
                <w:szCs w:val="24"/>
              </w:rPr>
              <w:t>0</w:t>
            </w:r>
            <w:r w:rsidR="0044678D">
              <w:rPr>
                <w:rFonts w:ascii="Arial" w:hAnsi="Arial"/>
                <w:bCs/>
                <w:iCs/>
                <w:szCs w:val="24"/>
              </w:rPr>
              <w:t>4</w:t>
            </w:r>
          </w:p>
        </w:tc>
        <w:tc>
          <w:tcPr>
            <w:tcW w:w="4633" w:type="dxa"/>
            <w:vAlign w:val="center"/>
          </w:tcPr>
          <w:p w14:paraId="41DB1B2D" w14:textId="77777777" w:rsidR="00D46F4B" w:rsidRPr="00B609AC" w:rsidRDefault="00D46F4B" w:rsidP="00D46F4B">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工艺路线：修改用例</w:t>
            </w:r>
          </w:p>
          <w:p w14:paraId="0DAE5582" w14:textId="77777777" w:rsidR="00D46F4B" w:rsidRDefault="00D46F4B" w:rsidP="00D46F4B">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生产日历：修改用例</w:t>
            </w:r>
          </w:p>
          <w:p w14:paraId="74130CA1" w14:textId="77777777" w:rsidR="00D46F4B" w:rsidRPr="003A26C5" w:rsidRDefault="00D46F4B" w:rsidP="00D46F4B">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订单：修改用例</w:t>
            </w:r>
          </w:p>
          <w:p w14:paraId="7D0662F2" w14:textId="323C943B" w:rsidR="00D46F4B" w:rsidRPr="00BA45C6" w:rsidRDefault="00D46F4B" w:rsidP="00D46F4B">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工单：修改用例</w:t>
            </w:r>
          </w:p>
        </w:tc>
        <w:tc>
          <w:tcPr>
            <w:tcW w:w="1232" w:type="dxa"/>
            <w:vAlign w:val="center"/>
          </w:tcPr>
          <w:p w14:paraId="790EDA97" w14:textId="58F731AC" w:rsidR="00D46F4B" w:rsidRPr="001A66AD" w:rsidRDefault="00D46F4B" w:rsidP="00D46F4B">
            <w:pPr>
              <w:jc w:val="center"/>
              <w:rPr>
                <w:rFonts w:ascii="Arial" w:hAnsi="Arial"/>
                <w:bCs/>
                <w:iCs/>
                <w:szCs w:val="24"/>
              </w:rPr>
            </w:pPr>
            <w:bookmarkStart w:id="1" w:name="OLE_LINK1"/>
            <w:bookmarkStart w:id="2" w:name="OLE_LINK2"/>
            <w:r w:rsidRPr="001A66AD">
              <w:rPr>
                <w:rFonts w:ascii="Arial" w:hAnsi="Arial" w:hint="eastAsia"/>
                <w:bCs/>
                <w:iCs/>
                <w:szCs w:val="24"/>
              </w:rPr>
              <w:t>滕国栋</w:t>
            </w:r>
            <w:bookmarkEnd w:id="1"/>
            <w:bookmarkEnd w:id="2"/>
          </w:p>
        </w:tc>
      </w:tr>
      <w:tr w:rsidR="00D46F4B" w:rsidRPr="00BA45C6" w14:paraId="507BEDF5" w14:textId="77777777" w:rsidTr="006856E7">
        <w:trPr>
          <w:trHeight w:val="646"/>
          <w:jc w:val="center"/>
        </w:trPr>
        <w:tc>
          <w:tcPr>
            <w:tcW w:w="1104" w:type="dxa"/>
            <w:vAlign w:val="center"/>
          </w:tcPr>
          <w:p w14:paraId="2AB37D11" w14:textId="0FF55DB4" w:rsidR="00D46F4B" w:rsidRPr="001A66AD" w:rsidRDefault="00E8092B" w:rsidP="00D46F4B">
            <w:pPr>
              <w:jc w:val="center"/>
              <w:rPr>
                <w:rFonts w:ascii="Arial" w:hAnsi="Arial"/>
                <w:bCs/>
                <w:iCs/>
                <w:szCs w:val="24"/>
              </w:rPr>
            </w:pPr>
            <w:r>
              <w:rPr>
                <w:rFonts w:ascii="Arial" w:hAnsi="Arial" w:hint="eastAsia"/>
                <w:bCs/>
                <w:iCs/>
                <w:szCs w:val="24"/>
              </w:rPr>
              <w:t>V</w:t>
            </w:r>
            <w:r>
              <w:rPr>
                <w:rFonts w:ascii="Arial" w:hAnsi="Arial"/>
                <w:bCs/>
                <w:iCs/>
                <w:szCs w:val="24"/>
              </w:rPr>
              <w:t>0.1.0</w:t>
            </w:r>
          </w:p>
        </w:tc>
        <w:tc>
          <w:tcPr>
            <w:tcW w:w="1559" w:type="dxa"/>
            <w:vAlign w:val="center"/>
          </w:tcPr>
          <w:p w14:paraId="42D1CBCB" w14:textId="46B77FFD" w:rsidR="00D46F4B" w:rsidRPr="001A66AD" w:rsidRDefault="00E8092B" w:rsidP="00D46F4B">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08</w:t>
            </w:r>
            <w:r w:rsidRPr="001A66AD">
              <w:rPr>
                <w:rFonts w:ascii="Arial" w:hAnsi="Arial" w:hint="eastAsia"/>
                <w:bCs/>
                <w:iCs/>
                <w:szCs w:val="24"/>
              </w:rPr>
              <w:t>-</w:t>
            </w:r>
            <w:r>
              <w:rPr>
                <w:rFonts w:ascii="Arial" w:hAnsi="Arial"/>
                <w:bCs/>
                <w:iCs/>
                <w:szCs w:val="24"/>
              </w:rPr>
              <w:t>04</w:t>
            </w:r>
          </w:p>
        </w:tc>
        <w:tc>
          <w:tcPr>
            <w:tcW w:w="4633" w:type="dxa"/>
            <w:vAlign w:val="center"/>
          </w:tcPr>
          <w:p w14:paraId="058403B1" w14:textId="7221D3C8" w:rsidR="00D46F4B" w:rsidRPr="00BA45C6" w:rsidRDefault="00E8092B" w:rsidP="00D46F4B">
            <w:pPr>
              <w:rPr>
                <w:rFonts w:ascii="Arial" w:hAnsi="Arial"/>
              </w:rPr>
            </w:pPr>
            <w:r>
              <w:rPr>
                <w:rFonts w:ascii="Arial" w:hAnsi="Arial" w:hint="eastAsia"/>
              </w:rPr>
              <w:t>添加</w:t>
            </w:r>
            <w:r>
              <w:rPr>
                <w:rFonts w:ascii="Arial" w:hAnsi="Arial" w:hint="eastAsia"/>
              </w:rPr>
              <w:t>TBD</w:t>
            </w:r>
            <w:r>
              <w:rPr>
                <w:rFonts w:ascii="Arial" w:hAnsi="Arial" w:hint="eastAsia"/>
              </w:rPr>
              <w:t>标识</w:t>
            </w:r>
          </w:p>
        </w:tc>
        <w:tc>
          <w:tcPr>
            <w:tcW w:w="1232" w:type="dxa"/>
            <w:vAlign w:val="center"/>
          </w:tcPr>
          <w:p w14:paraId="348E41B8" w14:textId="1EE8B1A0" w:rsidR="00D46F4B" w:rsidRPr="001A66AD" w:rsidRDefault="00E8092B" w:rsidP="00D46F4B">
            <w:pPr>
              <w:jc w:val="center"/>
              <w:rPr>
                <w:rFonts w:ascii="Arial" w:hAnsi="Arial"/>
                <w:bCs/>
                <w:iCs/>
                <w:szCs w:val="24"/>
              </w:rPr>
            </w:pPr>
            <w:r w:rsidRPr="001A66AD">
              <w:rPr>
                <w:rFonts w:ascii="Arial" w:hAnsi="Arial" w:hint="eastAsia"/>
                <w:bCs/>
                <w:iCs/>
                <w:szCs w:val="24"/>
              </w:rPr>
              <w:t>滕国栋</w:t>
            </w:r>
          </w:p>
        </w:tc>
      </w:tr>
      <w:tr w:rsidR="00C73D30" w:rsidRPr="00BA45C6" w14:paraId="19769644" w14:textId="77777777" w:rsidTr="00AB1A1E">
        <w:trPr>
          <w:trHeight w:val="646"/>
          <w:jc w:val="center"/>
        </w:trPr>
        <w:tc>
          <w:tcPr>
            <w:tcW w:w="1104" w:type="dxa"/>
            <w:vAlign w:val="center"/>
          </w:tcPr>
          <w:p w14:paraId="2BB5CD98" w14:textId="5E6FC765" w:rsidR="00C73D30" w:rsidRPr="001A66AD" w:rsidRDefault="00C73D30" w:rsidP="00AB1A1E">
            <w:pPr>
              <w:jc w:val="center"/>
              <w:rPr>
                <w:rFonts w:ascii="Arial" w:hAnsi="Arial"/>
                <w:bCs/>
                <w:iCs/>
                <w:szCs w:val="24"/>
              </w:rPr>
            </w:pPr>
            <w:r>
              <w:rPr>
                <w:rFonts w:ascii="Arial" w:hAnsi="Arial" w:hint="eastAsia"/>
                <w:bCs/>
                <w:iCs/>
                <w:szCs w:val="24"/>
              </w:rPr>
              <w:t>V</w:t>
            </w:r>
            <w:r>
              <w:rPr>
                <w:rFonts w:ascii="Arial" w:hAnsi="Arial"/>
                <w:bCs/>
                <w:iCs/>
                <w:szCs w:val="24"/>
              </w:rPr>
              <w:t>0.1.1</w:t>
            </w:r>
          </w:p>
        </w:tc>
        <w:tc>
          <w:tcPr>
            <w:tcW w:w="1559" w:type="dxa"/>
            <w:vAlign w:val="center"/>
          </w:tcPr>
          <w:p w14:paraId="789D0E5E" w14:textId="77777777" w:rsidR="00C73D30" w:rsidRPr="001A66AD" w:rsidRDefault="00C73D30" w:rsidP="00AB1A1E">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08</w:t>
            </w:r>
            <w:r w:rsidRPr="001A66AD">
              <w:rPr>
                <w:rFonts w:ascii="Arial" w:hAnsi="Arial" w:hint="eastAsia"/>
                <w:bCs/>
                <w:iCs/>
                <w:szCs w:val="24"/>
              </w:rPr>
              <w:t>-</w:t>
            </w:r>
            <w:r>
              <w:rPr>
                <w:rFonts w:ascii="Arial" w:hAnsi="Arial"/>
                <w:bCs/>
                <w:iCs/>
                <w:szCs w:val="24"/>
              </w:rPr>
              <w:t>04</w:t>
            </w:r>
          </w:p>
        </w:tc>
        <w:tc>
          <w:tcPr>
            <w:tcW w:w="4633" w:type="dxa"/>
            <w:vAlign w:val="center"/>
          </w:tcPr>
          <w:p w14:paraId="3C3D174C" w14:textId="320EE1FB" w:rsidR="00C73D30" w:rsidRPr="00BA45C6" w:rsidRDefault="001911E8" w:rsidP="00AB1A1E">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资源甘特图：修改用例</w:t>
            </w:r>
          </w:p>
        </w:tc>
        <w:tc>
          <w:tcPr>
            <w:tcW w:w="1232" w:type="dxa"/>
            <w:vAlign w:val="center"/>
          </w:tcPr>
          <w:p w14:paraId="0EB38EB6" w14:textId="77777777" w:rsidR="00C73D30" w:rsidRPr="001A66AD" w:rsidRDefault="00C73D30" w:rsidP="00AB1A1E">
            <w:pPr>
              <w:jc w:val="center"/>
              <w:rPr>
                <w:rFonts w:ascii="Arial" w:hAnsi="Arial"/>
                <w:bCs/>
                <w:iCs/>
                <w:szCs w:val="24"/>
              </w:rPr>
            </w:pPr>
            <w:r w:rsidRPr="001A66AD">
              <w:rPr>
                <w:rFonts w:ascii="Arial" w:hAnsi="Arial" w:hint="eastAsia"/>
                <w:bCs/>
                <w:iCs/>
                <w:szCs w:val="24"/>
              </w:rPr>
              <w:t>滕国栋</w:t>
            </w:r>
          </w:p>
        </w:tc>
      </w:tr>
      <w:tr w:rsidR="00A467A6" w:rsidRPr="00BA45C6" w14:paraId="73FBAFF0" w14:textId="77777777" w:rsidTr="00AB1A1E">
        <w:trPr>
          <w:trHeight w:val="646"/>
          <w:jc w:val="center"/>
        </w:trPr>
        <w:tc>
          <w:tcPr>
            <w:tcW w:w="1104" w:type="dxa"/>
            <w:vAlign w:val="center"/>
          </w:tcPr>
          <w:p w14:paraId="21A7A1B3" w14:textId="10FFE5F8" w:rsidR="00A467A6" w:rsidRPr="001A66AD" w:rsidRDefault="00A467A6" w:rsidP="00AB1A1E">
            <w:pPr>
              <w:jc w:val="center"/>
              <w:rPr>
                <w:rFonts w:ascii="Arial" w:hAnsi="Arial"/>
                <w:bCs/>
                <w:iCs/>
                <w:szCs w:val="24"/>
              </w:rPr>
            </w:pPr>
            <w:r>
              <w:rPr>
                <w:rFonts w:ascii="Arial" w:hAnsi="Arial" w:hint="eastAsia"/>
                <w:bCs/>
                <w:iCs/>
                <w:szCs w:val="24"/>
              </w:rPr>
              <w:t>V</w:t>
            </w:r>
            <w:r>
              <w:rPr>
                <w:rFonts w:ascii="Arial" w:hAnsi="Arial"/>
                <w:bCs/>
                <w:iCs/>
                <w:szCs w:val="24"/>
              </w:rPr>
              <w:t>0.1.2</w:t>
            </w:r>
          </w:p>
        </w:tc>
        <w:tc>
          <w:tcPr>
            <w:tcW w:w="1559" w:type="dxa"/>
            <w:vAlign w:val="center"/>
          </w:tcPr>
          <w:p w14:paraId="36F31F27" w14:textId="488C8F93" w:rsidR="00A467A6" w:rsidRPr="001A66AD" w:rsidRDefault="00A467A6" w:rsidP="00AB1A1E">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08</w:t>
            </w:r>
            <w:r w:rsidRPr="001A66AD">
              <w:rPr>
                <w:rFonts w:ascii="Arial" w:hAnsi="Arial" w:hint="eastAsia"/>
                <w:bCs/>
                <w:iCs/>
                <w:szCs w:val="24"/>
              </w:rPr>
              <w:t>-</w:t>
            </w:r>
            <w:r>
              <w:rPr>
                <w:rFonts w:ascii="Arial" w:hAnsi="Arial"/>
                <w:bCs/>
                <w:iCs/>
                <w:szCs w:val="24"/>
              </w:rPr>
              <w:t>0</w:t>
            </w:r>
            <w:r w:rsidR="00E656AB">
              <w:rPr>
                <w:rFonts w:ascii="Arial" w:hAnsi="Arial"/>
                <w:bCs/>
                <w:iCs/>
                <w:szCs w:val="24"/>
              </w:rPr>
              <w:t>8</w:t>
            </w:r>
          </w:p>
        </w:tc>
        <w:tc>
          <w:tcPr>
            <w:tcW w:w="4633" w:type="dxa"/>
            <w:vAlign w:val="center"/>
          </w:tcPr>
          <w:p w14:paraId="27FEEDD1" w14:textId="322BCF6A" w:rsidR="00A467A6" w:rsidRPr="00A467A6" w:rsidRDefault="00A467A6" w:rsidP="00AB1A1E">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w:t>
            </w:r>
            <w:r w:rsidR="00E721BF">
              <w:rPr>
                <w:rFonts w:ascii="Arial" w:hAnsi="Arial" w:hint="eastAsia"/>
                <w:iCs/>
              </w:rPr>
              <w:t>增加原理小节、调整子章节</w:t>
            </w:r>
          </w:p>
        </w:tc>
        <w:tc>
          <w:tcPr>
            <w:tcW w:w="1232" w:type="dxa"/>
            <w:vAlign w:val="center"/>
          </w:tcPr>
          <w:p w14:paraId="79F62BCF" w14:textId="77777777" w:rsidR="00A467A6" w:rsidRPr="001A66AD" w:rsidRDefault="00A467A6" w:rsidP="00AB1A1E">
            <w:pPr>
              <w:jc w:val="center"/>
              <w:rPr>
                <w:rFonts w:ascii="Arial" w:hAnsi="Arial"/>
                <w:bCs/>
                <w:iCs/>
                <w:szCs w:val="24"/>
              </w:rPr>
            </w:pPr>
            <w:r w:rsidRPr="001A66AD">
              <w:rPr>
                <w:rFonts w:ascii="Arial" w:hAnsi="Arial" w:hint="eastAsia"/>
                <w:bCs/>
                <w:iCs/>
                <w:szCs w:val="24"/>
              </w:rPr>
              <w:t>滕国栋</w:t>
            </w:r>
          </w:p>
        </w:tc>
      </w:tr>
      <w:tr w:rsidR="006E3EE3" w:rsidRPr="00BA45C6" w14:paraId="7B68E5FA" w14:textId="77777777" w:rsidTr="006856E7">
        <w:trPr>
          <w:trHeight w:val="646"/>
          <w:jc w:val="center"/>
        </w:trPr>
        <w:tc>
          <w:tcPr>
            <w:tcW w:w="1104" w:type="dxa"/>
            <w:vAlign w:val="center"/>
          </w:tcPr>
          <w:p w14:paraId="4251ED61" w14:textId="77777777" w:rsidR="006E3EE3" w:rsidRPr="001A66AD" w:rsidRDefault="006E3EE3" w:rsidP="00D46F4B">
            <w:pPr>
              <w:jc w:val="center"/>
              <w:rPr>
                <w:rFonts w:ascii="Arial" w:hAnsi="Arial"/>
                <w:bCs/>
                <w:iCs/>
                <w:szCs w:val="24"/>
              </w:rPr>
            </w:pPr>
          </w:p>
        </w:tc>
        <w:tc>
          <w:tcPr>
            <w:tcW w:w="1559" w:type="dxa"/>
            <w:vAlign w:val="center"/>
          </w:tcPr>
          <w:p w14:paraId="5C0C813F" w14:textId="77777777" w:rsidR="006E3EE3" w:rsidRPr="001A66AD" w:rsidRDefault="006E3EE3" w:rsidP="00D46F4B">
            <w:pPr>
              <w:jc w:val="center"/>
              <w:rPr>
                <w:rFonts w:ascii="Arial" w:hAnsi="Arial"/>
                <w:bCs/>
                <w:iCs/>
                <w:szCs w:val="24"/>
              </w:rPr>
            </w:pPr>
          </w:p>
        </w:tc>
        <w:tc>
          <w:tcPr>
            <w:tcW w:w="4633" w:type="dxa"/>
            <w:vAlign w:val="center"/>
          </w:tcPr>
          <w:p w14:paraId="66C73403" w14:textId="77777777" w:rsidR="006E3EE3" w:rsidRPr="00BA45C6" w:rsidRDefault="006E3EE3" w:rsidP="00D46F4B">
            <w:pPr>
              <w:rPr>
                <w:rFonts w:ascii="Arial" w:hAnsi="Arial"/>
              </w:rPr>
            </w:pPr>
          </w:p>
        </w:tc>
        <w:tc>
          <w:tcPr>
            <w:tcW w:w="1232" w:type="dxa"/>
            <w:vAlign w:val="center"/>
          </w:tcPr>
          <w:p w14:paraId="03234709" w14:textId="77777777" w:rsidR="006E3EE3" w:rsidRPr="001A66AD" w:rsidRDefault="006E3EE3" w:rsidP="00D46F4B">
            <w:pPr>
              <w:jc w:val="center"/>
              <w:rPr>
                <w:rFonts w:ascii="Arial" w:hAnsi="Arial"/>
                <w:bCs/>
                <w:iCs/>
                <w:szCs w:val="24"/>
              </w:rPr>
            </w:pPr>
          </w:p>
        </w:tc>
      </w:tr>
    </w:tbl>
    <w:p w14:paraId="06C4D5E4" w14:textId="77777777" w:rsidR="00E419D0" w:rsidRPr="00BA45C6" w:rsidRDefault="00E419D0">
      <w:pPr>
        <w:pStyle w:val="z-"/>
        <w:jc w:val="center"/>
        <w:outlineLvl w:val="0"/>
        <w:rPr>
          <w:rFonts w:ascii="Arial"/>
          <w:sz w:val="36"/>
          <w:szCs w:val="36"/>
        </w:rPr>
      </w:pPr>
      <w:r w:rsidRPr="00BA45C6">
        <w:rPr>
          <w:rFonts w:ascii="Arial"/>
        </w:rPr>
        <w:br w:type="page"/>
      </w:r>
      <w:bookmarkStart w:id="3" w:name="_Toc142425751"/>
      <w:r w:rsidRPr="00BA45C6">
        <w:rPr>
          <w:rFonts w:ascii="Arial" w:hint="eastAsia"/>
          <w:sz w:val="36"/>
          <w:szCs w:val="36"/>
        </w:rPr>
        <w:lastRenderedPageBreak/>
        <w:t>目录</w:t>
      </w:r>
      <w:bookmarkEnd w:id="3"/>
    </w:p>
    <w:p w14:paraId="3DCFA48D" w14:textId="174839F9" w:rsidR="006D522B" w:rsidRDefault="00D80777">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r>
        <w:rPr>
          <w:rFonts w:ascii="Arial" w:hAnsi="Arial"/>
          <w:b w:val="0"/>
          <w:bCs w:val="0"/>
          <w:caps w:val="0"/>
        </w:rPr>
        <w:fldChar w:fldCharType="begin"/>
      </w:r>
      <w:r>
        <w:rPr>
          <w:rFonts w:ascii="Arial" w:hAnsi="Arial"/>
          <w:b w:val="0"/>
          <w:bCs w:val="0"/>
          <w:caps w:val="0"/>
        </w:rPr>
        <w:instrText xml:space="preserve"> TOC \o "1-2" \h \z \u </w:instrText>
      </w:r>
      <w:r>
        <w:rPr>
          <w:rFonts w:ascii="Arial" w:hAnsi="Arial"/>
          <w:b w:val="0"/>
          <w:bCs w:val="0"/>
          <w:caps w:val="0"/>
        </w:rPr>
        <w:fldChar w:fldCharType="separate"/>
      </w:r>
      <w:hyperlink w:anchor="_Toc142425751" w:history="1">
        <w:r w:rsidR="006D522B" w:rsidRPr="0036012F">
          <w:rPr>
            <w:rStyle w:val="a3"/>
            <w:rFonts w:ascii="Arial"/>
            <w:noProof/>
          </w:rPr>
          <w:t>目录</w:t>
        </w:r>
        <w:r w:rsidR="006D522B">
          <w:rPr>
            <w:noProof/>
            <w:webHidden/>
          </w:rPr>
          <w:tab/>
        </w:r>
        <w:r w:rsidR="006D522B">
          <w:rPr>
            <w:noProof/>
            <w:webHidden/>
          </w:rPr>
          <w:fldChar w:fldCharType="begin"/>
        </w:r>
        <w:r w:rsidR="006D522B">
          <w:rPr>
            <w:noProof/>
            <w:webHidden/>
          </w:rPr>
          <w:instrText xml:space="preserve"> PAGEREF _Toc142425751 \h </w:instrText>
        </w:r>
        <w:r w:rsidR="006D522B">
          <w:rPr>
            <w:noProof/>
            <w:webHidden/>
          </w:rPr>
        </w:r>
        <w:r w:rsidR="006D522B">
          <w:rPr>
            <w:noProof/>
            <w:webHidden/>
          </w:rPr>
          <w:fldChar w:fldCharType="separate"/>
        </w:r>
        <w:r w:rsidR="006D522B">
          <w:rPr>
            <w:noProof/>
            <w:webHidden/>
          </w:rPr>
          <w:t>iii</w:t>
        </w:r>
        <w:r w:rsidR="006D522B">
          <w:rPr>
            <w:noProof/>
            <w:webHidden/>
          </w:rPr>
          <w:fldChar w:fldCharType="end"/>
        </w:r>
      </w:hyperlink>
    </w:p>
    <w:p w14:paraId="61E88B63" w14:textId="0ACDD787" w:rsidR="006D522B" w:rsidRDefault="006D522B">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425752" w:history="1">
        <w:r w:rsidRPr="0036012F">
          <w:rPr>
            <w:rStyle w:val="a3"/>
            <w:rFonts w:ascii="Arial"/>
            <w:noProof/>
          </w:rPr>
          <w:t>图目录</w:t>
        </w:r>
        <w:r>
          <w:rPr>
            <w:noProof/>
            <w:webHidden/>
          </w:rPr>
          <w:tab/>
        </w:r>
        <w:r>
          <w:rPr>
            <w:noProof/>
            <w:webHidden/>
          </w:rPr>
          <w:fldChar w:fldCharType="begin"/>
        </w:r>
        <w:r>
          <w:rPr>
            <w:noProof/>
            <w:webHidden/>
          </w:rPr>
          <w:instrText xml:space="preserve"> PAGEREF _Toc142425752 \h </w:instrText>
        </w:r>
        <w:r>
          <w:rPr>
            <w:noProof/>
            <w:webHidden/>
          </w:rPr>
        </w:r>
        <w:r>
          <w:rPr>
            <w:noProof/>
            <w:webHidden/>
          </w:rPr>
          <w:fldChar w:fldCharType="separate"/>
        </w:r>
        <w:r>
          <w:rPr>
            <w:noProof/>
            <w:webHidden/>
          </w:rPr>
          <w:t>v</w:t>
        </w:r>
        <w:r>
          <w:rPr>
            <w:noProof/>
            <w:webHidden/>
          </w:rPr>
          <w:fldChar w:fldCharType="end"/>
        </w:r>
      </w:hyperlink>
    </w:p>
    <w:p w14:paraId="313850D3" w14:textId="2697F62C" w:rsidR="006D522B" w:rsidRDefault="006D522B">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425753" w:history="1">
        <w:r w:rsidRPr="0036012F">
          <w:rPr>
            <w:rStyle w:val="a3"/>
            <w:rFonts w:ascii="Arial"/>
            <w:noProof/>
          </w:rPr>
          <w:t>表目录</w:t>
        </w:r>
        <w:r>
          <w:rPr>
            <w:noProof/>
            <w:webHidden/>
          </w:rPr>
          <w:tab/>
        </w:r>
        <w:r>
          <w:rPr>
            <w:noProof/>
            <w:webHidden/>
          </w:rPr>
          <w:fldChar w:fldCharType="begin"/>
        </w:r>
        <w:r>
          <w:rPr>
            <w:noProof/>
            <w:webHidden/>
          </w:rPr>
          <w:instrText xml:space="preserve"> PAGEREF _Toc142425753 \h </w:instrText>
        </w:r>
        <w:r>
          <w:rPr>
            <w:noProof/>
            <w:webHidden/>
          </w:rPr>
        </w:r>
        <w:r>
          <w:rPr>
            <w:noProof/>
            <w:webHidden/>
          </w:rPr>
          <w:fldChar w:fldCharType="separate"/>
        </w:r>
        <w:r>
          <w:rPr>
            <w:noProof/>
            <w:webHidden/>
          </w:rPr>
          <w:t>vi</w:t>
        </w:r>
        <w:r>
          <w:rPr>
            <w:noProof/>
            <w:webHidden/>
          </w:rPr>
          <w:fldChar w:fldCharType="end"/>
        </w:r>
      </w:hyperlink>
    </w:p>
    <w:p w14:paraId="58816BCB" w14:textId="16DEE5DC" w:rsidR="006D522B" w:rsidRDefault="006D522B">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425754" w:history="1">
        <w:r w:rsidRPr="0036012F">
          <w:rPr>
            <w:rStyle w:val="a3"/>
            <w:rFonts w:ascii="Arial" w:hAnsi="Arial" w:cs="Arial"/>
            <w:noProof/>
          </w:rPr>
          <w:t>0</w:t>
        </w:r>
        <w:r>
          <w:rPr>
            <w:rFonts w:asciiTheme="minorHAnsi" w:eastAsiaTheme="minorEastAsia" w:hAnsiTheme="minorHAnsi" w:cstheme="minorBidi"/>
            <w:b w:val="0"/>
            <w:bCs w:val="0"/>
            <w:caps w:val="0"/>
            <w:noProof/>
            <w:sz w:val="21"/>
            <w:szCs w:val="24"/>
            <w14:ligatures w14:val="standardContextual"/>
          </w:rPr>
          <w:tab/>
        </w:r>
        <w:r w:rsidRPr="0036012F">
          <w:rPr>
            <w:rStyle w:val="a3"/>
            <w:rFonts w:ascii="Arial"/>
            <w:noProof/>
          </w:rPr>
          <w:t>文档介绍</w:t>
        </w:r>
        <w:r>
          <w:rPr>
            <w:noProof/>
            <w:webHidden/>
          </w:rPr>
          <w:tab/>
        </w:r>
        <w:r>
          <w:rPr>
            <w:noProof/>
            <w:webHidden/>
          </w:rPr>
          <w:fldChar w:fldCharType="begin"/>
        </w:r>
        <w:r>
          <w:rPr>
            <w:noProof/>
            <w:webHidden/>
          </w:rPr>
          <w:instrText xml:space="preserve"> PAGEREF _Toc142425754 \h </w:instrText>
        </w:r>
        <w:r>
          <w:rPr>
            <w:noProof/>
            <w:webHidden/>
          </w:rPr>
        </w:r>
        <w:r>
          <w:rPr>
            <w:noProof/>
            <w:webHidden/>
          </w:rPr>
          <w:fldChar w:fldCharType="separate"/>
        </w:r>
        <w:r>
          <w:rPr>
            <w:noProof/>
            <w:webHidden/>
          </w:rPr>
          <w:t>8</w:t>
        </w:r>
        <w:r>
          <w:rPr>
            <w:noProof/>
            <w:webHidden/>
          </w:rPr>
          <w:fldChar w:fldCharType="end"/>
        </w:r>
      </w:hyperlink>
    </w:p>
    <w:p w14:paraId="78112CF9" w14:textId="580DE490"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55" w:history="1">
        <w:r w:rsidRPr="0036012F">
          <w:rPr>
            <w:rStyle w:val="a3"/>
            <w:noProof/>
          </w:rPr>
          <w:t>0.1</w:t>
        </w:r>
        <w:r>
          <w:rPr>
            <w:rFonts w:asciiTheme="minorHAnsi" w:eastAsiaTheme="minorEastAsia" w:hAnsiTheme="minorHAnsi" w:cstheme="minorBidi"/>
            <w:smallCaps w:val="0"/>
            <w:noProof/>
            <w:sz w:val="21"/>
            <w:szCs w:val="24"/>
            <w14:ligatures w14:val="standardContextual"/>
          </w:rPr>
          <w:tab/>
        </w:r>
        <w:r w:rsidRPr="0036012F">
          <w:rPr>
            <w:rStyle w:val="a3"/>
            <w:noProof/>
          </w:rPr>
          <w:t>目的</w:t>
        </w:r>
        <w:r>
          <w:rPr>
            <w:noProof/>
            <w:webHidden/>
          </w:rPr>
          <w:tab/>
        </w:r>
        <w:r>
          <w:rPr>
            <w:noProof/>
            <w:webHidden/>
          </w:rPr>
          <w:fldChar w:fldCharType="begin"/>
        </w:r>
        <w:r>
          <w:rPr>
            <w:noProof/>
            <w:webHidden/>
          </w:rPr>
          <w:instrText xml:space="preserve"> PAGEREF _Toc142425755 \h </w:instrText>
        </w:r>
        <w:r>
          <w:rPr>
            <w:noProof/>
            <w:webHidden/>
          </w:rPr>
        </w:r>
        <w:r>
          <w:rPr>
            <w:noProof/>
            <w:webHidden/>
          </w:rPr>
          <w:fldChar w:fldCharType="separate"/>
        </w:r>
        <w:r>
          <w:rPr>
            <w:noProof/>
            <w:webHidden/>
          </w:rPr>
          <w:t>8</w:t>
        </w:r>
        <w:r>
          <w:rPr>
            <w:noProof/>
            <w:webHidden/>
          </w:rPr>
          <w:fldChar w:fldCharType="end"/>
        </w:r>
      </w:hyperlink>
    </w:p>
    <w:p w14:paraId="45F751AE" w14:textId="1886FA6F"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56" w:history="1">
        <w:r w:rsidRPr="0036012F">
          <w:rPr>
            <w:rStyle w:val="a3"/>
            <w:noProof/>
          </w:rPr>
          <w:t>0.2</w:t>
        </w:r>
        <w:r>
          <w:rPr>
            <w:rFonts w:asciiTheme="minorHAnsi" w:eastAsiaTheme="minorEastAsia" w:hAnsiTheme="minorHAnsi" w:cstheme="minorBidi"/>
            <w:smallCaps w:val="0"/>
            <w:noProof/>
            <w:sz w:val="21"/>
            <w:szCs w:val="24"/>
            <w14:ligatures w14:val="standardContextual"/>
          </w:rPr>
          <w:tab/>
        </w:r>
        <w:r w:rsidRPr="0036012F">
          <w:rPr>
            <w:rStyle w:val="a3"/>
            <w:noProof/>
          </w:rPr>
          <w:t>文档范围</w:t>
        </w:r>
        <w:r>
          <w:rPr>
            <w:noProof/>
            <w:webHidden/>
          </w:rPr>
          <w:tab/>
        </w:r>
        <w:r>
          <w:rPr>
            <w:noProof/>
            <w:webHidden/>
          </w:rPr>
          <w:fldChar w:fldCharType="begin"/>
        </w:r>
        <w:r>
          <w:rPr>
            <w:noProof/>
            <w:webHidden/>
          </w:rPr>
          <w:instrText xml:space="preserve"> PAGEREF _Toc142425756 \h </w:instrText>
        </w:r>
        <w:r>
          <w:rPr>
            <w:noProof/>
            <w:webHidden/>
          </w:rPr>
        </w:r>
        <w:r>
          <w:rPr>
            <w:noProof/>
            <w:webHidden/>
          </w:rPr>
          <w:fldChar w:fldCharType="separate"/>
        </w:r>
        <w:r>
          <w:rPr>
            <w:noProof/>
            <w:webHidden/>
          </w:rPr>
          <w:t>8</w:t>
        </w:r>
        <w:r>
          <w:rPr>
            <w:noProof/>
            <w:webHidden/>
          </w:rPr>
          <w:fldChar w:fldCharType="end"/>
        </w:r>
      </w:hyperlink>
    </w:p>
    <w:p w14:paraId="3C055867" w14:textId="5A392A68"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57" w:history="1">
        <w:r w:rsidRPr="0036012F">
          <w:rPr>
            <w:rStyle w:val="a3"/>
            <w:noProof/>
          </w:rPr>
          <w:t>0.3</w:t>
        </w:r>
        <w:r>
          <w:rPr>
            <w:rFonts w:asciiTheme="minorHAnsi" w:eastAsiaTheme="minorEastAsia" w:hAnsiTheme="minorHAnsi" w:cstheme="minorBidi"/>
            <w:smallCaps w:val="0"/>
            <w:noProof/>
            <w:sz w:val="21"/>
            <w:szCs w:val="24"/>
            <w14:ligatures w14:val="standardContextual"/>
          </w:rPr>
          <w:tab/>
        </w:r>
        <w:r w:rsidRPr="0036012F">
          <w:rPr>
            <w:rStyle w:val="a3"/>
            <w:noProof/>
          </w:rPr>
          <w:t>文档上下文</w:t>
        </w:r>
        <w:r>
          <w:rPr>
            <w:noProof/>
            <w:webHidden/>
          </w:rPr>
          <w:tab/>
        </w:r>
        <w:r>
          <w:rPr>
            <w:noProof/>
            <w:webHidden/>
          </w:rPr>
          <w:fldChar w:fldCharType="begin"/>
        </w:r>
        <w:r>
          <w:rPr>
            <w:noProof/>
            <w:webHidden/>
          </w:rPr>
          <w:instrText xml:space="preserve"> PAGEREF _Toc142425757 \h </w:instrText>
        </w:r>
        <w:r>
          <w:rPr>
            <w:noProof/>
            <w:webHidden/>
          </w:rPr>
        </w:r>
        <w:r>
          <w:rPr>
            <w:noProof/>
            <w:webHidden/>
          </w:rPr>
          <w:fldChar w:fldCharType="separate"/>
        </w:r>
        <w:r>
          <w:rPr>
            <w:noProof/>
            <w:webHidden/>
          </w:rPr>
          <w:t>8</w:t>
        </w:r>
        <w:r>
          <w:rPr>
            <w:noProof/>
            <w:webHidden/>
          </w:rPr>
          <w:fldChar w:fldCharType="end"/>
        </w:r>
      </w:hyperlink>
    </w:p>
    <w:p w14:paraId="341D393E" w14:textId="74980779"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58" w:history="1">
        <w:r w:rsidRPr="0036012F">
          <w:rPr>
            <w:rStyle w:val="a3"/>
            <w:noProof/>
          </w:rPr>
          <w:t>0.4</w:t>
        </w:r>
        <w:r>
          <w:rPr>
            <w:rFonts w:asciiTheme="minorHAnsi" w:eastAsiaTheme="minorEastAsia" w:hAnsiTheme="minorHAnsi" w:cstheme="minorBidi"/>
            <w:smallCaps w:val="0"/>
            <w:noProof/>
            <w:sz w:val="21"/>
            <w:szCs w:val="24"/>
            <w14:ligatures w14:val="standardContextual"/>
          </w:rPr>
          <w:tab/>
        </w:r>
        <w:r w:rsidRPr="0036012F">
          <w:rPr>
            <w:rStyle w:val="a3"/>
            <w:noProof/>
          </w:rPr>
          <w:t>预期读者对象</w:t>
        </w:r>
        <w:r>
          <w:rPr>
            <w:noProof/>
            <w:webHidden/>
          </w:rPr>
          <w:tab/>
        </w:r>
        <w:r>
          <w:rPr>
            <w:noProof/>
            <w:webHidden/>
          </w:rPr>
          <w:fldChar w:fldCharType="begin"/>
        </w:r>
        <w:r>
          <w:rPr>
            <w:noProof/>
            <w:webHidden/>
          </w:rPr>
          <w:instrText xml:space="preserve"> PAGEREF _Toc142425758 \h </w:instrText>
        </w:r>
        <w:r>
          <w:rPr>
            <w:noProof/>
            <w:webHidden/>
          </w:rPr>
        </w:r>
        <w:r>
          <w:rPr>
            <w:noProof/>
            <w:webHidden/>
          </w:rPr>
          <w:fldChar w:fldCharType="separate"/>
        </w:r>
        <w:r>
          <w:rPr>
            <w:noProof/>
            <w:webHidden/>
          </w:rPr>
          <w:t>8</w:t>
        </w:r>
        <w:r>
          <w:rPr>
            <w:noProof/>
            <w:webHidden/>
          </w:rPr>
          <w:fldChar w:fldCharType="end"/>
        </w:r>
      </w:hyperlink>
    </w:p>
    <w:p w14:paraId="6029C07C" w14:textId="15157AB8"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59" w:history="1">
        <w:r w:rsidRPr="0036012F">
          <w:rPr>
            <w:rStyle w:val="a3"/>
            <w:noProof/>
          </w:rPr>
          <w:t>0.5</w:t>
        </w:r>
        <w:r>
          <w:rPr>
            <w:rFonts w:asciiTheme="minorHAnsi" w:eastAsiaTheme="minorEastAsia" w:hAnsiTheme="minorHAnsi" w:cstheme="minorBidi"/>
            <w:smallCaps w:val="0"/>
            <w:noProof/>
            <w:sz w:val="21"/>
            <w:szCs w:val="24"/>
            <w14:ligatures w14:val="standardContextual"/>
          </w:rPr>
          <w:tab/>
        </w:r>
        <w:r w:rsidRPr="0036012F">
          <w:rPr>
            <w:rStyle w:val="a3"/>
            <w:noProof/>
          </w:rPr>
          <w:t>约定</w:t>
        </w:r>
        <w:r>
          <w:rPr>
            <w:noProof/>
            <w:webHidden/>
          </w:rPr>
          <w:tab/>
        </w:r>
        <w:r>
          <w:rPr>
            <w:noProof/>
            <w:webHidden/>
          </w:rPr>
          <w:fldChar w:fldCharType="begin"/>
        </w:r>
        <w:r>
          <w:rPr>
            <w:noProof/>
            <w:webHidden/>
          </w:rPr>
          <w:instrText xml:space="preserve"> PAGEREF _Toc142425759 \h </w:instrText>
        </w:r>
        <w:r>
          <w:rPr>
            <w:noProof/>
            <w:webHidden/>
          </w:rPr>
        </w:r>
        <w:r>
          <w:rPr>
            <w:noProof/>
            <w:webHidden/>
          </w:rPr>
          <w:fldChar w:fldCharType="separate"/>
        </w:r>
        <w:r>
          <w:rPr>
            <w:noProof/>
            <w:webHidden/>
          </w:rPr>
          <w:t>9</w:t>
        </w:r>
        <w:r>
          <w:rPr>
            <w:noProof/>
            <w:webHidden/>
          </w:rPr>
          <w:fldChar w:fldCharType="end"/>
        </w:r>
      </w:hyperlink>
    </w:p>
    <w:p w14:paraId="3CCA4165" w14:textId="1A18BD25"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60" w:history="1">
        <w:r w:rsidRPr="0036012F">
          <w:rPr>
            <w:rStyle w:val="a3"/>
            <w:noProof/>
          </w:rPr>
          <w:t>0.6</w:t>
        </w:r>
        <w:r>
          <w:rPr>
            <w:rFonts w:asciiTheme="minorHAnsi" w:eastAsiaTheme="minorEastAsia" w:hAnsiTheme="minorHAnsi" w:cstheme="minorBidi"/>
            <w:smallCaps w:val="0"/>
            <w:noProof/>
            <w:sz w:val="21"/>
            <w:szCs w:val="24"/>
            <w14:ligatures w14:val="standardContextual"/>
          </w:rPr>
          <w:tab/>
        </w:r>
        <w:r w:rsidRPr="0036012F">
          <w:rPr>
            <w:rStyle w:val="a3"/>
            <w:noProof/>
          </w:rPr>
          <w:t>术语与缩写解释</w:t>
        </w:r>
        <w:r>
          <w:rPr>
            <w:noProof/>
            <w:webHidden/>
          </w:rPr>
          <w:tab/>
        </w:r>
        <w:r>
          <w:rPr>
            <w:noProof/>
            <w:webHidden/>
          </w:rPr>
          <w:fldChar w:fldCharType="begin"/>
        </w:r>
        <w:r>
          <w:rPr>
            <w:noProof/>
            <w:webHidden/>
          </w:rPr>
          <w:instrText xml:space="preserve"> PAGEREF _Toc142425760 \h </w:instrText>
        </w:r>
        <w:r>
          <w:rPr>
            <w:noProof/>
            <w:webHidden/>
          </w:rPr>
        </w:r>
        <w:r>
          <w:rPr>
            <w:noProof/>
            <w:webHidden/>
          </w:rPr>
          <w:fldChar w:fldCharType="separate"/>
        </w:r>
        <w:r>
          <w:rPr>
            <w:noProof/>
            <w:webHidden/>
          </w:rPr>
          <w:t>9</w:t>
        </w:r>
        <w:r>
          <w:rPr>
            <w:noProof/>
            <w:webHidden/>
          </w:rPr>
          <w:fldChar w:fldCharType="end"/>
        </w:r>
      </w:hyperlink>
    </w:p>
    <w:p w14:paraId="363B8C32" w14:textId="53DFBBBA"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61" w:history="1">
        <w:r w:rsidRPr="0036012F">
          <w:rPr>
            <w:rStyle w:val="a3"/>
            <w:noProof/>
          </w:rPr>
          <w:t>0.7</w:t>
        </w:r>
        <w:r>
          <w:rPr>
            <w:rFonts w:asciiTheme="minorHAnsi" w:eastAsiaTheme="minorEastAsia" w:hAnsiTheme="minorHAnsi" w:cstheme="minorBidi"/>
            <w:smallCaps w:val="0"/>
            <w:noProof/>
            <w:sz w:val="21"/>
            <w:szCs w:val="24"/>
            <w14:ligatures w14:val="standardContextual"/>
          </w:rPr>
          <w:tab/>
        </w:r>
        <w:r w:rsidRPr="0036012F">
          <w:rPr>
            <w:rStyle w:val="a3"/>
            <w:noProof/>
          </w:rPr>
          <w:t>参考文档</w:t>
        </w:r>
        <w:r>
          <w:rPr>
            <w:noProof/>
            <w:webHidden/>
          </w:rPr>
          <w:tab/>
        </w:r>
        <w:r>
          <w:rPr>
            <w:noProof/>
            <w:webHidden/>
          </w:rPr>
          <w:fldChar w:fldCharType="begin"/>
        </w:r>
        <w:r>
          <w:rPr>
            <w:noProof/>
            <w:webHidden/>
          </w:rPr>
          <w:instrText xml:space="preserve"> PAGEREF _Toc142425761 \h </w:instrText>
        </w:r>
        <w:r>
          <w:rPr>
            <w:noProof/>
            <w:webHidden/>
          </w:rPr>
        </w:r>
        <w:r>
          <w:rPr>
            <w:noProof/>
            <w:webHidden/>
          </w:rPr>
          <w:fldChar w:fldCharType="separate"/>
        </w:r>
        <w:r>
          <w:rPr>
            <w:noProof/>
            <w:webHidden/>
          </w:rPr>
          <w:t>10</w:t>
        </w:r>
        <w:r>
          <w:rPr>
            <w:noProof/>
            <w:webHidden/>
          </w:rPr>
          <w:fldChar w:fldCharType="end"/>
        </w:r>
      </w:hyperlink>
    </w:p>
    <w:p w14:paraId="257E1F1A" w14:textId="595AD0EA" w:rsidR="006D522B" w:rsidRDefault="006D522B">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425762" w:history="1">
        <w:r w:rsidRPr="0036012F">
          <w:rPr>
            <w:rStyle w:val="a3"/>
            <w:rFonts w:ascii="Arial" w:hAnsi="Arial" w:cs="Arial"/>
            <w:noProof/>
          </w:rPr>
          <w:t>1</w:t>
        </w:r>
        <w:r>
          <w:rPr>
            <w:rFonts w:asciiTheme="minorHAnsi" w:eastAsiaTheme="minorEastAsia" w:hAnsiTheme="minorHAnsi" w:cstheme="minorBidi"/>
            <w:b w:val="0"/>
            <w:bCs w:val="0"/>
            <w:caps w:val="0"/>
            <w:noProof/>
            <w:sz w:val="21"/>
            <w:szCs w:val="24"/>
            <w14:ligatures w14:val="standardContextual"/>
          </w:rPr>
          <w:tab/>
        </w:r>
        <w:r w:rsidRPr="0036012F">
          <w:rPr>
            <w:rStyle w:val="a3"/>
            <w:rFonts w:ascii="Arial"/>
            <w:noProof/>
          </w:rPr>
          <w:t>总体概述</w:t>
        </w:r>
        <w:r>
          <w:rPr>
            <w:noProof/>
            <w:webHidden/>
          </w:rPr>
          <w:tab/>
        </w:r>
        <w:r>
          <w:rPr>
            <w:noProof/>
            <w:webHidden/>
          </w:rPr>
          <w:fldChar w:fldCharType="begin"/>
        </w:r>
        <w:r>
          <w:rPr>
            <w:noProof/>
            <w:webHidden/>
          </w:rPr>
          <w:instrText xml:space="preserve"> PAGEREF _Toc142425762 \h </w:instrText>
        </w:r>
        <w:r>
          <w:rPr>
            <w:noProof/>
            <w:webHidden/>
          </w:rPr>
        </w:r>
        <w:r>
          <w:rPr>
            <w:noProof/>
            <w:webHidden/>
          </w:rPr>
          <w:fldChar w:fldCharType="separate"/>
        </w:r>
        <w:r>
          <w:rPr>
            <w:noProof/>
            <w:webHidden/>
          </w:rPr>
          <w:t>10</w:t>
        </w:r>
        <w:r>
          <w:rPr>
            <w:noProof/>
            <w:webHidden/>
          </w:rPr>
          <w:fldChar w:fldCharType="end"/>
        </w:r>
      </w:hyperlink>
    </w:p>
    <w:p w14:paraId="727BE01D" w14:textId="3DDBE831"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63" w:history="1">
        <w:r w:rsidRPr="0036012F">
          <w:rPr>
            <w:rStyle w:val="a3"/>
            <w:noProof/>
          </w:rPr>
          <w:t>1.1</w:t>
        </w:r>
        <w:r>
          <w:rPr>
            <w:rFonts w:asciiTheme="minorHAnsi" w:eastAsiaTheme="minorEastAsia" w:hAnsiTheme="minorHAnsi" w:cstheme="minorBidi"/>
            <w:smallCaps w:val="0"/>
            <w:noProof/>
            <w:sz w:val="21"/>
            <w:szCs w:val="24"/>
            <w14:ligatures w14:val="standardContextual"/>
          </w:rPr>
          <w:tab/>
        </w:r>
        <w:r w:rsidRPr="0036012F">
          <w:rPr>
            <w:rStyle w:val="a3"/>
            <w:noProof/>
          </w:rPr>
          <w:t>产品定义</w:t>
        </w:r>
        <w:r>
          <w:rPr>
            <w:noProof/>
            <w:webHidden/>
          </w:rPr>
          <w:tab/>
        </w:r>
        <w:r>
          <w:rPr>
            <w:noProof/>
            <w:webHidden/>
          </w:rPr>
          <w:fldChar w:fldCharType="begin"/>
        </w:r>
        <w:r>
          <w:rPr>
            <w:noProof/>
            <w:webHidden/>
          </w:rPr>
          <w:instrText xml:space="preserve"> PAGEREF _Toc142425763 \h </w:instrText>
        </w:r>
        <w:r>
          <w:rPr>
            <w:noProof/>
            <w:webHidden/>
          </w:rPr>
        </w:r>
        <w:r>
          <w:rPr>
            <w:noProof/>
            <w:webHidden/>
          </w:rPr>
          <w:fldChar w:fldCharType="separate"/>
        </w:r>
        <w:r>
          <w:rPr>
            <w:noProof/>
            <w:webHidden/>
          </w:rPr>
          <w:t>10</w:t>
        </w:r>
        <w:r>
          <w:rPr>
            <w:noProof/>
            <w:webHidden/>
          </w:rPr>
          <w:fldChar w:fldCharType="end"/>
        </w:r>
      </w:hyperlink>
    </w:p>
    <w:p w14:paraId="1551B72B" w14:textId="7F3F2B68"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64" w:history="1">
        <w:r w:rsidRPr="0036012F">
          <w:rPr>
            <w:rStyle w:val="a3"/>
            <w:noProof/>
          </w:rPr>
          <w:t>1.2</w:t>
        </w:r>
        <w:r>
          <w:rPr>
            <w:rFonts w:asciiTheme="minorHAnsi" w:eastAsiaTheme="minorEastAsia" w:hAnsiTheme="minorHAnsi" w:cstheme="minorBidi"/>
            <w:smallCaps w:val="0"/>
            <w:noProof/>
            <w:sz w:val="21"/>
            <w:szCs w:val="24"/>
            <w14:ligatures w14:val="standardContextual"/>
          </w:rPr>
          <w:tab/>
        </w:r>
        <w:r w:rsidRPr="0036012F">
          <w:rPr>
            <w:rStyle w:val="a3"/>
            <w:noProof/>
          </w:rPr>
          <w:t>上下文环境</w:t>
        </w:r>
        <w:r>
          <w:rPr>
            <w:noProof/>
            <w:webHidden/>
          </w:rPr>
          <w:tab/>
        </w:r>
        <w:r>
          <w:rPr>
            <w:noProof/>
            <w:webHidden/>
          </w:rPr>
          <w:fldChar w:fldCharType="begin"/>
        </w:r>
        <w:r>
          <w:rPr>
            <w:noProof/>
            <w:webHidden/>
          </w:rPr>
          <w:instrText xml:space="preserve"> PAGEREF _Toc142425764 \h </w:instrText>
        </w:r>
        <w:r>
          <w:rPr>
            <w:noProof/>
            <w:webHidden/>
          </w:rPr>
        </w:r>
        <w:r>
          <w:rPr>
            <w:noProof/>
            <w:webHidden/>
          </w:rPr>
          <w:fldChar w:fldCharType="separate"/>
        </w:r>
        <w:r>
          <w:rPr>
            <w:noProof/>
            <w:webHidden/>
          </w:rPr>
          <w:t>11</w:t>
        </w:r>
        <w:r>
          <w:rPr>
            <w:noProof/>
            <w:webHidden/>
          </w:rPr>
          <w:fldChar w:fldCharType="end"/>
        </w:r>
      </w:hyperlink>
    </w:p>
    <w:p w14:paraId="7AEC9F0B" w14:textId="2EFE76C0"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65" w:history="1">
        <w:r w:rsidRPr="0036012F">
          <w:rPr>
            <w:rStyle w:val="a3"/>
            <w:noProof/>
          </w:rPr>
          <w:t>1.3</w:t>
        </w:r>
        <w:r>
          <w:rPr>
            <w:rFonts w:asciiTheme="minorHAnsi" w:eastAsiaTheme="minorEastAsia" w:hAnsiTheme="minorHAnsi" w:cstheme="minorBidi"/>
            <w:smallCaps w:val="0"/>
            <w:noProof/>
            <w:sz w:val="21"/>
            <w:szCs w:val="24"/>
            <w14:ligatures w14:val="standardContextual"/>
          </w:rPr>
          <w:tab/>
        </w:r>
        <w:r w:rsidRPr="0036012F">
          <w:rPr>
            <w:rStyle w:val="a3"/>
            <w:noProof/>
          </w:rPr>
          <w:t>设计约束</w:t>
        </w:r>
        <w:r>
          <w:rPr>
            <w:noProof/>
            <w:webHidden/>
          </w:rPr>
          <w:tab/>
        </w:r>
        <w:r>
          <w:rPr>
            <w:noProof/>
            <w:webHidden/>
          </w:rPr>
          <w:fldChar w:fldCharType="begin"/>
        </w:r>
        <w:r>
          <w:rPr>
            <w:noProof/>
            <w:webHidden/>
          </w:rPr>
          <w:instrText xml:space="preserve"> PAGEREF _Toc142425765 \h </w:instrText>
        </w:r>
        <w:r>
          <w:rPr>
            <w:noProof/>
            <w:webHidden/>
          </w:rPr>
        </w:r>
        <w:r>
          <w:rPr>
            <w:noProof/>
            <w:webHidden/>
          </w:rPr>
          <w:fldChar w:fldCharType="separate"/>
        </w:r>
        <w:r>
          <w:rPr>
            <w:noProof/>
            <w:webHidden/>
          </w:rPr>
          <w:t>12</w:t>
        </w:r>
        <w:r>
          <w:rPr>
            <w:noProof/>
            <w:webHidden/>
          </w:rPr>
          <w:fldChar w:fldCharType="end"/>
        </w:r>
      </w:hyperlink>
    </w:p>
    <w:p w14:paraId="629E7290" w14:textId="5A8B132D" w:rsidR="006D522B" w:rsidRDefault="006D522B">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425766" w:history="1">
        <w:r w:rsidRPr="0036012F">
          <w:rPr>
            <w:rStyle w:val="a3"/>
            <w:rFonts w:ascii="Arial" w:hAnsi="Arial" w:cs="Arial"/>
            <w:noProof/>
          </w:rPr>
          <w:t>2</w:t>
        </w:r>
        <w:r>
          <w:rPr>
            <w:rFonts w:asciiTheme="minorHAnsi" w:eastAsiaTheme="minorEastAsia" w:hAnsiTheme="minorHAnsi" w:cstheme="minorBidi"/>
            <w:b w:val="0"/>
            <w:bCs w:val="0"/>
            <w:caps w:val="0"/>
            <w:noProof/>
            <w:sz w:val="21"/>
            <w:szCs w:val="24"/>
            <w14:ligatures w14:val="standardContextual"/>
          </w:rPr>
          <w:tab/>
        </w:r>
        <w:r w:rsidRPr="0036012F">
          <w:rPr>
            <w:rStyle w:val="a3"/>
            <w:rFonts w:ascii="Arial"/>
            <w:noProof/>
          </w:rPr>
          <w:t>典型场景</w:t>
        </w:r>
        <w:r>
          <w:rPr>
            <w:noProof/>
            <w:webHidden/>
          </w:rPr>
          <w:tab/>
        </w:r>
        <w:r>
          <w:rPr>
            <w:noProof/>
            <w:webHidden/>
          </w:rPr>
          <w:fldChar w:fldCharType="begin"/>
        </w:r>
        <w:r>
          <w:rPr>
            <w:noProof/>
            <w:webHidden/>
          </w:rPr>
          <w:instrText xml:space="preserve"> PAGEREF _Toc142425766 \h </w:instrText>
        </w:r>
        <w:r>
          <w:rPr>
            <w:noProof/>
            <w:webHidden/>
          </w:rPr>
        </w:r>
        <w:r>
          <w:rPr>
            <w:noProof/>
            <w:webHidden/>
          </w:rPr>
          <w:fldChar w:fldCharType="separate"/>
        </w:r>
        <w:r>
          <w:rPr>
            <w:noProof/>
            <w:webHidden/>
          </w:rPr>
          <w:t>13</w:t>
        </w:r>
        <w:r>
          <w:rPr>
            <w:noProof/>
            <w:webHidden/>
          </w:rPr>
          <w:fldChar w:fldCharType="end"/>
        </w:r>
      </w:hyperlink>
    </w:p>
    <w:p w14:paraId="739DEB08" w14:textId="3D33E529"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67" w:history="1">
        <w:r w:rsidRPr="0036012F">
          <w:rPr>
            <w:rStyle w:val="a3"/>
            <w:noProof/>
          </w:rPr>
          <w:t>2.1</w:t>
        </w:r>
        <w:r>
          <w:rPr>
            <w:rFonts w:asciiTheme="minorHAnsi" w:eastAsiaTheme="minorEastAsia" w:hAnsiTheme="minorHAnsi" w:cstheme="minorBidi"/>
            <w:smallCaps w:val="0"/>
            <w:noProof/>
            <w:sz w:val="21"/>
            <w:szCs w:val="24"/>
            <w14:ligatures w14:val="standardContextual"/>
          </w:rPr>
          <w:tab/>
        </w:r>
        <w:r w:rsidRPr="0036012F">
          <w:rPr>
            <w:rStyle w:val="a3"/>
            <w:noProof/>
          </w:rPr>
          <w:t>场景</w:t>
        </w:r>
        <w:r w:rsidRPr="0036012F">
          <w:rPr>
            <w:rStyle w:val="a3"/>
            <w:noProof/>
          </w:rPr>
          <w:t>1</w:t>
        </w:r>
        <w:r w:rsidRPr="0036012F">
          <w:rPr>
            <w:rStyle w:val="a3"/>
            <w:noProof/>
          </w:rPr>
          <w:t>：</w:t>
        </w:r>
        <w:r w:rsidRPr="0036012F">
          <w:rPr>
            <w:rStyle w:val="a3"/>
            <w:noProof/>
          </w:rPr>
          <w:t>APS</w:t>
        </w:r>
        <w:r w:rsidRPr="0036012F">
          <w:rPr>
            <w:rStyle w:val="a3"/>
            <w:noProof/>
          </w:rPr>
          <w:t>与</w:t>
        </w:r>
        <w:r w:rsidRPr="0036012F">
          <w:rPr>
            <w:rStyle w:val="a3"/>
            <w:noProof/>
          </w:rPr>
          <w:t>ERP</w:t>
        </w:r>
        <w:r w:rsidRPr="0036012F">
          <w:rPr>
            <w:rStyle w:val="a3"/>
            <w:noProof/>
          </w:rPr>
          <w:t>交互</w:t>
        </w:r>
        <w:r>
          <w:rPr>
            <w:noProof/>
            <w:webHidden/>
          </w:rPr>
          <w:tab/>
        </w:r>
        <w:r>
          <w:rPr>
            <w:noProof/>
            <w:webHidden/>
          </w:rPr>
          <w:fldChar w:fldCharType="begin"/>
        </w:r>
        <w:r>
          <w:rPr>
            <w:noProof/>
            <w:webHidden/>
          </w:rPr>
          <w:instrText xml:space="preserve"> PAGEREF _Toc142425767 \h </w:instrText>
        </w:r>
        <w:r>
          <w:rPr>
            <w:noProof/>
            <w:webHidden/>
          </w:rPr>
        </w:r>
        <w:r>
          <w:rPr>
            <w:noProof/>
            <w:webHidden/>
          </w:rPr>
          <w:fldChar w:fldCharType="separate"/>
        </w:r>
        <w:r>
          <w:rPr>
            <w:noProof/>
            <w:webHidden/>
          </w:rPr>
          <w:t>13</w:t>
        </w:r>
        <w:r>
          <w:rPr>
            <w:noProof/>
            <w:webHidden/>
          </w:rPr>
          <w:fldChar w:fldCharType="end"/>
        </w:r>
      </w:hyperlink>
    </w:p>
    <w:p w14:paraId="0C4E8141" w14:textId="14D32869"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68" w:history="1">
        <w:r w:rsidRPr="0036012F">
          <w:rPr>
            <w:rStyle w:val="a3"/>
            <w:noProof/>
          </w:rPr>
          <w:t>2.2</w:t>
        </w:r>
        <w:r>
          <w:rPr>
            <w:rFonts w:asciiTheme="minorHAnsi" w:eastAsiaTheme="minorEastAsia" w:hAnsiTheme="minorHAnsi" w:cstheme="minorBidi"/>
            <w:smallCaps w:val="0"/>
            <w:noProof/>
            <w:sz w:val="21"/>
            <w:szCs w:val="24"/>
            <w14:ligatures w14:val="standardContextual"/>
          </w:rPr>
          <w:tab/>
        </w:r>
        <w:r w:rsidRPr="0036012F">
          <w:rPr>
            <w:rStyle w:val="a3"/>
            <w:noProof/>
          </w:rPr>
          <w:t>场景</w:t>
        </w:r>
        <w:r w:rsidRPr="0036012F">
          <w:rPr>
            <w:rStyle w:val="a3"/>
            <w:noProof/>
          </w:rPr>
          <w:t>2</w:t>
        </w:r>
        <w:r w:rsidRPr="0036012F">
          <w:rPr>
            <w:rStyle w:val="a3"/>
            <w:noProof/>
          </w:rPr>
          <w:t>：工艺路线变更</w:t>
        </w:r>
        <w:r>
          <w:rPr>
            <w:noProof/>
            <w:webHidden/>
          </w:rPr>
          <w:tab/>
        </w:r>
        <w:r>
          <w:rPr>
            <w:noProof/>
            <w:webHidden/>
          </w:rPr>
          <w:fldChar w:fldCharType="begin"/>
        </w:r>
        <w:r>
          <w:rPr>
            <w:noProof/>
            <w:webHidden/>
          </w:rPr>
          <w:instrText xml:space="preserve"> PAGEREF _Toc142425768 \h </w:instrText>
        </w:r>
        <w:r>
          <w:rPr>
            <w:noProof/>
            <w:webHidden/>
          </w:rPr>
        </w:r>
        <w:r>
          <w:rPr>
            <w:noProof/>
            <w:webHidden/>
          </w:rPr>
          <w:fldChar w:fldCharType="separate"/>
        </w:r>
        <w:r>
          <w:rPr>
            <w:noProof/>
            <w:webHidden/>
          </w:rPr>
          <w:t>15</w:t>
        </w:r>
        <w:r>
          <w:rPr>
            <w:noProof/>
            <w:webHidden/>
          </w:rPr>
          <w:fldChar w:fldCharType="end"/>
        </w:r>
      </w:hyperlink>
    </w:p>
    <w:p w14:paraId="3AC14AF1" w14:textId="5714E749" w:rsidR="006D522B" w:rsidRDefault="006D522B">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425769" w:history="1">
        <w:r w:rsidRPr="0036012F">
          <w:rPr>
            <w:rStyle w:val="a3"/>
            <w:rFonts w:ascii="Arial" w:hAnsi="Arial" w:cs="Arial"/>
            <w:noProof/>
          </w:rPr>
          <w:t>3</w:t>
        </w:r>
        <w:r>
          <w:rPr>
            <w:rFonts w:asciiTheme="minorHAnsi" w:eastAsiaTheme="minorEastAsia" w:hAnsiTheme="minorHAnsi" w:cstheme="minorBidi"/>
            <w:b w:val="0"/>
            <w:bCs w:val="0"/>
            <w:caps w:val="0"/>
            <w:noProof/>
            <w:sz w:val="21"/>
            <w:szCs w:val="24"/>
            <w14:ligatures w14:val="standardContextual"/>
          </w:rPr>
          <w:tab/>
        </w:r>
        <w:r w:rsidRPr="0036012F">
          <w:rPr>
            <w:rStyle w:val="a3"/>
            <w:rFonts w:ascii="Arial"/>
            <w:noProof/>
          </w:rPr>
          <w:t>接口需求</w:t>
        </w:r>
        <w:r>
          <w:rPr>
            <w:noProof/>
            <w:webHidden/>
          </w:rPr>
          <w:tab/>
        </w:r>
        <w:r>
          <w:rPr>
            <w:noProof/>
            <w:webHidden/>
          </w:rPr>
          <w:fldChar w:fldCharType="begin"/>
        </w:r>
        <w:r>
          <w:rPr>
            <w:noProof/>
            <w:webHidden/>
          </w:rPr>
          <w:instrText xml:space="preserve"> PAGEREF _Toc142425769 \h </w:instrText>
        </w:r>
        <w:r>
          <w:rPr>
            <w:noProof/>
            <w:webHidden/>
          </w:rPr>
        </w:r>
        <w:r>
          <w:rPr>
            <w:noProof/>
            <w:webHidden/>
          </w:rPr>
          <w:fldChar w:fldCharType="separate"/>
        </w:r>
        <w:r>
          <w:rPr>
            <w:noProof/>
            <w:webHidden/>
          </w:rPr>
          <w:t>17</w:t>
        </w:r>
        <w:r>
          <w:rPr>
            <w:noProof/>
            <w:webHidden/>
          </w:rPr>
          <w:fldChar w:fldCharType="end"/>
        </w:r>
      </w:hyperlink>
    </w:p>
    <w:p w14:paraId="2464DF76" w14:textId="7EB4EAE0"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70" w:history="1">
        <w:r w:rsidRPr="0036012F">
          <w:rPr>
            <w:rStyle w:val="a3"/>
            <w:noProof/>
          </w:rPr>
          <w:t>3.1</w:t>
        </w:r>
        <w:r>
          <w:rPr>
            <w:rFonts w:asciiTheme="minorHAnsi" w:eastAsiaTheme="minorEastAsia" w:hAnsiTheme="minorHAnsi" w:cstheme="minorBidi"/>
            <w:smallCaps w:val="0"/>
            <w:noProof/>
            <w:sz w:val="21"/>
            <w:szCs w:val="24"/>
            <w14:ligatures w14:val="standardContextual"/>
          </w:rPr>
          <w:tab/>
        </w:r>
        <w:r w:rsidRPr="0036012F">
          <w:rPr>
            <w:rStyle w:val="a3"/>
            <w:noProof/>
          </w:rPr>
          <w:t>人机接口</w:t>
        </w:r>
        <w:r>
          <w:rPr>
            <w:noProof/>
            <w:webHidden/>
          </w:rPr>
          <w:tab/>
        </w:r>
        <w:r>
          <w:rPr>
            <w:noProof/>
            <w:webHidden/>
          </w:rPr>
          <w:fldChar w:fldCharType="begin"/>
        </w:r>
        <w:r>
          <w:rPr>
            <w:noProof/>
            <w:webHidden/>
          </w:rPr>
          <w:instrText xml:space="preserve"> PAGEREF _Toc142425770 \h </w:instrText>
        </w:r>
        <w:r>
          <w:rPr>
            <w:noProof/>
            <w:webHidden/>
          </w:rPr>
        </w:r>
        <w:r>
          <w:rPr>
            <w:noProof/>
            <w:webHidden/>
          </w:rPr>
          <w:fldChar w:fldCharType="separate"/>
        </w:r>
        <w:r>
          <w:rPr>
            <w:noProof/>
            <w:webHidden/>
          </w:rPr>
          <w:t>17</w:t>
        </w:r>
        <w:r>
          <w:rPr>
            <w:noProof/>
            <w:webHidden/>
          </w:rPr>
          <w:fldChar w:fldCharType="end"/>
        </w:r>
      </w:hyperlink>
    </w:p>
    <w:p w14:paraId="4CDD7886" w14:textId="0998EACE"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71" w:history="1">
        <w:r w:rsidRPr="0036012F">
          <w:rPr>
            <w:rStyle w:val="a3"/>
            <w:noProof/>
          </w:rPr>
          <w:t>3.2</w:t>
        </w:r>
        <w:r>
          <w:rPr>
            <w:rFonts w:asciiTheme="minorHAnsi" w:eastAsiaTheme="minorEastAsia" w:hAnsiTheme="minorHAnsi" w:cstheme="minorBidi"/>
            <w:smallCaps w:val="0"/>
            <w:noProof/>
            <w:sz w:val="21"/>
            <w:szCs w:val="24"/>
            <w14:ligatures w14:val="standardContextual"/>
          </w:rPr>
          <w:tab/>
        </w:r>
        <w:r w:rsidRPr="0036012F">
          <w:rPr>
            <w:rStyle w:val="a3"/>
            <w:noProof/>
          </w:rPr>
          <w:t>软件接口（</w:t>
        </w:r>
        <w:r w:rsidRPr="0036012F">
          <w:rPr>
            <w:rStyle w:val="a3"/>
            <w:noProof/>
          </w:rPr>
          <w:t>TBD</w:t>
        </w:r>
        <w:r w:rsidRPr="0036012F">
          <w:rPr>
            <w:rStyle w:val="a3"/>
            <w:noProof/>
          </w:rPr>
          <w:t>）</w:t>
        </w:r>
        <w:r>
          <w:rPr>
            <w:noProof/>
            <w:webHidden/>
          </w:rPr>
          <w:tab/>
        </w:r>
        <w:r>
          <w:rPr>
            <w:noProof/>
            <w:webHidden/>
          </w:rPr>
          <w:fldChar w:fldCharType="begin"/>
        </w:r>
        <w:r>
          <w:rPr>
            <w:noProof/>
            <w:webHidden/>
          </w:rPr>
          <w:instrText xml:space="preserve"> PAGEREF _Toc142425771 \h </w:instrText>
        </w:r>
        <w:r>
          <w:rPr>
            <w:noProof/>
            <w:webHidden/>
          </w:rPr>
        </w:r>
        <w:r>
          <w:rPr>
            <w:noProof/>
            <w:webHidden/>
          </w:rPr>
          <w:fldChar w:fldCharType="separate"/>
        </w:r>
        <w:r>
          <w:rPr>
            <w:noProof/>
            <w:webHidden/>
          </w:rPr>
          <w:t>17</w:t>
        </w:r>
        <w:r>
          <w:rPr>
            <w:noProof/>
            <w:webHidden/>
          </w:rPr>
          <w:fldChar w:fldCharType="end"/>
        </w:r>
      </w:hyperlink>
    </w:p>
    <w:p w14:paraId="67659188" w14:textId="31ED3865" w:rsidR="006D522B" w:rsidRDefault="006D522B">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425772" w:history="1">
        <w:r w:rsidRPr="0036012F">
          <w:rPr>
            <w:rStyle w:val="a3"/>
            <w:rFonts w:ascii="Arial" w:hAnsi="Arial" w:cs="Arial"/>
            <w:noProof/>
          </w:rPr>
          <w:t>4</w:t>
        </w:r>
        <w:r>
          <w:rPr>
            <w:rFonts w:asciiTheme="minorHAnsi" w:eastAsiaTheme="minorEastAsia" w:hAnsiTheme="minorHAnsi" w:cstheme="minorBidi"/>
            <w:b w:val="0"/>
            <w:bCs w:val="0"/>
            <w:caps w:val="0"/>
            <w:noProof/>
            <w:sz w:val="21"/>
            <w:szCs w:val="24"/>
            <w14:ligatures w14:val="standardContextual"/>
          </w:rPr>
          <w:tab/>
        </w:r>
        <w:r w:rsidRPr="0036012F">
          <w:rPr>
            <w:rStyle w:val="a3"/>
            <w:rFonts w:ascii="Arial"/>
            <w:noProof/>
          </w:rPr>
          <w:t>功能需求</w:t>
        </w:r>
        <w:r>
          <w:rPr>
            <w:noProof/>
            <w:webHidden/>
          </w:rPr>
          <w:tab/>
        </w:r>
        <w:r>
          <w:rPr>
            <w:noProof/>
            <w:webHidden/>
          </w:rPr>
          <w:fldChar w:fldCharType="begin"/>
        </w:r>
        <w:r>
          <w:rPr>
            <w:noProof/>
            <w:webHidden/>
          </w:rPr>
          <w:instrText xml:space="preserve"> PAGEREF _Toc142425772 \h </w:instrText>
        </w:r>
        <w:r>
          <w:rPr>
            <w:noProof/>
            <w:webHidden/>
          </w:rPr>
        </w:r>
        <w:r>
          <w:rPr>
            <w:noProof/>
            <w:webHidden/>
          </w:rPr>
          <w:fldChar w:fldCharType="separate"/>
        </w:r>
        <w:r>
          <w:rPr>
            <w:noProof/>
            <w:webHidden/>
          </w:rPr>
          <w:t>19</w:t>
        </w:r>
        <w:r>
          <w:rPr>
            <w:noProof/>
            <w:webHidden/>
          </w:rPr>
          <w:fldChar w:fldCharType="end"/>
        </w:r>
      </w:hyperlink>
    </w:p>
    <w:p w14:paraId="3E8CFAFA" w14:textId="10883A1E"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73" w:history="1">
        <w:r w:rsidRPr="0036012F">
          <w:rPr>
            <w:rStyle w:val="a3"/>
            <w:noProof/>
          </w:rPr>
          <w:t>4.1</w:t>
        </w:r>
        <w:r>
          <w:rPr>
            <w:rFonts w:asciiTheme="minorHAnsi" w:eastAsiaTheme="minorEastAsia" w:hAnsiTheme="minorHAnsi" w:cstheme="minorBidi"/>
            <w:smallCaps w:val="0"/>
            <w:noProof/>
            <w:sz w:val="21"/>
            <w:szCs w:val="24"/>
            <w14:ligatures w14:val="standardContextual"/>
          </w:rPr>
          <w:tab/>
        </w:r>
        <w:r w:rsidRPr="0036012F">
          <w:rPr>
            <w:rStyle w:val="a3"/>
            <w:noProof/>
          </w:rPr>
          <w:t>工厂模型</w:t>
        </w:r>
        <w:r>
          <w:rPr>
            <w:noProof/>
            <w:webHidden/>
          </w:rPr>
          <w:tab/>
        </w:r>
        <w:r>
          <w:rPr>
            <w:noProof/>
            <w:webHidden/>
          </w:rPr>
          <w:fldChar w:fldCharType="begin"/>
        </w:r>
        <w:r>
          <w:rPr>
            <w:noProof/>
            <w:webHidden/>
          </w:rPr>
          <w:instrText xml:space="preserve"> PAGEREF _Toc142425773 \h </w:instrText>
        </w:r>
        <w:r>
          <w:rPr>
            <w:noProof/>
            <w:webHidden/>
          </w:rPr>
        </w:r>
        <w:r>
          <w:rPr>
            <w:noProof/>
            <w:webHidden/>
          </w:rPr>
          <w:fldChar w:fldCharType="separate"/>
        </w:r>
        <w:r>
          <w:rPr>
            <w:noProof/>
            <w:webHidden/>
          </w:rPr>
          <w:t>19</w:t>
        </w:r>
        <w:r>
          <w:rPr>
            <w:noProof/>
            <w:webHidden/>
          </w:rPr>
          <w:fldChar w:fldCharType="end"/>
        </w:r>
      </w:hyperlink>
    </w:p>
    <w:p w14:paraId="41852A3A" w14:textId="7527D78D"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74" w:history="1">
        <w:r w:rsidRPr="0036012F">
          <w:rPr>
            <w:rStyle w:val="a3"/>
            <w:noProof/>
          </w:rPr>
          <w:t>4.2</w:t>
        </w:r>
        <w:r>
          <w:rPr>
            <w:rFonts w:asciiTheme="minorHAnsi" w:eastAsiaTheme="minorEastAsia" w:hAnsiTheme="minorHAnsi" w:cstheme="minorBidi"/>
            <w:smallCaps w:val="0"/>
            <w:noProof/>
            <w:sz w:val="21"/>
            <w:szCs w:val="24"/>
            <w14:ligatures w14:val="standardContextual"/>
          </w:rPr>
          <w:tab/>
        </w:r>
        <w:r w:rsidRPr="0036012F">
          <w:rPr>
            <w:rStyle w:val="a3"/>
            <w:noProof/>
          </w:rPr>
          <w:t>算法引擎</w:t>
        </w:r>
        <w:r>
          <w:rPr>
            <w:noProof/>
            <w:webHidden/>
          </w:rPr>
          <w:tab/>
        </w:r>
        <w:r>
          <w:rPr>
            <w:noProof/>
            <w:webHidden/>
          </w:rPr>
          <w:fldChar w:fldCharType="begin"/>
        </w:r>
        <w:r>
          <w:rPr>
            <w:noProof/>
            <w:webHidden/>
          </w:rPr>
          <w:instrText xml:space="preserve"> PAGEREF _Toc142425774 \h </w:instrText>
        </w:r>
        <w:r>
          <w:rPr>
            <w:noProof/>
            <w:webHidden/>
          </w:rPr>
        </w:r>
        <w:r>
          <w:rPr>
            <w:noProof/>
            <w:webHidden/>
          </w:rPr>
          <w:fldChar w:fldCharType="separate"/>
        </w:r>
        <w:r>
          <w:rPr>
            <w:noProof/>
            <w:webHidden/>
          </w:rPr>
          <w:t>38</w:t>
        </w:r>
        <w:r>
          <w:rPr>
            <w:noProof/>
            <w:webHidden/>
          </w:rPr>
          <w:fldChar w:fldCharType="end"/>
        </w:r>
      </w:hyperlink>
    </w:p>
    <w:p w14:paraId="2CB1D202" w14:textId="754552C0"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75" w:history="1">
        <w:r w:rsidRPr="0036012F">
          <w:rPr>
            <w:rStyle w:val="a3"/>
            <w:noProof/>
          </w:rPr>
          <w:t>4.3</w:t>
        </w:r>
        <w:r>
          <w:rPr>
            <w:rFonts w:asciiTheme="minorHAnsi" w:eastAsiaTheme="minorEastAsia" w:hAnsiTheme="minorHAnsi" w:cstheme="minorBidi"/>
            <w:smallCaps w:val="0"/>
            <w:noProof/>
            <w:sz w:val="21"/>
            <w:szCs w:val="24"/>
            <w14:ligatures w14:val="standardContextual"/>
          </w:rPr>
          <w:tab/>
        </w:r>
        <w:r w:rsidRPr="0036012F">
          <w:rPr>
            <w:rStyle w:val="a3"/>
            <w:noProof/>
          </w:rPr>
          <w:t>图表呈现</w:t>
        </w:r>
        <w:r>
          <w:rPr>
            <w:noProof/>
            <w:webHidden/>
          </w:rPr>
          <w:tab/>
        </w:r>
        <w:r>
          <w:rPr>
            <w:noProof/>
            <w:webHidden/>
          </w:rPr>
          <w:fldChar w:fldCharType="begin"/>
        </w:r>
        <w:r>
          <w:rPr>
            <w:noProof/>
            <w:webHidden/>
          </w:rPr>
          <w:instrText xml:space="preserve"> PAGEREF _Toc142425775 \h </w:instrText>
        </w:r>
        <w:r>
          <w:rPr>
            <w:noProof/>
            <w:webHidden/>
          </w:rPr>
        </w:r>
        <w:r>
          <w:rPr>
            <w:noProof/>
            <w:webHidden/>
          </w:rPr>
          <w:fldChar w:fldCharType="separate"/>
        </w:r>
        <w:r>
          <w:rPr>
            <w:noProof/>
            <w:webHidden/>
          </w:rPr>
          <w:t>47</w:t>
        </w:r>
        <w:r>
          <w:rPr>
            <w:noProof/>
            <w:webHidden/>
          </w:rPr>
          <w:fldChar w:fldCharType="end"/>
        </w:r>
      </w:hyperlink>
    </w:p>
    <w:p w14:paraId="3CD24F86" w14:textId="5961FB8B"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76" w:history="1">
        <w:r w:rsidRPr="0036012F">
          <w:rPr>
            <w:rStyle w:val="a3"/>
            <w:noProof/>
          </w:rPr>
          <w:t>4.4</w:t>
        </w:r>
        <w:r>
          <w:rPr>
            <w:rFonts w:asciiTheme="minorHAnsi" w:eastAsiaTheme="minorEastAsia" w:hAnsiTheme="minorHAnsi" w:cstheme="minorBidi"/>
            <w:smallCaps w:val="0"/>
            <w:noProof/>
            <w:sz w:val="21"/>
            <w:szCs w:val="24"/>
            <w14:ligatures w14:val="standardContextual"/>
          </w:rPr>
          <w:tab/>
        </w:r>
        <w:r w:rsidRPr="0036012F">
          <w:rPr>
            <w:rStyle w:val="a3"/>
            <w:noProof/>
          </w:rPr>
          <w:t>通用操作</w:t>
        </w:r>
        <w:r>
          <w:rPr>
            <w:noProof/>
            <w:webHidden/>
          </w:rPr>
          <w:tab/>
        </w:r>
        <w:r>
          <w:rPr>
            <w:noProof/>
            <w:webHidden/>
          </w:rPr>
          <w:fldChar w:fldCharType="begin"/>
        </w:r>
        <w:r>
          <w:rPr>
            <w:noProof/>
            <w:webHidden/>
          </w:rPr>
          <w:instrText xml:space="preserve"> PAGEREF _Toc142425776 \h </w:instrText>
        </w:r>
        <w:r>
          <w:rPr>
            <w:noProof/>
            <w:webHidden/>
          </w:rPr>
        </w:r>
        <w:r>
          <w:rPr>
            <w:noProof/>
            <w:webHidden/>
          </w:rPr>
          <w:fldChar w:fldCharType="separate"/>
        </w:r>
        <w:r>
          <w:rPr>
            <w:noProof/>
            <w:webHidden/>
          </w:rPr>
          <w:t>55</w:t>
        </w:r>
        <w:r>
          <w:rPr>
            <w:noProof/>
            <w:webHidden/>
          </w:rPr>
          <w:fldChar w:fldCharType="end"/>
        </w:r>
      </w:hyperlink>
    </w:p>
    <w:p w14:paraId="6B419561" w14:textId="7520BAF8"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77" w:history="1">
        <w:r w:rsidRPr="0036012F">
          <w:rPr>
            <w:rStyle w:val="a3"/>
            <w:noProof/>
          </w:rPr>
          <w:t>4.5</w:t>
        </w:r>
        <w:r>
          <w:rPr>
            <w:rFonts w:asciiTheme="minorHAnsi" w:eastAsiaTheme="minorEastAsia" w:hAnsiTheme="minorHAnsi" w:cstheme="minorBidi"/>
            <w:smallCaps w:val="0"/>
            <w:noProof/>
            <w:sz w:val="21"/>
            <w:szCs w:val="24"/>
            <w14:ligatures w14:val="standardContextual"/>
          </w:rPr>
          <w:tab/>
        </w:r>
        <w:r w:rsidRPr="0036012F">
          <w:rPr>
            <w:rStyle w:val="a3"/>
            <w:noProof/>
          </w:rPr>
          <w:t>基础框架（</w:t>
        </w:r>
        <w:r w:rsidRPr="0036012F">
          <w:rPr>
            <w:rStyle w:val="a3"/>
            <w:noProof/>
          </w:rPr>
          <w:t>TBD</w:t>
        </w:r>
        <w:r w:rsidRPr="0036012F">
          <w:rPr>
            <w:rStyle w:val="a3"/>
            <w:noProof/>
          </w:rPr>
          <w:t>）</w:t>
        </w:r>
        <w:r>
          <w:rPr>
            <w:noProof/>
            <w:webHidden/>
          </w:rPr>
          <w:tab/>
        </w:r>
        <w:r>
          <w:rPr>
            <w:noProof/>
            <w:webHidden/>
          </w:rPr>
          <w:fldChar w:fldCharType="begin"/>
        </w:r>
        <w:r>
          <w:rPr>
            <w:noProof/>
            <w:webHidden/>
          </w:rPr>
          <w:instrText xml:space="preserve"> PAGEREF _Toc142425777 \h </w:instrText>
        </w:r>
        <w:r>
          <w:rPr>
            <w:noProof/>
            <w:webHidden/>
          </w:rPr>
        </w:r>
        <w:r>
          <w:rPr>
            <w:noProof/>
            <w:webHidden/>
          </w:rPr>
          <w:fldChar w:fldCharType="separate"/>
        </w:r>
        <w:r>
          <w:rPr>
            <w:noProof/>
            <w:webHidden/>
          </w:rPr>
          <w:t>59</w:t>
        </w:r>
        <w:r>
          <w:rPr>
            <w:noProof/>
            <w:webHidden/>
          </w:rPr>
          <w:fldChar w:fldCharType="end"/>
        </w:r>
      </w:hyperlink>
    </w:p>
    <w:p w14:paraId="4E0C91F0" w14:textId="5D2A9143"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78" w:history="1">
        <w:r w:rsidRPr="0036012F">
          <w:rPr>
            <w:rStyle w:val="a3"/>
            <w:noProof/>
          </w:rPr>
          <w:t>4.6</w:t>
        </w:r>
        <w:r>
          <w:rPr>
            <w:rFonts w:asciiTheme="minorHAnsi" w:eastAsiaTheme="minorEastAsia" w:hAnsiTheme="minorHAnsi" w:cstheme="minorBidi"/>
            <w:smallCaps w:val="0"/>
            <w:noProof/>
            <w:sz w:val="21"/>
            <w:szCs w:val="24"/>
            <w14:ligatures w14:val="standardContextual"/>
          </w:rPr>
          <w:tab/>
        </w:r>
        <w:r w:rsidRPr="0036012F">
          <w:rPr>
            <w:rStyle w:val="a3"/>
            <w:noProof/>
          </w:rPr>
          <w:t>场景样例</w:t>
        </w:r>
        <w:r>
          <w:rPr>
            <w:noProof/>
            <w:webHidden/>
          </w:rPr>
          <w:tab/>
        </w:r>
        <w:r>
          <w:rPr>
            <w:noProof/>
            <w:webHidden/>
          </w:rPr>
          <w:fldChar w:fldCharType="begin"/>
        </w:r>
        <w:r>
          <w:rPr>
            <w:noProof/>
            <w:webHidden/>
          </w:rPr>
          <w:instrText xml:space="preserve"> PAGEREF _Toc142425778 \h </w:instrText>
        </w:r>
        <w:r>
          <w:rPr>
            <w:noProof/>
            <w:webHidden/>
          </w:rPr>
        </w:r>
        <w:r>
          <w:rPr>
            <w:noProof/>
            <w:webHidden/>
          </w:rPr>
          <w:fldChar w:fldCharType="separate"/>
        </w:r>
        <w:r>
          <w:rPr>
            <w:noProof/>
            <w:webHidden/>
          </w:rPr>
          <w:t>63</w:t>
        </w:r>
        <w:r>
          <w:rPr>
            <w:noProof/>
            <w:webHidden/>
          </w:rPr>
          <w:fldChar w:fldCharType="end"/>
        </w:r>
      </w:hyperlink>
    </w:p>
    <w:p w14:paraId="53478D03" w14:textId="76369730"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79" w:history="1">
        <w:r w:rsidRPr="0036012F">
          <w:rPr>
            <w:rStyle w:val="a3"/>
            <w:noProof/>
          </w:rPr>
          <w:t>4.7</w:t>
        </w:r>
        <w:r>
          <w:rPr>
            <w:rFonts w:asciiTheme="minorHAnsi" w:eastAsiaTheme="minorEastAsia" w:hAnsiTheme="minorHAnsi" w:cstheme="minorBidi"/>
            <w:smallCaps w:val="0"/>
            <w:noProof/>
            <w:sz w:val="21"/>
            <w:szCs w:val="24"/>
            <w14:ligatures w14:val="standardContextual"/>
          </w:rPr>
          <w:tab/>
        </w:r>
        <w:r w:rsidRPr="0036012F">
          <w:rPr>
            <w:rStyle w:val="a3"/>
            <w:noProof/>
          </w:rPr>
          <w:t>增值服务（</w:t>
        </w:r>
        <w:r w:rsidRPr="0036012F">
          <w:rPr>
            <w:rStyle w:val="a3"/>
            <w:noProof/>
          </w:rPr>
          <w:t>TBD</w:t>
        </w:r>
        <w:r w:rsidRPr="0036012F">
          <w:rPr>
            <w:rStyle w:val="a3"/>
            <w:noProof/>
          </w:rPr>
          <w:t>）</w:t>
        </w:r>
        <w:r>
          <w:rPr>
            <w:noProof/>
            <w:webHidden/>
          </w:rPr>
          <w:tab/>
        </w:r>
        <w:r>
          <w:rPr>
            <w:noProof/>
            <w:webHidden/>
          </w:rPr>
          <w:fldChar w:fldCharType="begin"/>
        </w:r>
        <w:r>
          <w:rPr>
            <w:noProof/>
            <w:webHidden/>
          </w:rPr>
          <w:instrText xml:space="preserve"> PAGEREF _Toc142425779 \h </w:instrText>
        </w:r>
        <w:r>
          <w:rPr>
            <w:noProof/>
            <w:webHidden/>
          </w:rPr>
        </w:r>
        <w:r>
          <w:rPr>
            <w:noProof/>
            <w:webHidden/>
          </w:rPr>
          <w:fldChar w:fldCharType="separate"/>
        </w:r>
        <w:r>
          <w:rPr>
            <w:noProof/>
            <w:webHidden/>
          </w:rPr>
          <w:t>64</w:t>
        </w:r>
        <w:r>
          <w:rPr>
            <w:noProof/>
            <w:webHidden/>
          </w:rPr>
          <w:fldChar w:fldCharType="end"/>
        </w:r>
      </w:hyperlink>
    </w:p>
    <w:p w14:paraId="7AF98A59" w14:textId="62318C85" w:rsidR="006D522B" w:rsidRDefault="006D522B">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425780" w:history="1">
        <w:r w:rsidRPr="0036012F">
          <w:rPr>
            <w:rStyle w:val="a3"/>
            <w:rFonts w:ascii="Arial" w:hAnsi="Arial" w:cs="Arial"/>
            <w:noProof/>
          </w:rPr>
          <w:t>5</w:t>
        </w:r>
        <w:r>
          <w:rPr>
            <w:rFonts w:asciiTheme="minorHAnsi" w:eastAsiaTheme="minorEastAsia" w:hAnsiTheme="minorHAnsi" w:cstheme="minorBidi"/>
            <w:b w:val="0"/>
            <w:bCs w:val="0"/>
            <w:caps w:val="0"/>
            <w:noProof/>
            <w:sz w:val="21"/>
            <w:szCs w:val="24"/>
            <w14:ligatures w14:val="standardContextual"/>
          </w:rPr>
          <w:tab/>
        </w:r>
        <w:r w:rsidRPr="0036012F">
          <w:rPr>
            <w:rStyle w:val="a3"/>
            <w:rFonts w:ascii="Arial"/>
            <w:noProof/>
          </w:rPr>
          <w:t>其它非功能需求</w:t>
        </w:r>
        <w:r>
          <w:rPr>
            <w:noProof/>
            <w:webHidden/>
          </w:rPr>
          <w:tab/>
        </w:r>
        <w:r>
          <w:rPr>
            <w:noProof/>
            <w:webHidden/>
          </w:rPr>
          <w:fldChar w:fldCharType="begin"/>
        </w:r>
        <w:r>
          <w:rPr>
            <w:noProof/>
            <w:webHidden/>
          </w:rPr>
          <w:instrText xml:space="preserve"> PAGEREF _Toc142425780 \h </w:instrText>
        </w:r>
        <w:r>
          <w:rPr>
            <w:noProof/>
            <w:webHidden/>
          </w:rPr>
        </w:r>
        <w:r>
          <w:rPr>
            <w:noProof/>
            <w:webHidden/>
          </w:rPr>
          <w:fldChar w:fldCharType="separate"/>
        </w:r>
        <w:r>
          <w:rPr>
            <w:noProof/>
            <w:webHidden/>
          </w:rPr>
          <w:t>65</w:t>
        </w:r>
        <w:r>
          <w:rPr>
            <w:noProof/>
            <w:webHidden/>
          </w:rPr>
          <w:fldChar w:fldCharType="end"/>
        </w:r>
      </w:hyperlink>
    </w:p>
    <w:p w14:paraId="523D6580" w14:textId="79B32DB3"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81" w:history="1">
        <w:r w:rsidRPr="0036012F">
          <w:rPr>
            <w:rStyle w:val="a3"/>
            <w:noProof/>
          </w:rPr>
          <w:t>5.1</w:t>
        </w:r>
        <w:r>
          <w:rPr>
            <w:rFonts w:asciiTheme="minorHAnsi" w:eastAsiaTheme="minorEastAsia" w:hAnsiTheme="minorHAnsi" w:cstheme="minorBidi"/>
            <w:smallCaps w:val="0"/>
            <w:noProof/>
            <w:sz w:val="21"/>
            <w:szCs w:val="24"/>
            <w14:ligatures w14:val="standardContextual"/>
          </w:rPr>
          <w:tab/>
        </w:r>
        <w:r w:rsidRPr="0036012F">
          <w:rPr>
            <w:rStyle w:val="a3"/>
            <w:noProof/>
          </w:rPr>
          <w:t>可靠性</w:t>
        </w:r>
        <w:r>
          <w:rPr>
            <w:noProof/>
            <w:webHidden/>
          </w:rPr>
          <w:tab/>
        </w:r>
        <w:r>
          <w:rPr>
            <w:noProof/>
            <w:webHidden/>
          </w:rPr>
          <w:fldChar w:fldCharType="begin"/>
        </w:r>
        <w:r>
          <w:rPr>
            <w:noProof/>
            <w:webHidden/>
          </w:rPr>
          <w:instrText xml:space="preserve"> PAGEREF _Toc142425781 \h </w:instrText>
        </w:r>
        <w:r>
          <w:rPr>
            <w:noProof/>
            <w:webHidden/>
          </w:rPr>
        </w:r>
        <w:r>
          <w:rPr>
            <w:noProof/>
            <w:webHidden/>
          </w:rPr>
          <w:fldChar w:fldCharType="separate"/>
        </w:r>
        <w:r>
          <w:rPr>
            <w:noProof/>
            <w:webHidden/>
          </w:rPr>
          <w:t>65</w:t>
        </w:r>
        <w:r>
          <w:rPr>
            <w:noProof/>
            <w:webHidden/>
          </w:rPr>
          <w:fldChar w:fldCharType="end"/>
        </w:r>
      </w:hyperlink>
    </w:p>
    <w:p w14:paraId="186BD25E" w14:textId="3DEDEDF1"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82" w:history="1">
        <w:r w:rsidRPr="0036012F">
          <w:rPr>
            <w:rStyle w:val="a3"/>
            <w:noProof/>
          </w:rPr>
          <w:t>5.2</w:t>
        </w:r>
        <w:r>
          <w:rPr>
            <w:rFonts w:asciiTheme="minorHAnsi" w:eastAsiaTheme="minorEastAsia" w:hAnsiTheme="minorHAnsi" w:cstheme="minorBidi"/>
            <w:smallCaps w:val="0"/>
            <w:noProof/>
            <w:sz w:val="21"/>
            <w:szCs w:val="24"/>
            <w14:ligatures w14:val="standardContextual"/>
          </w:rPr>
          <w:tab/>
        </w:r>
        <w:r w:rsidRPr="0036012F">
          <w:rPr>
            <w:rStyle w:val="a3"/>
            <w:noProof/>
          </w:rPr>
          <w:t>可用性</w:t>
        </w:r>
        <w:r>
          <w:rPr>
            <w:noProof/>
            <w:webHidden/>
          </w:rPr>
          <w:tab/>
        </w:r>
        <w:r>
          <w:rPr>
            <w:noProof/>
            <w:webHidden/>
          </w:rPr>
          <w:fldChar w:fldCharType="begin"/>
        </w:r>
        <w:r>
          <w:rPr>
            <w:noProof/>
            <w:webHidden/>
          </w:rPr>
          <w:instrText xml:space="preserve"> PAGEREF _Toc142425782 \h </w:instrText>
        </w:r>
        <w:r>
          <w:rPr>
            <w:noProof/>
            <w:webHidden/>
          </w:rPr>
        </w:r>
        <w:r>
          <w:rPr>
            <w:noProof/>
            <w:webHidden/>
          </w:rPr>
          <w:fldChar w:fldCharType="separate"/>
        </w:r>
        <w:r>
          <w:rPr>
            <w:noProof/>
            <w:webHidden/>
          </w:rPr>
          <w:t>65</w:t>
        </w:r>
        <w:r>
          <w:rPr>
            <w:noProof/>
            <w:webHidden/>
          </w:rPr>
          <w:fldChar w:fldCharType="end"/>
        </w:r>
      </w:hyperlink>
    </w:p>
    <w:p w14:paraId="7B722514" w14:textId="4F6141BB"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83" w:history="1">
        <w:r w:rsidRPr="0036012F">
          <w:rPr>
            <w:rStyle w:val="a3"/>
            <w:noProof/>
          </w:rPr>
          <w:t>5.3</w:t>
        </w:r>
        <w:r>
          <w:rPr>
            <w:rFonts w:asciiTheme="minorHAnsi" w:eastAsiaTheme="minorEastAsia" w:hAnsiTheme="minorHAnsi" w:cstheme="minorBidi"/>
            <w:smallCaps w:val="0"/>
            <w:noProof/>
            <w:sz w:val="21"/>
            <w:szCs w:val="24"/>
            <w14:ligatures w14:val="standardContextual"/>
          </w:rPr>
          <w:tab/>
        </w:r>
        <w:r w:rsidRPr="0036012F">
          <w:rPr>
            <w:rStyle w:val="a3"/>
            <w:noProof/>
          </w:rPr>
          <w:t>可维护性</w:t>
        </w:r>
        <w:r>
          <w:rPr>
            <w:noProof/>
            <w:webHidden/>
          </w:rPr>
          <w:tab/>
        </w:r>
        <w:r>
          <w:rPr>
            <w:noProof/>
            <w:webHidden/>
          </w:rPr>
          <w:fldChar w:fldCharType="begin"/>
        </w:r>
        <w:r>
          <w:rPr>
            <w:noProof/>
            <w:webHidden/>
          </w:rPr>
          <w:instrText xml:space="preserve"> PAGEREF _Toc142425783 \h </w:instrText>
        </w:r>
        <w:r>
          <w:rPr>
            <w:noProof/>
            <w:webHidden/>
          </w:rPr>
        </w:r>
        <w:r>
          <w:rPr>
            <w:noProof/>
            <w:webHidden/>
          </w:rPr>
          <w:fldChar w:fldCharType="separate"/>
        </w:r>
        <w:r>
          <w:rPr>
            <w:noProof/>
            <w:webHidden/>
          </w:rPr>
          <w:t>65</w:t>
        </w:r>
        <w:r>
          <w:rPr>
            <w:noProof/>
            <w:webHidden/>
          </w:rPr>
          <w:fldChar w:fldCharType="end"/>
        </w:r>
      </w:hyperlink>
    </w:p>
    <w:p w14:paraId="650574A9" w14:textId="1FF76903"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84" w:history="1">
        <w:r w:rsidRPr="0036012F">
          <w:rPr>
            <w:rStyle w:val="a3"/>
            <w:noProof/>
          </w:rPr>
          <w:t>5.4</w:t>
        </w:r>
        <w:r>
          <w:rPr>
            <w:rFonts w:asciiTheme="minorHAnsi" w:eastAsiaTheme="minorEastAsia" w:hAnsiTheme="minorHAnsi" w:cstheme="minorBidi"/>
            <w:smallCaps w:val="0"/>
            <w:noProof/>
            <w:sz w:val="21"/>
            <w:szCs w:val="24"/>
            <w14:ligatures w14:val="standardContextual"/>
          </w:rPr>
          <w:tab/>
        </w:r>
        <w:r w:rsidRPr="0036012F">
          <w:rPr>
            <w:rStyle w:val="a3"/>
            <w:noProof/>
          </w:rPr>
          <w:t>可移植性</w:t>
        </w:r>
        <w:r>
          <w:rPr>
            <w:noProof/>
            <w:webHidden/>
          </w:rPr>
          <w:tab/>
        </w:r>
        <w:r>
          <w:rPr>
            <w:noProof/>
            <w:webHidden/>
          </w:rPr>
          <w:fldChar w:fldCharType="begin"/>
        </w:r>
        <w:r>
          <w:rPr>
            <w:noProof/>
            <w:webHidden/>
          </w:rPr>
          <w:instrText xml:space="preserve"> PAGEREF _Toc142425784 \h </w:instrText>
        </w:r>
        <w:r>
          <w:rPr>
            <w:noProof/>
            <w:webHidden/>
          </w:rPr>
        </w:r>
        <w:r>
          <w:rPr>
            <w:noProof/>
            <w:webHidden/>
          </w:rPr>
          <w:fldChar w:fldCharType="separate"/>
        </w:r>
        <w:r>
          <w:rPr>
            <w:noProof/>
            <w:webHidden/>
          </w:rPr>
          <w:t>65</w:t>
        </w:r>
        <w:r>
          <w:rPr>
            <w:noProof/>
            <w:webHidden/>
          </w:rPr>
          <w:fldChar w:fldCharType="end"/>
        </w:r>
      </w:hyperlink>
    </w:p>
    <w:p w14:paraId="1D59761A" w14:textId="622F630A" w:rsidR="006D522B" w:rsidRDefault="006D522B">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425785" w:history="1">
        <w:r w:rsidRPr="0036012F">
          <w:rPr>
            <w:rStyle w:val="a3"/>
            <w:noProof/>
          </w:rPr>
          <w:t>5.5</w:t>
        </w:r>
        <w:r>
          <w:rPr>
            <w:rFonts w:asciiTheme="minorHAnsi" w:eastAsiaTheme="minorEastAsia" w:hAnsiTheme="minorHAnsi" w:cstheme="minorBidi"/>
            <w:smallCaps w:val="0"/>
            <w:noProof/>
            <w:sz w:val="21"/>
            <w:szCs w:val="24"/>
            <w14:ligatures w14:val="standardContextual"/>
          </w:rPr>
          <w:tab/>
        </w:r>
        <w:r w:rsidRPr="0036012F">
          <w:rPr>
            <w:rStyle w:val="a3"/>
            <w:noProof/>
          </w:rPr>
          <w:t>性能需求</w:t>
        </w:r>
        <w:r>
          <w:rPr>
            <w:noProof/>
            <w:webHidden/>
          </w:rPr>
          <w:tab/>
        </w:r>
        <w:r>
          <w:rPr>
            <w:noProof/>
            <w:webHidden/>
          </w:rPr>
          <w:fldChar w:fldCharType="begin"/>
        </w:r>
        <w:r>
          <w:rPr>
            <w:noProof/>
            <w:webHidden/>
          </w:rPr>
          <w:instrText xml:space="preserve"> PAGEREF _Toc142425785 \h </w:instrText>
        </w:r>
        <w:r>
          <w:rPr>
            <w:noProof/>
            <w:webHidden/>
          </w:rPr>
        </w:r>
        <w:r>
          <w:rPr>
            <w:noProof/>
            <w:webHidden/>
          </w:rPr>
          <w:fldChar w:fldCharType="separate"/>
        </w:r>
        <w:r>
          <w:rPr>
            <w:noProof/>
            <w:webHidden/>
          </w:rPr>
          <w:t>65</w:t>
        </w:r>
        <w:r>
          <w:rPr>
            <w:noProof/>
            <w:webHidden/>
          </w:rPr>
          <w:fldChar w:fldCharType="end"/>
        </w:r>
      </w:hyperlink>
    </w:p>
    <w:p w14:paraId="0C147CD8" w14:textId="200FDB4C" w:rsidR="006D522B" w:rsidRDefault="006D522B">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425786" w:history="1">
        <w:r w:rsidRPr="0036012F">
          <w:rPr>
            <w:rStyle w:val="a3"/>
            <w:rFonts w:ascii="Arial" w:hAnsi="Arial" w:cs="Arial"/>
            <w:noProof/>
          </w:rPr>
          <w:t>6</w:t>
        </w:r>
        <w:r>
          <w:rPr>
            <w:rFonts w:asciiTheme="minorHAnsi" w:eastAsiaTheme="minorEastAsia" w:hAnsiTheme="minorHAnsi" w:cstheme="minorBidi"/>
            <w:b w:val="0"/>
            <w:bCs w:val="0"/>
            <w:caps w:val="0"/>
            <w:noProof/>
            <w:sz w:val="21"/>
            <w:szCs w:val="24"/>
            <w14:ligatures w14:val="standardContextual"/>
          </w:rPr>
          <w:tab/>
        </w:r>
        <w:r w:rsidRPr="0036012F">
          <w:rPr>
            <w:rStyle w:val="a3"/>
            <w:rFonts w:ascii="Arial"/>
            <w:noProof/>
          </w:rPr>
          <w:t>采用的技术和措施</w:t>
        </w:r>
        <w:r>
          <w:rPr>
            <w:noProof/>
            <w:webHidden/>
          </w:rPr>
          <w:tab/>
        </w:r>
        <w:r>
          <w:rPr>
            <w:noProof/>
            <w:webHidden/>
          </w:rPr>
          <w:fldChar w:fldCharType="begin"/>
        </w:r>
        <w:r>
          <w:rPr>
            <w:noProof/>
            <w:webHidden/>
          </w:rPr>
          <w:instrText xml:space="preserve"> PAGEREF _Toc142425786 \h </w:instrText>
        </w:r>
        <w:r>
          <w:rPr>
            <w:noProof/>
            <w:webHidden/>
          </w:rPr>
        </w:r>
        <w:r>
          <w:rPr>
            <w:noProof/>
            <w:webHidden/>
          </w:rPr>
          <w:fldChar w:fldCharType="separate"/>
        </w:r>
        <w:r>
          <w:rPr>
            <w:noProof/>
            <w:webHidden/>
          </w:rPr>
          <w:t>66</w:t>
        </w:r>
        <w:r>
          <w:rPr>
            <w:noProof/>
            <w:webHidden/>
          </w:rPr>
          <w:fldChar w:fldCharType="end"/>
        </w:r>
      </w:hyperlink>
    </w:p>
    <w:p w14:paraId="09062331" w14:textId="30217922" w:rsidR="006D522B" w:rsidRDefault="006D522B">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425787" w:history="1">
        <w:r w:rsidRPr="0036012F">
          <w:rPr>
            <w:rStyle w:val="a3"/>
            <w:noProof/>
          </w:rPr>
          <w:t>附录</w:t>
        </w:r>
        <w:r w:rsidRPr="0036012F">
          <w:rPr>
            <w:rStyle w:val="a3"/>
            <w:noProof/>
          </w:rPr>
          <w:t xml:space="preserve">A </w:t>
        </w:r>
        <w:r w:rsidRPr="0036012F">
          <w:rPr>
            <w:rStyle w:val="a3"/>
            <w:noProof/>
          </w:rPr>
          <w:t>官方资源</w:t>
        </w:r>
        <w:r>
          <w:rPr>
            <w:noProof/>
            <w:webHidden/>
          </w:rPr>
          <w:tab/>
        </w:r>
        <w:r>
          <w:rPr>
            <w:noProof/>
            <w:webHidden/>
          </w:rPr>
          <w:fldChar w:fldCharType="begin"/>
        </w:r>
        <w:r>
          <w:rPr>
            <w:noProof/>
            <w:webHidden/>
          </w:rPr>
          <w:instrText xml:space="preserve"> PAGEREF _Toc142425787 \h </w:instrText>
        </w:r>
        <w:r>
          <w:rPr>
            <w:noProof/>
            <w:webHidden/>
          </w:rPr>
        </w:r>
        <w:r>
          <w:rPr>
            <w:noProof/>
            <w:webHidden/>
          </w:rPr>
          <w:fldChar w:fldCharType="separate"/>
        </w:r>
        <w:r>
          <w:rPr>
            <w:noProof/>
            <w:webHidden/>
          </w:rPr>
          <w:t>67</w:t>
        </w:r>
        <w:r>
          <w:rPr>
            <w:noProof/>
            <w:webHidden/>
          </w:rPr>
          <w:fldChar w:fldCharType="end"/>
        </w:r>
      </w:hyperlink>
    </w:p>
    <w:p w14:paraId="4B80D588" w14:textId="29758537" w:rsidR="006D522B" w:rsidRDefault="006D522B">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425788" w:history="1">
        <w:r w:rsidRPr="0036012F">
          <w:rPr>
            <w:rStyle w:val="a3"/>
            <w:noProof/>
          </w:rPr>
          <w:t>附录</w:t>
        </w:r>
        <w:r w:rsidRPr="0036012F">
          <w:rPr>
            <w:rStyle w:val="a3"/>
            <w:noProof/>
          </w:rPr>
          <w:t>B WBS</w:t>
        </w:r>
        <w:r>
          <w:rPr>
            <w:noProof/>
            <w:webHidden/>
          </w:rPr>
          <w:tab/>
        </w:r>
        <w:r>
          <w:rPr>
            <w:noProof/>
            <w:webHidden/>
          </w:rPr>
          <w:fldChar w:fldCharType="begin"/>
        </w:r>
        <w:r>
          <w:rPr>
            <w:noProof/>
            <w:webHidden/>
          </w:rPr>
          <w:instrText xml:space="preserve"> PAGEREF _Toc142425788 \h </w:instrText>
        </w:r>
        <w:r>
          <w:rPr>
            <w:noProof/>
            <w:webHidden/>
          </w:rPr>
        </w:r>
        <w:r>
          <w:rPr>
            <w:noProof/>
            <w:webHidden/>
          </w:rPr>
          <w:fldChar w:fldCharType="separate"/>
        </w:r>
        <w:r>
          <w:rPr>
            <w:noProof/>
            <w:webHidden/>
          </w:rPr>
          <w:t>68</w:t>
        </w:r>
        <w:r>
          <w:rPr>
            <w:noProof/>
            <w:webHidden/>
          </w:rPr>
          <w:fldChar w:fldCharType="end"/>
        </w:r>
      </w:hyperlink>
    </w:p>
    <w:p w14:paraId="288CAE3B" w14:textId="5BD3B414" w:rsidR="006D522B" w:rsidRDefault="006D522B">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425789" w:history="1">
        <w:r w:rsidRPr="0036012F">
          <w:rPr>
            <w:rStyle w:val="a3"/>
            <w:noProof/>
          </w:rPr>
          <w:t>附录</w:t>
        </w:r>
        <w:r w:rsidRPr="0036012F">
          <w:rPr>
            <w:rStyle w:val="a3"/>
            <w:noProof/>
          </w:rPr>
          <w:t xml:space="preserve">C </w:t>
        </w:r>
        <w:r w:rsidRPr="0036012F">
          <w:rPr>
            <w:rStyle w:val="a3"/>
            <w:noProof/>
          </w:rPr>
          <w:t>词汇表</w:t>
        </w:r>
        <w:r>
          <w:rPr>
            <w:noProof/>
            <w:webHidden/>
          </w:rPr>
          <w:tab/>
        </w:r>
        <w:r>
          <w:rPr>
            <w:noProof/>
            <w:webHidden/>
          </w:rPr>
          <w:fldChar w:fldCharType="begin"/>
        </w:r>
        <w:r>
          <w:rPr>
            <w:noProof/>
            <w:webHidden/>
          </w:rPr>
          <w:instrText xml:space="preserve"> PAGEREF _Toc142425789 \h </w:instrText>
        </w:r>
        <w:r>
          <w:rPr>
            <w:noProof/>
            <w:webHidden/>
          </w:rPr>
        </w:r>
        <w:r>
          <w:rPr>
            <w:noProof/>
            <w:webHidden/>
          </w:rPr>
          <w:fldChar w:fldCharType="separate"/>
        </w:r>
        <w:r>
          <w:rPr>
            <w:noProof/>
            <w:webHidden/>
          </w:rPr>
          <w:t>68</w:t>
        </w:r>
        <w:r>
          <w:rPr>
            <w:noProof/>
            <w:webHidden/>
          </w:rPr>
          <w:fldChar w:fldCharType="end"/>
        </w:r>
      </w:hyperlink>
    </w:p>
    <w:p w14:paraId="2890DDB6" w14:textId="3804CF85" w:rsidR="00E419D0" w:rsidRPr="00BA45C6" w:rsidRDefault="00D80777">
      <w:pPr>
        <w:rPr>
          <w:rFonts w:ascii="Arial" w:hAnsi="Arial"/>
        </w:rPr>
      </w:pPr>
      <w:r>
        <w:rPr>
          <w:rFonts w:ascii="Arial" w:hAnsi="Arial"/>
          <w:b/>
          <w:bCs/>
          <w:caps/>
          <w:sz w:val="20"/>
        </w:rPr>
        <w:fldChar w:fldCharType="end"/>
      </w:r>
      <w:r w:rsidR="00E419D0" w:rsidRPr="00BA45C6">
        <w:rPr>
          <w:rFonts w:ascii="Arial" w:hAnsi="Arial"/>
        </w:rPr>
        <w:br w:type="page"/>
      </w:r>
    </w:p>
    <w:p w14:paraId="2DF08370" w14:textId="77777777" w:rsidR="006D522B" w:rsidRDefault="00E419D0" w:rsidP="00831482">
      <w:pPr>
        <w:pStyle w:val="z-"/>
        <w:ind w:firstLine="720"/>
        <w:jc w:val="center"/>
        <w:outlineLvl w:val="0"/>
        <w:rPr>
          <w:noProof/>
        </w:rPr>
      </w:pPr>
      <w:bookmarkStart w:id="4" w:name="_Toc142425752"/>
      <w:r w:rsidRPr="00BA45C6">
        <w:rPr>
          <w:rFonts w:ascii="Arial" w:hint="eastAsia"/>
          <w:sz w:val="36"/>
          <w:szCs w:val="36"/>
        </w:rPr>
        <w:lastRenderedPageBreak/>
        <w:t>图目录</w:t>
      </w:r>
      <w:bookmarkEnd w:id="4"/>
      <w:r w:rsidR="00831482">
        <w:rPr>
          <w:rFonts w:ascii="Arial"/>
        </w:rPr>
        <w:fldChar w:fldCharType="begin"/>
      </w:r>
      <w:r w:rsidR="00831482">
        <w:rPr>
          <w:rFonts w:ascii="Arial"/>
        </w:rPr>
        <w:instrText xml:space="preserve"> TOC \h \z \c "</w:instrText>
      </w:r>
      <w:r w:rsidR="00831482">
        <w:rPr>
          <w:rFonts w:ascii="Arial"/>
        </w:rPr>
        <w:instrText>图</w:instrText>
      </w:r>
      <w:r w:rsidR="00831482">
        <w:rPr>
          <w:rFonts w:ascii="Arial"/>
        </w:rPr>
        <w:instrText xml:space="preserve">" </w:instrText>
      </w:r>
      <w:r w:rsidR="00831482">
        <w:rPr>
          <w:rFonts w:ascii="Arial"/>
        </w:rPr>
        <w:fldChar w:fldCharType="separate"/>
      </w:r>
    </w:p>
    <w:p w14:paraId="7EEF29F0" w14:textId="086E14B2"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790" w:history="1">
        <w:r w:rsidRPr="00525B66">
          <w:rPr>
            <w:rStyle w:val="a3"/>
            <w:noProof/>
          </w:rPr>
          <w:t>图</w:t>
        </w:r>
        <w:r w:rsidRPr="00525B66">
          <w:rPr>
            <w:rStyle w:val="a3"/>
            <w:noProof/>
          </w:rPr>
          <w:t xml:space="preserve"> 1 APS.WALKCAP</w:t>
        </w:r>
        <w:r w:rsidRPr="00525B66">
          <w:rPr>
            <w:rStyle w:val="a3"/>
            <w:noProof/>
            <w:vertAlign w:val="superscript"/>
          </w:rPr>
          <w:t>®</w:t>
        </w:r>
        <w:r w:rsidRPr="00525B66">
          <w:rPr>
            <w:rStyle w:val="a3"/>
            <w:noProof/>
          </w:rPr>
          <w:t>用例图</w:t>
        </w:r>
        <w:r>
          <w:rPr>
            <w:noProof/>
            <w:webHidden/>
          </w:rPr>
          <w:tab/>
        </w:r>
        <w:r>
          <w:rPr>
            <w:noProof/>
            <w:webHidden/>
          </w:rPr>
          <w:fldChar w:fldCharType="begin"/>
        </w:r>
        <w:r>
          <w:rPr>
            <w:noProof/>
            <w:webHidden/>
          </w:rPr>
          <w:instrText xml:space="preserve"> PAGEREF _Toc142425790 \h </w:instrText>
        </w:r>
        <w:r>
          <w:rPr>
            <w:noProof/>
            <w:webHidden/>
          </w:rPr>
        </w:r>
        <w:r>
          <w:rPr>
            <w:noProof/>
            <w:webHidden/>
          </w:rPr>
          <w:fldChar w:fldCharType="separate"/>
        </w:r>
        <w:r>
          <w:rPr>
            <w:noProof/>
            <w:webHidden/>
          </w:rPr>
          <w:t>11</w:t>
        </w:r>
        <w:r>
          <w:rPr>
            <w:noProof/>
            <w:webHidden/>
          </w:rPr>
          <w:fldChar w:fldCharType="end"/>
        </w:r>
      </w:hyperlink>
    </w:p>
    <w:p w14:paraId="3828DC9E" w14:textId="1AB8CB8F"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791" w:history="1">
        <w:r w:rsidRPr="00525B66">
          <w:rPr>
            <w:rStyle w:val="a3"/>
            <w:noProof/>
          </w:rPr>
          <w:t>图</w:t>
        </w:r>
        <w:r w:rsidRPr="00525B66">
          <w:rPr>
            <w:rStyle w:val="a3"/>
            <w:noProof/>
          </w:rPr>
          <w:t xml:space="preserve"> 2 </w:t>
        </w:r>
        <w:r w:rsidRPr="00525B66">
          <w:rPr>
            <w:rStyle w:val="a3"/>
            <w:noProof/>
          </w:rPr>
          <w:t>功能图</w:t>
        </w:r>
        <w:r>
          <w:rPr>
            <w:noProof/>
            <w:webHidden/>
          </w:rPr>
          <w:tab/>
        </w:r>
        <w:r>
          <w:rPr>
            <w:noProof/>
            <w:webHidden/>
          </w:rPr>
          <w:fldChar w:fldCharType="begin"/>
        </w:r>
        <w:r>
          <w:rPr>
            <w:noProof/>
            <w:webHidden/>
          </w:rPr>
          <w:instrText xml:space="preserve"> PAGEREF _Toc142425791 \h </w:instrText>
        </w:r>
        <w:r>
          <w:rPr>
            <w:noProof/>
            <w:webHidden/>
          </w:rPr>
        </w:r>
        <w:r>
          <w:rPr>
            <w:noProof/>
            <w:webHidden/>
          </w:rPr>
          <w:fldChar w:fldCharType="separate"/>
        </w:r>
        <w:r>
          <w:rPr>
            <w:noProof/>
            <w:webHidden/>
          </w:rPr>
          <w:t>12</w:t>
        </w:r>
        <w:r>
          <w:rPr>
            <w:noProof/>
            <w:webHidden/>
          </w:rPr>
          <w:fldChar w:fldCharType="end"/>
        </w:r>
      </w:hyperlink>
    </w:p>
    <w:p w14:paraId="12A4599D" w14:textId="7ACC7EDF"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792" w:history="1">
        <w:r w:rsidRPr="00525B66">
          <w:rPr>
            <w:rStyle w:val="a3"/>
            <w:noProof/>
          </w:rPr>
          <w:t>图</w:t>
        </w:r>
        <w:r w:rsidRPr="00525B66">
          <w:rPr>
            <w:rStyle w:val="a3"/>
            <w:noProof/>
          </w:rPr>
          <w:t xml:space="preserve"> 3 </w:t>
        </w:r>
        <w:r w:rsidRPr="00525B66">
          <w:rPr>
            <w:rStyle w:val="a3"/>
            <w:noProof/>
          </w:rPr>
          <w:t>订单连接</w:t>
        </w:r>
        <w:r>
          <w:rPr>
            <w:noProof/>
            <w:webHidden/>
          </w:rPr>
          <w:tab/>
        </w:r>
        <w:r>
          <w:rPr>
            <w:noProof/>
            <w:webHidden/>
          </w:rPr>
          <w:fldChar w:fldCharType="begin"/>
        </w:r>
        <w:r>
          <w:rPr>
            <w:noProof/>
            <w:webHidden/>
          </w:rPr>
          <w:instrText xml:space="preserve"> PAGEREF _Toc142425792 \h </w:instrText>
        </w:r>
        <w:r>
          <w:rPr>
            <w:noProof/>
            <w:webHidden/>
          </w:rPr>
        </w:r>
        <w:r>
          <w:rPr>
            <w:noProof/>
            <w:webHidden/>
          </w:rPr>
          <w:fldChar w:fldCharType="separate"/>
        </w:r>
        <w:r>
          <w:rPr>
            <w:noProof/>
            <w:webHidden/>
          </w:rPr>
          <w:t>14</w:t>
        </w:r>
        <w:r>
          <w:rPr>
            <w:noProof/>
            <w:webHidden/>
          </w:rPr>
          <w:fldChar w:fldCharType="end"/>
        </w:r>
      </w:hyperlink>
    </w:p>
    <w:p w14:paraId="460EA910" w14:textId="709CA808"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793" w:history="1">
        <w:r w:rsidRPr="00525B66">
          <w:rPr>
            <w:rStyle w:val="a3"/>
            <w:noProof/>
          </w:rPr>
          <w:t>图</w:t>
        </w:r>
        <w:r w:rsidRPr="00525B66">
          <w:rPr>
            <w:rStyle w:val="a3"/>
            <w:noProof/>
          </w:rPr>
          <w:t xml:space="preserve"> 4 </w:t>
        </w:r>
        <w:r w:rsidRPr="00525B66">
          <w:rPr>
            <w:rStyle w:val="a3"/>
            <w:noProof/>
          </w:rPr>
          <w:t>工单分割</w:t>
        </w:r>
        <w:r>
          <w:rPr>
            <w:noProof/>
            <w:webHidden/>
          </w:rPr>
          <w:tab/>
        </w:r>
        <w:r>
          <w:rPr>
            <w:noProof/>
            <w:webHidden/>
          </w:rPr>
          <w:fldChar w:fldCharType="begin"/>
        </w:r>
        <w:r>
          <w:rPr>
            <w:noProof/>
            <w:webHidden/>
          </w:rPr>
          <w:instrText xml:space="preserve"> PAGEREF _Toc142425793 \h </w:instrText>
        </w:r>
        <w:r>
          <w:rPr>
            <w:noProof/>
            <w:webHidden/>
          </w:rPr>
        </w:r>
        <w:r>
          <w:rPr>
            <w:noProof/>
            <w:webHidden/>
          </w:rPr>
          <w:fldChar w:fldCharType="separate"/>
        </w:r>
        <w:r>
          <w:rPr>
            <w:noProof/>
            <w:webHidden/>
          </w:rPr>
          <w:t>15</w:t>
        </w:r>
        <w:r>
          <w:rPr>
            <w:noProof/>
            <w:webHidden/>
          </w:rPr>
          <w:fldChar w:fldCharType="end"/>
        </w:r>
      </w:hyperlink>
    </w:p>
    <w:p w14:paraId="3B789A2A" w14:textId="36844099"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794" w:history="1">
        <w:r w:rsidRPr="00525B66">
          <w:rPr>
            <w:rStyle w:val="a3"/>
            <w:noProof/>
          </w:rPr>
          <w:t>图</w:t>
        </w:r>
        <w:r w:rsidRPr="00525B66">
          <w:rPr>
            <w:rStyle w:val="a3"/>
            <w:noProof/>
          </w:rPr>
          <w:t xml:space="preserve"> 5 </w:t>
        </w:r>
        <w:r w:rsidRPr="00525B66">
          <w:rPr>
            <w:rStyle w:val="a3"/>
            <w:noProof/>
          </w:rPr>
          <w:t>订单更新</w:t>
        </w:r>
        <w:r>
          <w:rPr>
            <w:noProof/>
            <w:webHidden/>
          </w:rPr>
          <w:tab/>
        </w:r>
        <w:r>
          <w:rPr>
            <w:noProof/>
            <w:webHidden/>
          </w:rPr>
          <w:fldChar w:fldCharType="begin"/>
        </w:r>
        <w:r>
          <w:rPr>
            <w:noProof/>
            <w:webHidden/>
          </w:rPr>
          <w:instrText xml:space="preserve"> PAGEREF _Toc142425794 \h </w:instrText>
        </w:r>
        <w:r>
          <w:rPr>
            <w:noProof/>
            <w:webHidden/>
          </w:rPr>
        </w:r>
        <w:r>
          <w:rPr>
            <w:noProof/>
            <w:webHidden/>
          </w:rPr>
          <w:fldChar w:fldCharType="separate"/>
        </w:r>
        <w:r>
          <w:rPr>
            <w:noProof/>
            <w:webHidden/>
          </w:rPr>
          <w:t>15</w:t>
        </w:r>
        <w:r>
          <w:rPr>
            <w:noProof/>
            <w:webHidden/>
          </w:rPr>
          <w:fldChar w:fldCharType="end"/>
        </w:r>
      </w:hyperlink>
    </w:p>
    <w:p w14:paraId="1CBEFE73" w14:textId="502B8A05"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795" w:history="1">
        <w:r w:rsidRPr="00525B66">
          <w:rPr>
            <w:rStyle w:val="a3"/>
            <w:noProof/>
          </w:rPr>
          <w:t>图</w:t>
        </w:r>
        <w:r w:rsidRPr="00525B66">
          <w:rPr>
            <w:rStyle w:val="a3"/>
            <w:noProof/>
          </w:rPr>
          <w:t xml:space="preserve"> 6 </w:t>
        </w:r>
        <w:r w:rsidRPr="00525B66">
          <w:rPr>
            <w:rStyle w:val="a3"/>
            <w:noProof/>
          </w:rPr>
          <w:t>三级物料</w:t>
        </w:r>
        <w:r w:rsidRPr="00525B66">
          <w:rPr>
            <w:rStyle w:val="a3"/>
            <w:noProof/>
          </w:rPr>
          <w:t>BOM</w:t>
        </w:r>
        <w:r w:rsidRPr="00525B66">
          <w:rPr>
            <w:rStyle w:val="a3"/>
            <w:noProof/>
          </w:rPr>
          <w:t>样例</w:t>
        </w:r>
        <w:r>
          <w:rPr>
            <w:noProof/>
            <w:webHidden/>
          </w:rPr>
          <w:tab/>
        </w:r>
        <w:r>
          <w:rPr>
            <w:noProof/>
            <w:webHidden/>
          </w:rPr>
          <w:fldChar w:fldCharType="begin"/>
        </w:r>
        <w:r>
          <w:rPr>
            <w:noProof/>
            <w:webHidden/>
          </w:rPr>
          <w:instrText xml:space="preserve"> PAGEREF _Toc142425795 \h </w:instrText>
        </w:r>
        <w:r>
          <w:rPr>
            <w:noProof/>
            <w:webHidden/>
          </w:rPr>
        </w:r>
        <w:r>
          <w:rPr>
            <w:noProof/>
            <w:webHidden/>
          </w:rPr>
          <w:fldChar w:fldCharType="separate"/>
        </w:r>
        <w:r>
          <w:rPr>
            <w:noProof/>
            <w:webHidden/>
          </w:rPr>
          <w:t>21</w:t>
        </w:r>
        <w:r>
          <w:rPr>
            <w:noProof/>
            <w:webHidden/>
          </w:rPr>
          <w:fldChar w:fldCharType="end"/>
        </w:r>
      </w:hyperlink>
    </w:p>
    <w:p w14:paraId="6634364D" w14:textId="160E9358"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796" w:history="1">
        <w:r w:rsidRPr="00525B66">
          <w:rPr>
            <w:rStyle w:val="a3"/>
            <w:noProof/>
          </w:rPr>
          <w:t>图</w:t>
        </w:r>
        <w:r w:rsidRPr="00525B66">
          <w:rPr>
            <w:rStyle w:val="a3"/>
            <w:noProof/>
          </w:rPr>
          <w:t xml:space="preserve"> 7 </w:t>
        </w:r>
        <w:r w:rsidRPr="00525B66">
          <w:rPr>
            <w:rStyle w:val="a3"/>
            <w:noProof/>
          </w:rPr>
          <w:t>工艺路线示意图</w:t>
        </w:r>
        <w:r>
          <w:rPr>
            <w:noProof/>
            <w:webHidden/>
          </w:rPr>
          <w:tab/>
        </w:r>
        <w:r>
          <w:rPr>
            <w:noProof/>
            <w:webHidden/>
          </w:rPr>
          <w:fldChar w:fldCharType="begin"/>
        </w:r>
        <w:r>
          <w:rPr>
            <w:noProof/>
            <w:webHidden/>
          </w:rPr>
          <w:instrText xml:space="preserve"> PAGEREF _Toc142425796 \h </w:instrText>
        </w:r>
        <w:r>
          <w:rPr>
            <w:noProof/>
            <w:webHidden/>
          </w:rPr>
        </w:r>
        <w:r>
          <w:rPr>
            <w:noProof/>
            <w:webHidden/>
          </w:rPr>
          <w:fldChar w:fldCharType="separate"/>
        </w:r>
        <w:r>
          <w:rPr>
            <w:noProof/>
            <w:webHidden/>
          </w:rPr>
          <w:t>25</w:t>
        </w:r>
        <w:r>
          <w:rPr>
            <w:noProof/>
            <w:webHidden/>
          </w:rPr>
          <w:fldChar w:fldCharType="end"/>
        </w:r>
      </w:hyperlink>
    </w:p>
    <w:p w14:paraId="7C140E79" w14:textId="07AD575A"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797" w:history="1">
        <w:r w:rsidRPr="00525B66">
          <w:rPr>
            <w:rStyle w:val="a3"/>
            <w:noProof/>
          </w:rPr>
          <w:t>图</w:t>
        </w:r>
        <w:r w:rsidRPr="00525B66">
          <w:rPr>
            <w:rStyle w:val="a3"/>
            <w:noProof/>
          </w:rPr>
          <w:t xml:space="preserve"> 8 ES</w:t>
        </w:r>
        <w:r>
          <w:rPr>
            <w:noProof/>
            <w:webHidden/>
          </w:rPr>
          <w:tab/>
        </w:r>
        <w:r>
          <w:rPr>
            <w:noProof/>
            <w:webHidden/>
          </w:rPr>
          <w:fldChar w:fldCharType="begin"/>
        </w:r>
        <w:r>
          <w:rPr>
            <w:noProof/>
            <w:webHidden/>
          </w:rPr>
          <w:instrText xml:space="preserve"> PAGEREF _Toc142425797 \h </w:instrText>
        </w:r>
        <w:r>
          <w:rPr>
            <w:noProof/>
            <w:webHidden/>
          </w:rPr>
        </w:r>
        <w:r>
          <w:rPr>
            <w:noProof/>
            <w:webHidden/>
          </w:rPr>
          <w:fldChar w:fldCharType="separate"/>
        </w:r>
        <w:r>
          <w:rPr>
            <w:noProof/>
            <w:webHidden/>
          </w:rPr>
          <w:t>25</w:t>
        </w:r>
        <w:r>
          <w:rPr>
            <w:noProof/>
            <w:webHidden/>
          </w:rPr>
          <w:fldChar w:fldCharType="end"/>
        </w:r>
      </w:hyperlink>
    </w:p>
    <w:p w14:paraId="287C2461" w14:textId="38636B84"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798" w:history="1">
        <w:r w:rsidRPr="00525B66">
          <w:rPr>
            <w:rStyle w:val="a3"/>
            <w:noProof/>
          </w:rPr>
          <w:t>图</w:t>
        </w:r>
        <w:r w:rsidRPr="00525B66">
          <w:rPr>
            <w:rStyle w:val="a3"/>
            <w:noProof/>
          </w:rPr>
          <w:t xml:space="preserve"> 9 SS</w:t>
        </w:r>
        <w:r>
          <w:rPr>
            <w:noProof/>
            <w:webHidden/>
          </w:rPr>
          <w:tab/>
        </w:r>
        <w:r>
          <w:rPr>
            <w:noProof/>
            <w:webHidden/>
          </w:rPr>
          <w:fldChar w:fldCharType="begin"/>
        </w:r>
        <w:r>
          <w:rPr>
            <w:noProof/>
            <w:webHidden/>
          </w:rPr>
          <w:instrText xml:space="preserve"> PAGEREF _Toc142425798 \h </w:instrText>
        </w:r>
        <w:r>
          <w:rPr>
            <w:noProof/>
            <w:webHidden/>
          </w:rPr>
        </w:r>
        <w:r>
          <w:rPr>
            <w:noProof/>
            <w:webHidden/>
          </w:rPr>
          <w:fldChar w:fldCharType="separate"/>
        </w:r>
        <w:r>
          <w:rPr>
            <w:noProof/>
            <w:webHidden/>
          </w:rPr>
          <w:t>26</w:t>
        </w:r>
        <w:r>
          <w:rPr>
            <w:noProof/>
            <w:webHidden/>
          </w:rPr>
          <w:fldChar w:fldCharType="end"/>
        </w:r>
      </w:hyperlink>
    </w:p>
    <w:p w14:paraId="3D8C70C9" w14:textId="0F81BFAE"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799" w:history="1">
        <w:r w:rsidRPr="00525B66">
          <w:rPr>
            <w:rStyle w:val="a3"/>
            <w:noProof/>
          </w:rPr>
          <w:t>图</w:t>
        </w:r>
        <w:r w:rsidRPr="00525B66">
          <w:rPr>
            <w:rStyle w:val="a3"/>
            <w:noProof/>
          </w:rPr>
          <w:t xml:space="preserve"> 10 </w:t>
        </w:r>
        <w:r w:rsidRPr="00525B66">
          <w:rPr>
            <w:rStyle w:val="a3"/>
            <w:noProof/>
          </w:rPr>
          <w:t>工序时间点</w:t>
        </w:r>
        <w:r>
          <w:rPr>
            <w:noProof/>
            <w:webHidden/>
          </w:rPr>
          <w:tab/>
        </w:r>
        <w:r>
          <w:rPr>
            <w:noProof/>
            <w:webHidden/>
          </w:rPr>
          <w:fldChar w:fldCharType="begin"/>
        </w:r>
        <w:r>
          <w:rPr>
            <w:noProof/>
            <w:webHidden/>
          </w:rPr>
          <w:instrText xml:space="preserve"> PAGEREF _Toc142425799 \h </w:instrText>
        </w:r>
        <w:r>
          <w:rPr>
            <w:noProof/>
            <w:webHidden/>
          </w:rPr>
        </w:r>
        <w:r>
          <w:rPr>
            <w:noProof/>
            <w:webHidden/>
          </w:rPr>
          <w:fldChar w:fldCharType="separate"/>
        </w:r>
        <w:r>
          <w:rPr>
            <w:noProof/>
            <w:webHidden/>
          </w:rPr>
          <w:t>26</w:t>
        </w:r>
        <w:r>
          <w:rPr>
            <w:noProof/>
            <w:webHidden/>
          </w:rPr>
          <w:fldChar w:fldCharType="end"/>
        </w:r>
      </w:hyperlink>
    </w:p>
    <w:p w14:paraId="4FCF96CD" w14:textId="5A1EB11E"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00" w:history="1">
        <w:r w:rsidRPr="00525B66">
          <w:rPr>
            <w:rStyle w:val="a3"/>
            <w:noProof/>
          </w:rPr>
          <w:t>图</w:t>
        </w:r>
        <w:r w:rsidRPr="00525B66">
          <w:rPr>
            <w:rStyle w:val="a3"/>
            <w:noProof/>
          </w:rPr>
          <w:t xml:space="preserve"> 11 </w:t>
        </w:r>
        <w:r w:rsidRPr="00525B66">
          <w:rPr>
            <w:rStyle w:val="a3"/>
            <w:noProof/>
          </w:rPr>
          <w:t>接续基准</w:t>
        </w:r>
        <w:r w:rsidRPr="00525B66">
          <w:rPr>
            <w:rStyle w:val="a3"/>
            <w:noProof/>
          </w:rPr>
          <w:t>1:</w:t>
        </w:r>
        <w:r w:rsidRPr="00525B66">
          <w:rPr>
            <w:rStyle w:val="a3"/>
            <w:noProof/>
          </w:rPr>
          <w:t>加工结束时间</w:t>
        </w:r>
        <w:r w:rsidRPr="00525B66">
          <w:rPr>
            <w:rStyle w:val="a3"/>
            <w:noProof/>
          </w:rPr>
          <w:t>-</w:t>
        </w:r>
        <w:r w:rsidRPr="00525B66">
          <w:rPr>
            <w:rStyle w:val="a3"/>
            <w:noProof/>
          </w:rPr>
          <w:t>加工开始时间（默认）</w:t>
        </w:r>
        <w:r>
          <w:rPr>
            <w:noProof/>
            <w:webHidden/>
          </w:rPr>
          <w:tab/>
        </w:r>
        <w:r>
          <w:rPr>
            <w:noProof/>
            <w:webHidden/>
          </w:rPr>
          <w:fldChar w:fldCharType="begin"/>
        </w:r>
        <w:r>
          <w:rPr>
            <w:noProof/>
            <w:webHidden/>
          </w:rPr>
          <w:instrText xml:space="preserve"> PAGEREF _Toc142425800 \h </w:instrText>
        </w:r>
        <w:r>
          <w:rPr>
            <w:noProof/>
            <w:webHidden/>
          </w:rPr>
        </w:r>
        <w:r>
          <w:rPr>
            <w:noProof/>
            <w:webHidden/>
          </w:rPr>
          <w:fldChar w:fldCharType="separate"/>
        </w:r>
        <w:r>
          <w:rPr>
            <w:noProof/>
            <w:webHidden/>
          </w:rPr>
          <w:t>26</w:t>
        </w:r>
        <w:r>
          <w:rPr>
            <w:noProof/>
            <w:webHidden/>
          </w:rPr>
          <w:fldChar w:fldCharType="end"/>
        </w:r>
      </w:hyperlink>
    </w:p>
    <w:p w14:paraId="69D910C2" w14:textId="4156078A"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01" w:history="1">
        <w:r w:rsidRPr="00525B66">
          <w:rPr>
            <w:rStyle w:val="a3"/>
            <w:noProof/>
          </w:rPr>
          <w:t>图</w:t>
        </w:r>
        <w:r w:rsidRPr="00525B66">
          <w:rPr>
            <w:rStyle w:val="a3"/>
            <w:noProof/>
          </w:rPr>
          <w:t xml:space="preserve"> 12</w:t>
        </w:r>
        <w:r w:rsidRPr="00525B66">
          <w:rPr>
            <w:rStyle w:val="a3"/>
            <w:noProof/>
          </w:rPr>
          <w:t>接续基准</w:t>
        </w:r>
        <w:r w:rsidRPr="00525B66">
          <w:rPr>
            <w:rStyle w:val="a3"/>
            <w:noProof/>
          </w:rPr>
          <w:t>2</w:t>
        </w:r>
        <w:r w:rsidRPr="00525B66">
          <w:rPr>
            <w:rStyle w:val="a3"/>
            <w:noProof/>
          </w:rPr>
          <w:t>：加工结束时间</w:t>
        </w:r>
        <w:r w:rsidRPr="00525B66">
          <w:rPr>
            <w:rStyle w:val="a3"/>
            <w:noProof/>
          </w:rPr>
          <w:t>-</w:t>
        </w:r>
        <w:r w:rsidRPr="00525B66">
          <w:rPr>
            <w:rStyle w:val="a3"/>
            <w:noProof/>
          </w:rPr>
          <w:t>准备开始时间</w:t>
        </w:r>
        <w:r>
          <w:rPr>
            <w:noProof/>
            <w:webHidden/>
          </w:rPr>
          <w:tab/>
        </w:r>
        <w:r>
          <w:rPr>
            <w:noProof/>
            <w:webHidden/>
          </w:rPr>
          <w:fldChar w:fldCharType="begin"/>
        </w:r>
        <w:r>
          <w:rPr>
            <w:noProof/>
            <w:webHidden/>
          </w:rPr>
          <w:instrText xml:space="preserve"> PAGEREF _Toc142425801 \h </w:instrText>
        </w:r>
        <w:r>
          <w:rPr>
            <w:noProof/>
            <w:webHidden/>
          </w:rPr>
        </w:r>
        <w:r>
          <w:rPr>
            <w:noProof/>
            <w:webHidden/>
          </w:rPr>
          <w:fldChar w:fldCharType="separate"/>
        </w:r>
        <w:r>
          <w:rPr>
            <w:noProof/>
            <w:webHidden/>
          </w:rPr>
          <w:t>27</w:t>
        </w:r>
        <w:r>
          <w:rPr>
            <w:noProof/>
            <w:webHidden/>
          </w:rPr>
          <w:fldChar w:fldCharType="end"/>
        </w:r>
      </w:hyperlink>
    </w:p>
    <w:p w14:paraId="4764DDF5" w14:textId="546873A6"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02" w:history="1">
        <w:r w:rsidRPr="00525B66">
          <w:rPr>
            <w:rStyle w:val="a3"/>
            <w:noProof/>
          </w:rPr>
          <w:t>图</w:t>
        </w:r>
        <w:r w:rsidRPr="00525B66">
          <w:rPr>
            <w:rStyle w:val="a3"/>
            <w:noProof/>
          </w:rPr>
          <w:t xml:space="preserve"> 13 </w:t>
        </w:r>
        <w:r w:rsidRPr="00525B66">
          <w:rPr>
            <w:rStyle w:val="a3"/>
            <w:noProof/>
          </w:rPr>
          <w:t>接续基准</w:t>
        </w:r>
        <w:r w:rsidRPr="00525B66">
          <w:rPr>
            <w:rStyle w:val="a3"/>
            <w:noProof/>
          </w:rPr>
          <w:t>3</w:t>
        </w:r>
        <w:r w:rsidRPr="00525B66">
          <w:rPr>
            <w:rStyle w:val="a3"/>
            <w:noProof/>
          </w:rPr>
          <w:t>：扫尾结束时间</w:t>
        </w:r>
        <w:r w:rsidRPr="00525B66">
          <w:rPr>
            <w:rStyle w:val="a3"/>
            <w:noProof/>
          </w:rPr>
          <w:t>-</w:t>
        </w:r>
        <w:r w:rsidRPr="00525B66">
          <w:rPr>
            <w:rStyle w:val="a3"/>
            <w:noProof/>
          </w:rPr>
          <w:t>准备开始时间</w:t>
        </w:r>
        <w:r>
          <w:rPr>
            <w:noProof/>
            <w:webHidden/>
          </w:rPr>
          <w:tab/>
        </w:r>
        <w:r>
          <w:rPr>
            <w:noProof/>
            <w:webHidden/>
          </w:rPr>
          <w:fldChar w:fldCharType="begin"/>
        </w:r>
        <w:r>
          <w:rPr>
            <w:noProof/>
            <w:webHidden/>
          </w:rPr>
          <w:instrText xml:space="preserve"> PAGEREF _Toc142425802 \h </w:instrText>
        </w:r>
        <w:r>
          <w:rPr>
            <w:noProof/>
            <w:webHidden/>
          </w:rPr>
        </w:r>
        <w:r>
          <w:rPr>
            <w:noProof/>
            <w:webHidden/>
          </w:rPr>
          <w:fldChar w:fldCharType="separate"/>
        </w:r>
        <w:r>
          <w:rPr>
            <w:noProof/>
            <w:webHidden/>
          </w:rPr>
          <w:t>27</w:t>
        </w:r>
        <w:r>
          <w:rPr>
            <w:noProof/>
            <w:webHidden/>
          </w:rPr>
          <w:fldChar w:fldCharType="end"/>
        </w:r>
      </w:hyperlink>
    </w:p>
    <w:p w14:paraId="03A3E709" w14:textId="4F2EC62F"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03" w:history="1">
        <w:r w:rsidRPr="00525B66">
          <w:rPr>
            <w:rStyle w:val="a3"/>
            <w:noProof/>
          </w:rPr>
          <w:t>图</w:t>
        </w:r>
        <w:r w:rsidRPr="00525B66">
          <w:rPr>
            <w:rStyle w:val="a3"/>
            <w:noProof/>
          </w:rPr>
          <w:t xml:space="preserve"> 14 </w:t>
        </w:r>
        <w:r w:rsidRPr="00525B66">
          <w:rPr>
            <w:rStyle w:val="a3"/>
            <w:noProof/>
          </w:rPr>
          <w:t>接续基准</w:t>
        </w:r>
        <w:r w:rsidRPr="00525B66">
          <w:rPr>
            <w:rStyle w:val="a3"/>
            <w:noProof/>
          </w:rPr>
          <w:t>4</w:t>
        </w:r>
        <w:r w:rsidRPr="00525B66">
          <w:rPr>
            <w:rStyle w:val="a3"/>
            <w:noProof/>
          </w:rPr>
          <w:t>：扫尾结束时间</w:t>
        </w:r>
        <w:r w:rsidRPr="00525B66">
          <w:rPr>
            <w:rStyle w:val="a3"/>
            <w:noProof/>
          </w:rPr>
          <w:t>-</w:t>
        </w:r>
        <w:r w:rsidRPr="00525B66">
          <w:rPr>
            <w:rStyle w:val="a3"/>
            <w:noProof/>
          </w:rPr>
          <w:t>准备开始时间</w:t>
        </w:r>
        <w:r>
          <w:rPr>
            <w:noProof/>
            <w:webHidden/>
          </w:rPr>
          <w:tab/>
        </w:r>
        <w:r>
          <w:rPr>
            <w:noProof/>
            <w:webHidden/>
          </w:rPr>
          <w:fldChar w:fldCharType="begin"/>
        </w:r>
        <w:r>
          <w:rPr>
            <w:noProof/>
            <w:webHidden/>
          </w:rPr>
          <w:instrText xml:space="preserve"> PAGEREF _Toc142425803 \h </w:instrText>
        </w:r>
        <w:r>
          <w:rPr>
            <w:noProof/>
            <w:webHidden/>
          </w:rPr>
        </w:r>
        <w:r>
          <w:rPr>
            <w:noProof/>
            <w:webHidden/>
          </w:rPr>
          <w:fldChar w:fldCharType="separate"/>
        </w:r>
        <w:r>
          <w:rPr>
            <w:noProof/>
            <w:webHidden/>
          </w:rPr>
          <w:t>27</w:t>
        </w:r>
        <w:r>
          <w:rPr>
            <w:noProof/>
            <w:webHidden/>
          </w:rPr>
          <w:fldChar w:fldCharType="end"/>
        </w:r>
      </w:hyperlink>
    </w:p>
    <w:p w14:paraId="41E2EE61" w14:textId="656CC6CF"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04" w:history="1">
        <w:r w:rsidRPr="00525B66">
          <w:rPr>
            <w:rStyle w:val="a3"/>
            <w:noProof/>
          </w:rPr>
          <w:t>图</w:t>
        </w:r>
        <w:r w:rsidRPr="00525B66">
          <w:rPr>
            <w:rStyle w:val="a3"/>
            <w:noProof/>
          </w:rPr>
          <w:t xml:space="preserve"> 15 </w:t>
        </w:r>
        <w:r w:rsidRPr="00525B66">
          <w:rPr>
            <w:rStyle w:val="a3"/>
            <w:noProof/>
          </w:rPr>
          <w:t>工艺路线图例</w:t>
        </w:r>
        <w:r>
          <w:rPr>
            <w:noProof/>
            <w:webHidden/>
          </w:rPr>
          <w:tab/>
        </w:r>
        <w:r>
          <w:rPr>
            <w:noProof/>
            <w:webHidden/>
          </w:rPr>
          <w:fldChar w:fldCharType="begin"/>
        </w:r>
        <w:r>
          <w:rPr>
            <w:noProof/>
            <w:webHidden/>
          </w:rPr>
          <w:instrText xml:space="preserve"> PAGEREF _Toc142425804 \h </w:instrText>
        </w:r>
        <w:r>
          <w:rPr>
            <w:noProof/>
            <w:webHidden/>
          </w:rPr>
        </w:r>
        <w:r>
          <w:rPr>
            <w:noProof/>
            <w:webHidden/>
          </w:rPr>
          <w:fldChar w:fldCharType="separate"/>
        </w:r>
        <w:r>
          <w:rPr>
            <w:noProof/>
            <w:webHidden/>
          </w:rPr>
          <w:t>28</w:t>
        </w:r>
        <w:r>
          <w:rPr>
            <w:noProof/>
            <w:webHidden/>
          </w:rPr>
          <w:fldChar w:fldCharType="end"/>
        </w:r>
      </w:hyperlink>
    </w:p>
    <w:p w14:paraId="39DFDC3A" w14:textId="56AD5DB4"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05" w:history="1">
        <w:r w:rsidRPr="00525B66">
          <w:rPr>
            <w:rStyle w:val="a3"/>
            <w:noProof/>
          </w:rPr>
          <w:t>图</w:t>
        </w:r>
        <w:r w:rsidRPr="00525B66">
          <w:rPr>
            <w:rStyle w:val="a3"/>
            <w:noProof/>
          </w:rPr>
          <w:t xml:space="preserve"> 16 </w:t>
        </w:r>
        <w:r w:rsidRPr="00525B66">
          <w:rPr>
            <w:rStyle w:val="a3"/>
            <w:noProof/>
          </w:rPr>
          <w:t>工艺路线功能</w:t>
        </w:r>
        <w:r>
          <w:rPr>
            <w:noProof/>
            <w:webHidden/>
          </w:rPr>
          <w:tab/>
        </w:r>
        <w:r>
          <w:rPr>
            <w:noProof/>
            <w:webHidden/>
          </w:rPr>
          <w:fldChar w:fldCharType="begin"/>
        </w:r>
        <w:r>
          <w:rPr>
            <w:noProof/>
            <w:webHidden/>
          </w:rPr>
          <w:instrText xml:space="preserve"> PAGEREF _Toc142425805 \h </w:instrText>
        </w:r>
        <w:r>
          <w:rPr>
            <w:noProof/>
            <w:webHidden/>
          </w:rPr>
        </w:r>
        <w:r>
          <w:rPr>
            <w:noProof/>
            <w:webHidden/>
          </w:rPr>
          <w:fldChar w:fldCharType="separate"/>
        </w:r>
        <w:r>
          <w:rPr>
            <w:noProof/>
            <w:webHidden/>
          </w:rPr>
          <w:t>29</w:t>
        </w:r>
        <w:r>
          <w:rPr>
            <w:noProof/>
            <w:webHidden/>
          </w:rPr>
          <w:fldChar w:fldCharType="end"/>
        </w:r>
      </w:hyperlink>
    </w:p>
    <w:p w14:paraId="5C106081" w14:textId="552252FF"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06" w:history="1">
        <w:r w:rsidRPr="00525B66">
          <w:rPr>
            <w:rStyle w:val="a3"/>
            <w:noProof/>
          </w:rPr>
          <w:t>图</w:t>
        </w:r>
        <w:r w:rsidRPr="00525B66">
          <w:rPr>
            <w:rStyle w:val="a3"/>
            <w:noProof/>
          </w:rPr>
          <w:t xml:space="preserve"> 17 </w:t>
        </w:r>
        <w:r w:rsidRPr="00525B66">
          <w:rPr>
            <w:rStyle w:val="a3"/>
            <w:noProof/>
          </w:rPr>
          <w:t>工单评估指标</w:t>
        </w:r>
        <w:r>
          <w:rPr>
            <w:noProof/>
            <w:webHidden/>
          </w:rPr>
          <w:tab/>
        </w:r>
        <w:r>
          <w:rPr>
            <w:noProof/>
            <w:webHidden/>
          </w:rPr>
          <w:fldChar w:fldCharType="begin"/>
        </w:r>
        <w:r>
          <w:rPr>
            <w:noProof/>
            <w:webHidden/>
          </w:rPr>
          <w:instrText xml:space="preserve"> PAGEREF _Toc142425806 \h </w:instrText>
        </w:r>
        <w:r>
          <w:rPr>
            <w:noProof/>
            <w:webHidden/>
          </w:rPr>
        </w:r>
        <w:r>
          <w:rPr>
            <w:noProof/>
            <w:webHidden/>
          </w:rPr>
          <w:fldChar w:fldCharType="separate"/>
        </w:r>
        <w:r>
          <w:rPr>
            <w:noProof/>
            <w:webHidden/>
          </w:rPr>
          <w:t>44</w:t>
        </w:r>
        <w:r>
          <w:rPr>
            <w:noProof/>
            <w:webHidden/>
          </w:rPr>
          <w:fldChar w:fldCharType="end"/>
        </w:r>
      </w:hyperlink>
    </w:p>
    <w:p w14:paraId="7B5320FB" w14:textId="0D56CB9A"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07" w:history="1">
        <w:r w:rsidRPr="00525B66">
          <w:rPr>
            <w:rStyle w:val="a3"/>
            <w:noProof/>
          </w:rPr>
          <w:t>图</w:t>
        </w:r>
        <w:r w:rsidRPr="00525B66">
          <w:rPr>
            <w:rStyle w:val="a3"/>
            <w:noProof/>
          </w:rPr>
          <w:t xml:space="preserve"> 18 </w:t>
        </w:r>
        <w:r w:rsidRPr="00525B66">
          <w:rPr>
            <w:rStyle w:val="a3"/>
            <w:noProof/>
          </w:rPr>
          <w:t>资源甘特图分区示意图</w:t>
        </w:r>
        <w:r>
          <w:rPr>
            <w:noProof/>
            <w:webHidden/>
          </w:rPr>
          <w:tab/>
        </w:r>
        <w:r>
          <w:rPr>
            <w:noProof/>
            <w:webHidden/>
          </w:rPr>
          <w:fldChar w:fldCharType="begin"/>
        </w:r>
        <w:r>
          <w:rPr>
            <w:noProof/>
            <w:webHidden/>
          </w:rPr>
          <w:instrText xml:space="preserve"> PAGEREF _Toc142425807 \h </w:instrText>
        </w:r>
        <w:r>
          <w:rPr>
            <w:noProof/>
            <w:webHidden/>
          </w:rPr>
        </w:r>
        <w:r>
          <w:rPr>
            <w:noProof/>
            <w:webHidden/>
          </w:rPr>
          <w:fldChar w:fldCharType="separate"/>
        </w:r>
        <w:r>
          <w:rPr>
            <w:noProof/>
            <w:webHidden/>
          </w:rPr>
          <w:t>48</w:t>
        </w:r>
        <w:r>
          <w:rPr>
            <w:noProof/>
            <w:webHidden/>
          </w:rPr>
          <w:fldChar w:fldCharType="end"/>
        </w:r>
      </w:hyperlink>
    </w:p>
    <w:p w14:paraId="3F254182" w14:textId="2BF61733"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08" w:history="1">
        <w:r w:rsidRPr="00525B66">
          <w:rPr>
            <w:rStyle w:val="a3"/>
            <w:noProof/>
          </w:rPr>
          <w:t>图</w:t>
        </w:r>
        <w:r w:rsidRPr="00525B66">
          <w:rPr>
            <w:rStyle w:val="a3"/>
            <w:noProof/>
          </w:rPr>
          <w:t xml:space="preserve"> 19 </w:t>
        </w:r>
        <w:r w:rsidRPr="00525B66">
          <w:rPr>
            <w:rStyle w:val="a3"/>
            <w:noProof/>
          </w:rPr>
          <w:t>微信公众号</w:t>
        </w:r>
        <w:r>
          <w:rPr>
            <w:noProof/>
            <w:webHidden/>
          </w:rPr>
          <w:tab/>
        </w:r>
        <w:r>
          <w:rPr>
            <w:noProof/>
            <w:webHidden/>
          </w:rPr>
          <w:fldChar w:fldCharType="begin"/>
        </w:r>
        <w:r>
          <w:rPr>
            <w:noProof/>
            <w:webHidden/>
          </w:rPr>
          <w:instrText xml:space="preserve"> PAGEREF _Toc142425808 \h </w:instrText>
        </w:r>
        <w:r>
          <w:rPr>
            <w:noProof/>
            <w:webHidden/>
          </w:rPr>
        </w:r>
        <w:r>
          <w:rPr>
            <w:noProof/>
            <w:webHidden/>
          </w:rPr>
          <w:fldChar w:fldCharType="separate"/>
        </w:r>
        <w:r>
          <w:rPr>
            <w:noProof/>
            <w:webHidden/>
          </w:rPr>
          <w:t>67</w:t>
        </w:r>
        <w:r>
          <w:rPr>
            <w:noProof/>
            <w:webHidden/>
          </w:rPr>
          <w:fldChar w:fldCharType="end"/>
        </w:r>
      </w:hyperlink>
    </w:p>
    <w:p w14:paraId="763665E1" w14:textId="09A54833" w:rsidR="00E419D0" w:rsidRPr="00BA45C6" w:rsidRDefault="00831482">
      <w:pPr>
        <w:rPr>
          <w:rFonts w:ascii="Arial" w:hAnsi="Arial"/>
        </w:rPr>
      </w:pPr>
      <w:r>
        <w:rPr>
          <w:rFonts w:ascii="Arial" w:hAnsi="Arial"/>
        </w:rPr>
        <w:fldChar w:fldCharType="end"/>
      </w:r>
    </w:p>
    <w:p w14:paraId="1FEF590F" w14:textId="77777777" w:rsidR="00E419D0" w:rsidRPr="00BA45C6" w:rsidRDefault="00E419D0" w:rsidP="00AD0D40">
      <w:pPr>
        <w:pStyle w:val="z-"/>
        <w:ind w:firstLine="720"/>
        <w:outlineLvl w:val="0"/>
        <w:rPr>
          <w:rFonts w:ascii="Arial"/>
          <w:sz w:val="36"/>
          <w:szCs w:val="36"/>
        </w:rPr>
        <w:sectPr w:rsidR="00E419D0" w:rsidRPr="00BA45C6">
          <w:headerReference w:type="default" r:id="rId14"/>
          <w:pgSz w:w="11906" w:h="16838"/>
          <w:pgMar w:top="1440" w:right="1800" w:bottom="1440" w:left="1800" w:header="851" w:footer="992" w:gutter="0"/>
          <w:pgNumType w:fmt="lowerRoman" w:start="1"/>
          <w:cols w:space="720"/>
          <w:docGrid w:type="lines" w:linePitch="312"/>
        </w:sectPr>
      </w:pPr>
    </w:p>
    <w:p w14:paraId="3C3852B7" w14:textId="198F3B52" w:rsidR="00E419D0" w:rsidRPr="00BA45C6" w:rsidRDefault="00E419D0" w:rsidP="00AD0D40">
      <w:pPr>
        <w:pStyle w:val="z-"/>
        <w:ind w:firstLineChars="0" w:firstLine="0"/>
        <w:jc w:val="center"/>
        <w:outlineLvl w:val="0"/>
        <w:rPr>
          <w:rFonts w:ascii="Arial"/>
          <w:sz w:val="36"/>
          <w:szCs w:val="36"/>
        </w:rPr>
      </w:pPr>
      <w:bookmarkStart w:id="5" w:name="_Toc142425753"/>
      <w:r w:rsidRPr="00BA45C6">
        <w:rPr>
          <w:rFonts w:ascii="Arial" w:hint="eastAsia"/>
          <w:sz w:val="36"/>
          <w:szCs w:val="36"/>
        </w:rPr>
        <w:lastRenderedPageBreak/>
        <w:t>表目录</w:t>
      </w:r>
      <w:bookmarkEnd w:id="5"/>
    </w:p>
    <w:p w14:paraId="71C36E25" w14:textId="0A70ED0B" w:rsidR="006D522B" w:rsidRDefault="000C3C52">
      <w:pPr>
        <w:pStyle w:val="af8"/>
        <w:tabs>
          <w:tab w:val="right" w:leader="dot" w:pos="8296"/>
        </w:tabs>
        <w:ind w:left="1200" w:hanging="720"/>
        <w:rPr>
          <w:rFonts w:asciiTheme="minorHAnsi" w:eastAsiaTheme="minorEastAsia" w:hAnsiTheme="minorHAnsi" w:cstheme="minorBidi"/>
          <w:noProof/>
          <w:sz w:val="21"/>
          <w:szCs w:val="24"/>
          <w14:ligatures w14:val="standardContextual"/>
        </w:rPr>
      </w:pPr>
      <w:r>
        <w:rPr>
          <w:rFonts w:ascii="Arial"/>
          <w:sz w:val="36"/>
          <w:szCs w:val="36"/>
        </w:rPr>
        <w:fldChar w:fldCharType="begin"/>
      </w:r>
      <w:r>
        <w:rPr>
          <w:rFonts w:ascii="Arial"/>
          <w:sz w:val="36"/>
          <w:szCs w:val="36"/>
        </w:rPr>
        <w:instrText xml:space="preserve"> TOC \h \z \c "</w:instrText>
      </w:r>
      <w:r>
        <w:rPr>
          <w:rFonts w:ascii="Arial"/>
          <w:sz w:val="36"/>
          <w:szCs w:val="36"/>
        </w:rPr>
        <w:instrText>表格</w:instrText>
      </w:r>
      <w:r>
        <w:rPr>
          <w:rFonts w:ascii="Arial"/>
          <w:sz w:val="36"/>
          <w:szCs w:val="36"/>
        </w:rPr>
        <w:instrText xml:space="preserve">" </w:instrText>
      </w:r>
      <w:r>
        <w:rPr>
          <w:rFonts w:ascii="Arial"/>
          <w:sz w:val="36"/>
          <w:szCs w:val="36"/>
        </w:rPr>
        <w:fldChar w:fldCharType="separate"/>
      </w:r>
      <w:hyperlink w:anchor="_Toc142425809" w:history="1">
        <w:r w:rsidR="006D522B" w:rsidRPr="00062AB5">
          <w:rPr>
            <w:rStyle w:val="a3"/>
            <w:noProof/>
          </w:rPr>
          <w:t>表格</w:t>
        </w:r>
        <w:r w:rsidR="006D522B" w:rsidRPr="00062AB5">
          <w:rPr>
            <w:rStyle w:val="a3"/>
            <w:noProof/>
          </w:rPr>
          <w:t xml:space="preserve"> 1</w:t>
        </w:r>
        <w:r w:rsidR="006D522B" w:rsidRPr="00062AB5">
          <w:rPr>
            <w:rStyle w:val="a3"/>
            <w:noProof/>
          </w:rPr>
          <w:t>术语表</w:t>
        </w:r>
        <w:r w:rsidR="006D522B">
          <w:rPr>
            <w:noProof/>
            <w:webHidden/>
          </w:rPr>
          <w:tab/>
        </w:r>
        <w:r w:rsidR="006D522B">
          <w:rPr>
            <w:noProof/>
            <w:webHidden/>
          </w:rPr>
          <w:fldChar w:fldCharType="begin"/>
        </w:r>
        <w:r w:rsidR="006D522B">
          <w:rPr>
            <w:noProof/>
            <w:webHidden/>
          </w:rPr>
          <w:instrText xml:space="preserve"> PAGEREF _Toc142425809 \h </w:instrText>
        </w:r>
        <w:r w:rsidR="006D522B">
          <w:rPr>
            <w:noProof/>
            <w:webHidden/>
          </w:rPr>
        </w:r>
        <w:r w:rsidR="006D522B">
          <w:rPr>
            <w:noProof/>
            <w:webHidden/>
          </w:rPr>
          <w:fldChar w:fldCharType="separate"/>
        </w:r>
        <w:r w:rsidR="006D522B">
          <w:rPr>
            <w:noProof/>
            <w:webHidden/>
          </w:rPr>
          <w:t>9</w:t>
        </w:r>
        <w:r w:rsidR="006D522B">
          <w:rPr>
            <w:noProof/>
            <w:webHidden/>
          </w:rPr>
          <w:fldChar w:fldCharType="end"/>
        </w:r>
      </w:hyperlink>
    </w:p>
    <w:p w14:paraId="71656FA9" w14:textId="0E6D6B8F"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10" w:history="1">
        <w:r w:rsidRPr="00062AB5">
          <w:rPr>
            <w:rStyle w:val="a3"/>
            <w:noProof/>
          </w:rPr>
          <w:t>表格</w:t>
        </w:r>
        <w:r w:rsidRPr="00062AB5">
          <w:rPr>
            <w:rStyle w:val="a3"/>
            <w:noProof/>
          </w:rPr>
          <w:t xml:space="preserve"> 2</w:t>
        </w:r>
        <w:r w:rsidRPr="00062AB5">
          <w:rPr>
            <w:rStyle w:val="a3"/>
            <w:noProof/>
          </w:rPr>
          <w:t>甘特图</w:t>
        </w:r>
        <w:r>
          <w:rPr>
            <w:noProof/>
            <w:webHidden/>
          </w:rPr>
          <w:tab/>
        </w:r>
        <w:r>
          <w:rPr>
            <w:noProof/>
            <w:webHidden/>
          </w:rPr>
          <w:fldChar w:fldCharType="begin"/>
        </w:r>
        <w:r>
          <w:rPr>
            <w:noProof/>
            <w:webHidden/>
          </w:rPr>
          <w:instrText xml:space="preserve"> PAGEREF _Toc142425810 \h </w:instrText>
        </w:r>
        <w:r>
          <w:rPr>
            <w:noProof/>
            <w:webHidden/>
          </w:rPr>
        </w:r>
        <w:r>
          <w:rPr>
            <w:noProof/>
            <w:webHidden/>
          </w:rPr>
          <w:fldChar w:fldCharType="separate"/>
        </w:r>
        <w:r>
          <w:rPr>
            <w:noProof/>
            <w:webHidden/>
          </w:rPr>
          <w:t>17</w:t>
        </w:r>
        <w:r>
          <w:rPr>
            <w:noProof/>
            <w:webHidden/>
          </w:rPr>
          <w:fldChar w:fldCharType="end"/>
        </w:r>
      </w:hyperlink>
    </w:p>
    <w:p w14:paraId="5B7987BA" w14:textId="0913C1C9"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11" w:history="1">
        <w:r w:rsidRPr="00062AB5">
          <w:rPr>
            <w:rStyle w:val="a3"/>
            <w:noProof/>
          </w:rPr>
          <w:t>表格</w:t>
        </w:r>
        <w:r w:rsidRPr="00062AB5">
          <w:rPr>
            <w:rStyle w:val="a3"/>
            <w:noProof/>
          </w:rPr>
          <w:t xml:space="preserve"> 3 </w:t>
        </w:r>
        <w:r w:rsidRPr="00062AB5">
          <w:rPr>
            <w:rStyle w:val="a3"/>
            <w:noProof/>
          </w:rPr>
          <w:t>图表接口</w:t>
        </w:r>
        <w:r>
          <w:rPr>
            <w:noProof/>
            <w:webHidden/>
          </w:rPr>
          <w:tab/>
        </w:r>
        <w:r>
          <w:rPr>
            <w:noProof/>
            <w:webHidden/>
          </w:rPr>
          <w:fldChar w:fldCharType="begin"/>
        </w:r>
        <w:r>
          <w:rPr>
            <w:noProof/>
            <w:webHidden/>
          </w:rPr>
          <w:instrText xml:space="preserve"> PAGEREF _Toc142425811 \h </w:instrText>
        </w:r>
        <w:r>
          <w:rPr>
            <w:noProof/>
            <w:webHidden/>
          </w:rPr>
        </w:r>
        <w:r>
          <w:rPr>
            <w:noProof/>
            <w:webHidden/>
          </w:rPr>
          <w:fldChar w:fldCharType="separate"/>
        </w:r>
        <w:r>
          <w:rPr>
            <w:noProof/>
            <w:webHidden/>
          </w:rPr>
          <w:t>17</w:t>
        </w:r>
        <w:r>
          <w:rPr>
            <w:noProof/>
            <w:webHidden/>
          </w:rPr>
          <w:fldChar w:fldCharType="end"/>
        </w:r>
      </w:hyperlink>
    </w:p>
    <w:p w14:paraId="6058C29C" w14:textId="61854EFD"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12" w:history="1">
        <w:r w:rsidRPr="00062AB5">
          <w:rPr>
            <w:rStyle w:val="a3"/>
            <w:noProof/>
          </w:rPr>
          <w:t>表格</w:t>
        </w:r>
        <w:r w:rsidRPr="00062AB5">
          <w:rPr>
            <w:rStyle w:val="a3"/>
            <w:noProof/>
          </w:rPr>
          <w:t xml:space="preserve"> 4 ERP</w:t>
        </w:r>
        <w:r w:rsidRPr="00062AB5">
          <w:rPr>
            <w:rStyle w:val="a3"/>
            <w:noProof/>
          </w:rPr>
          <w:t>软件接口</w:t>
        </w:r>
        <w:r>
          <w:rPr>
            <w:noProof/>
            <w:webHidden/>
          </w:rPr>
          <w:tab/>
        </w:r>
        <w:r>
          <w:rPr>
            <w:noProof/>
            <w:webHidden/>
          </w:rPr>
          <w:fldChar w:fldCharType="begin"/>
        </w:r>
        <w:r>
          <w:rPr>
            <w:noProof/>
            <w:webHidden/>
          </w:rPr>
          <w:instrText xml:space="preserve"> PAGEREF _Toc142425812 \h </w:instrText>
        </w:r>
        <w:r>
          <w:rPr>
            <w:noProof/>
            <w:webHidden/>
          </w:rPr>
        </w:r>
        <w:r>
          <w:rPr>
            <w:noProof/>
            <w:webHidden/>
          </w:rPr>
          <w:fldChar w:fldCharType="separate"/>
        </w:r>
        <w:r>
          <w:rPr>
            <w:noProof/>
            <w:webHidden/>
          </w:rPr>
          <w:t>17</w:t>
        </w:r>
        <w:r>
          <w:rPr>
            <w:noProof/>
            <w:webHidden/>
          </w:rPr>
          <w:fldChar w:fldCharType="end"/>
        </w:r>
      </w:hyperlink>
    </w:p>
    <w:p w14:paraId="482EC4EC" w14:textId="10BABD9E"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13" w:history="1">
        <w:r w:rsidRPr="00062AB5">
          <w:rPr>
            <w:rStyle w:val="a3"/>
            <w:noProof/>
          </w:rPr>
          <w:t>表格</w:t>
        </w:r>
        <w:r w:rsidRPr="00062AB5">
          <w:rPr>
            <w:rStyle w:val="a3"/>
            <w:noProof/>
          </w:rPr>
          <w:t xml:space="preserve"> 5 SRM</w:t>
        </w:r>
        <w:r w:rsidRPr="00062AB5">
          <w:rPr>
            <w:rStyle w:val="a3"/>
            <w:noProof/>
          </w:rPr>
          <w:t>软件接口</w:t>
        </w:r>
        <w:r>
          <w:rPr>
            <w:noProof/>
            <w:webHidden/>
          </w:rPr>
          <w:tab/>
        </w:r>
        <w:r>
          <w:rPr>
            <w:noProof/>
            <w:webHidden/>
          </w:rPr>
          <w:fldChar w:fldCharType="begin"/>
        </w:r>
        <w:r>
          <w:rPr>
            <w:noProof/>
            <w:webHidden/>
          </w:rPr>
          <w:instrText xml:space="preserve"> PAGEREF _Toc142425813 \h </w:instrText>
        </w:r>
        <w:r>
          <w:rPr>
            <w:noProof/>
            <w:webHidden/>
          </w:rPr>
        </w:r>
        <w:r>
          <w:rPr>
            <w:noProof/>
            <w:webHidden/>
          </w:rPr>
          <w:fldChar w:fldCharType="separate"/>
        </w:r>
        <w:r>
          <w:rPr>
            <w:noProof/>
            <w:webHidden/>
          </w:rPr>
          <w:t>18</w:t>
        </w:r>
        <w:r>
          <w:rPr>
            <w:noProof/>
            <w:webHidden/>
          </w:rPr>
          <w:fldChar w:fldCharType="end"/>
        </w:r>
      </w:hyperlink>
    </w:p>
    <w:p w14:paraId="45455AF0" w14:textId="2289E5A0"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14" w:history="1">
        <w:r w:rsidRPr="00062AB5">
          <w:rPr>
            <w:rStyle w:val="a3"/>
            <w:noProof/>
          </w:rPr>
          <w:t>表格</w:t>
        </w:r>
        <w:r w:rsidRPr="00062AB5">
          <w:rPr>
            <w:rStyle w:val="a3"/>
            <w:noProof/>
          </w:rPr>
          <w:t xml:space="preserve"> 6 WMS</w:t>
        </w:r>
        <w:r w:rsidRPr="00062AB5">
          <w:rPr>
            <w:rStyle w:val="a3"/>
            <w:noProof/>
          </w:rPr>
          <w:t>软件接口</w:t>
        </w:r>
        <w:r>
          <w:rPr>
            <w:noProof/>
            <w:webHidden/>
          </w:rPr>
          <w:tab/>
        </w:r>
        <w:r>
          <w:rPr>
            <w:noProof/>
            <w:webHidden/>
          </w:rPr>
          <w:fldChar w:fldCharType="begin"/>
        </w:r>
        <w:r>
          <w:rPr>
            <w:noProof/>
            <w:webHidden/>
          </w:rPr>
          <w:instrText xml:space="preserve"> PAGEREF _Toc142425814 \h </w:instrText>
        </w:r>
        <w:r>
          <w:rPr>
            <w:noProof/>
            <w:webHidden/>
          </w:rPr>
        </w:r>
        <w:r>
          <w:rPr>
            <w:noProof/>
            <w:webHidden/>
          </w:rPr>
          <w:fldChar w:fldCharType="separate"/>
        </w:r>
        <w:r>
          <w:rPr>
            <w:noProof/>
            <w:webHidden/>
          </w:rPr>
          <w:t>18</w:t>
        </w:r>
        <w:r>
          <w:rPr>
            <w:noProof/>
            <w:webHidden/>
          </w:rPr>
          <w:fldChar w:fldCharType="end"/>
        </w:r>
      </w:hyperlink>
    </w:p>
    <w:p w14:paraId="10BE94CA" w14:textId="1D77C81E"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15" w:history="1">
        <w:r w:rsidRPr="00062AB5">
          <w:rPr>
            <w:rStyle w:val="a3"/>
            <w:noProof/>
          </w:rPr>
          <w:t>表格</w:t>
        </w:r>
        <w:r w:rsidRPr="00062AB5">
          <w:rPr>
            <w:rStyle w:val="a3"/>
            <w:noProof/>
          </w:rPr>
          <w:t xml:space="preserve"> 7 PLM</w:t>
        </w:r>
        <w:r w:rsidRPr="00062AB5">
          <w:rPr>
            <w:rStyle w:val="a3"/>
            <w:noProof/>
          </w:rPr>
          <w:t>软件接口</w:t>
        </w:r>
        <w:r>
          <w:rPr>
            <w:noProof/>
            <w:webHidden/>
          </w:rPr>
          <w:tab/>
        </w:r>
        <w:r>
          <w:rPr>
            <w:noProof/>
            <w:webHidden/>
          </w:rPr>
          <w:fldChar w:fldCharType="begin"/>
        </w:r>
        <w:r>
          <w:rPr>
            <w:noProof/>
            <w:webHidden/>
          </w:rPr>
          <w:instrText xml:space="preserve"> PAGEREF _Toc142425815 \h </w:instrText>
        </w:r>
        <w:r>
          <w:rPr>
            <w:noProof/>
            <w:webHidden/>
          </w:rPr>
        </w:r>
        <w:r>
          <w:rPr>
            <w:noProof/>
            <w:webHidden/>
          </w:rPr>
          <w:fldChar w:fldCharType="separate"/>
        </w:r>
        <w:r>
          <w:rPr>
            <w:noProof/>
            <w:webHidden/>
          </w:rPr>
          <w:t>18</w:t>
        </w:r>
        <w:r>
          <w:rPr>
            <w:noProof/>
            <w:webHidden/>
          </w:rPr>
          <w:fldChar w:fldCharType="end"/>
        </w:r>
      </w:hyperlink>
    </w:p>
    <w:p w14:paraId="7A5EB690" w14:textId="0FCE58DC"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16" w:history="1">
        <w:r w:rsidRPr="00062AB5">
          <w:rPr>
            <w:rStyle w:val="a3"/>
            <w:noProof/>
          </w:rPr>
          <w:t>表格</w:t>
        </w:r>
        <w:r w:rsidRPr="00062AB5">
          <w:rPr>
            <w:rStyle w:val="a3"/>
            <w:noProof/>
          </w:rPr>
          <w:t xml:space="preserve"> 8 MES</w:t>
        </w:r>
        <w:r w:rsidRPr="00062AB5">
          <w:rPr>
            <w:rStyle w:val="a3"/>
            <w:noProof/>
          </w:rPr>
          <w:t>软件接口</w:t>
        </w:r>
        <w:r>
          <w:rPr>
            <w:noProof/>
            <w:webHidden/>
          </w:rPr>
          <w:tab/>
        </w:r>
        <w:r>
          <w:rPr>
            <w:noProof/>
            <w:webHidden/>
          </w:rPr>
          <w:fldChar w:fldCharType="begin"/>
        </w:r>
        <w:r>
          <w:rPr>
            <w:noProof/>
            <w:webHidden/>
          </w:rPr>
          <w:instrText xml:space="preserve"> PAGEREF _Toc142425816 \h </w:instrText>
        </w:r>
        <w:r>
          <w:rPr>
            <w:noProof/>
            <w:webHidden/>
          </w:rPr>
        </w:r>
        <w:r>
          <w:rPr>
            <w:noProof/>
            <w:webHidden/>
          </w:rPr>
          <w:fldChar w:fldCharType="separate"/>
        </w:r>
        <w:r>
          <w:rPr>
            <w:noProof/>
            <w:webHidden/>
          </w:rPr>
          <w:t>18</w:t>
        </w:r>
        <w:r>
          <w:rPr>
            <w:noProof/>
            <w:webHidden/>
          </w:rPr>
          <w:fldChar w:fldCharType="end"/>
        </w:r>
      </w:hyperlink>
    </w:p>
    <w:p w14:paraId="1E8EA076" w14:textId="7E5601F4"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17" w:history="1">
        <w:r w:rsidRPr="00062AB5">
          <w:rPr>
            <w:rStyle w:val="a3"/>
            <w:noProof/>
          </w:rPr>
          <w:t>表格</w:t>
        </w:r>
        <w:r w:rsidRPr="00062AB5">
          <w:rPr>
            <w:rStyle w:val="a3"/>
            <w:noProof/>
          </w:rPr>
          <w:t xml:space="preserve"> 9 </w:t>
        </w:r>
        <w:r w:rsidRPr="00062AB5">
          <w:rPr>
            <w:rStyle w:val="a3"/>
            <w:noProof/>
          </w:rPr>
          <w:t>物料功能需求</w:t>
        </w:r>
        <w:r>
          <w:rPr>
            <w:noProof/>
            <w:webHidden/>
          </w:rPr>
          <w:tab/>
        </w:r>
        <w:r>
          <w:rPr>
            <w:noProof/>
            <w:webHidden/>
          </w:rPr>
          <w:fldChar w:fldCharType="begin"/>
        </w:r>
        <w:r>
          <w:rPr>
            <w:noProof/>
            <w:webHidden/>
          </w:rPr>
          <w:instrText xml:space="preserve"> PAGEREF _Toc142425817 \h </w:instrText>
        </w:r>
        <w:r>
          <w:rPr>
            <w:noProof/>
            <w:webHidden/>
          </w:rPr>
        </w:r>
        <w:r>
          <w:rPr>
            <w:noProof/>
            <w:webHidden/>
          </w:rPr>
          <w:fldChar w:fldCharType="separate"/>
        </w:r>
        <w:r>
          <w:rPr>
            <w:noProof/>
            <w:webHidden/>
          </w:rPr>
          <w:t>19</w:t>
        </w:r>
        <w:r>
          <w:rPr>
            <w:noProof/>
            <w:webHidden/>
          </w:rPr>
          <w:fldChar w:fldCharType="end"/>
        </w:r>
      </w:hyperlink>
    </w:p>
    <w:p w14:paraId="60AE82CA" w14:textId="436069DC"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18" w:history="1">
        <w:r w:rsidRPr="00062AB5">
          <w:rPr>
            <w:rStyle w:val="a3"/>
            <w:noProof/>
          </w:rPr>
          <w:t>表格</w:t>
        </w:r>
        <w:r w:rsidRPr="00062AB5">
          <w:rPr>
            <w:rStyle w:val="a3"/>
            <w:noProof/>
          </w:rPr>
          <w:t xml:space="preserve"> 10 </w:t>
        </w:r>
        <w:r w:rsidRPr="00062AB5">
          <w:rPr>
            <w:rStyle w:val="a3"/>
            <w:noProof/>
          </w:rPr>
          <w:t>资源功能需求</w:t>
        </w:r>
        <w:r>
          <w:rPr>
            <w:noProof/>
            <w:webHidden/>
          </w:rPr>
          <w:tab/>
        </w:r>
        <w:r>
          <w:rPr>
            <w:noProof/>
            <w:webHidden/>
          </w:rPr>
          <w:fldChar w:fldCharType="begin"/>
        </w:r>
        <w:r>
          <w:rPr>
            <w:noProof/>
            <w:webHidden/>
          </w:rPr>
          <w:instrText xml:space="preserve"> PAGEREF _Toc142425818 \h </w:instrText>
        </w:r>
        <w:r>
          <w:rPr>
            <w:noProof/>
            <w:webHidden/>
          </w:rPr>
        </w:r>
        <w:r>
          <w:rPr>
            <w:noProof/>
            <w:webHidden/>
          </w:rPr>
          <w:fldChar w:fldCharType="separate"/>
        </w:r>
        <w:r>
          <w:rPr>
            <w:noProof/>
            <w:webHidden/>
          </w:rPr>
          <w:t>21</w:t>
        </w:r>
        <w:r>
          <w:rPr>
            <w:noProof/>
            <w:webHidden/>
          </w:rPr>
          <w:fldChar w:fldCharType="end"/>
        </w:r>
      </w:hyperlink>
    </w:p>
    <w:p w14:paraId="21DC7ADE" w14:textId="4CD265E3"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19" w:history="1">
        <w:r w:rsidRPr="00062AB5">
          <w:rPr>
            <w:rStyle w:val="a3"/>
            <w:noProof/>
          </w:rPr>
          <w:t>表格</w:t>
        </w:r>
        <w:r w:rsidRPr="00062AB5">
          <w:rPr>
            <w:rStyle w:val="a3"/>
            <w:noProof/>
          </w:rPr>
          <w:t xml:space="preserve"> 11 </w:t>
        </w:r>
        <w:r w:rsidRPr="00062AB5">
          <w:rPr>
            <w:rStyle w:val="a3"/>
            <w:noProof/>
          </w:rPr>
          <w:t>二维码</w:t>
        </w:r>
        <w:r>
          <w:rPr>
            <w:noProof/>
            <w:webHidden/>
          </w:rPr>
          <w:tab/>
        </w:r>
        <w:r>
          <w:rPr>
            <w:noProof/>
            <w:webHidden/>
          </w:rPr>
          <w:fldChar w:fldCharType="begin"/>
        </w:r>
        <w:r>
          <w:rPr>
            <w:noProof/>
            <w:webHidden/>
          </w:rPr>
          <w:instrText xml:space="preserve"> PAGEREF _Toc142425819 \h </w:instrText>
        </w:r>
        <w:r>
          <w:rPr>
            <w:noProof/>
            <w:webHidden/>
          </w:rPr>
        </w:r>
        <w:r>
          <w:rPr>
            <w:noProof/>
            <w:webHidden/>
          </w:rPr>
          <w:fldChar w:fldCharType="separate"/>
        </w:r>
        <w:r>
          <w:rPr>
            <w:noProof/>
            <w:webHidden/>
          </w:rPr>
          <w:t>23</w:t>
        </w:r>
        <w:r>
          <w:rPr>
            <w:noProof/>
            <w:webHidden/>
          </w:rPr>
          <w:fldChar w:fldCharType="end"/>
        </w:r>
      </w:hyperlink>
    </w:p>
    <w:p w14:paraId="22625750" w14:textId="0D15389A"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20" w:history="1">
        <w:r w:rsidRPr="00062AB5">
          <w:rPr>
            <w:rStyle w:val="a3"/>
            <w:noProof/>
          </w:rPr>
          <w:t>表格</w:t>
        </w:r>
        <w:r w:rsidRPr="00062AB5">
          <w:rPr>
            <w:rStyle w:val="a3"/>
            <w:noProof/>
          </w:rPr>
          <w:t xml:space="preserve"> 12 </w:t>
        </w:r>
        <w:r w:rsidRPr="00062AB5">
          <w:rPr>
            <w:rStyle w:val="a3"/>
            <w:noProof/>
          </w:rPr>
          <w:t>下达工单</w:t>
        </w:r>
        <w:r>
          <w:rPr>
            <w:noProof/>
            <w:webHidden/>
          </w:rPr>
          <w:tab/>
        </w:r>
        <w:r>
          <w:rPr>
            <w:noProof/>
            <w:webHidden/>
          </w:rPr>
          <w:fldChar w:fldCharType="begin"/>
        </w:r>
        <w:r>
          <w:rPr>
            <w:noProof/>
            <w:webHidden/>
          </w:rPr>
          <w:instrText xml:space="preserve"> PAGEREF _Toc142425820 \h </w:instrText>
        </w:r>
        <w:r>
          <w:rPr>
            <w:noProof/>
            <w:webHidden/>
          </w:rPr>
        </w:r>
        <w:r>
          <w:rPr>
            <w:noProof/>
            <w:webHidden/>
          </w:rPr>
          <w:fldChar w:fldCharType="separate"/>
        </w:r>
        <w:r>
          <w:rPr>
            <w:noProof/>
            <w:webHidden/>
          </w:rPr>
          <w:t>23</w:t>
        </w:r>
        <w:r>
          <w:rPr>
            <w:noProof/>
            <w:webHidden/>
          </w:rPr>
          <w:fldChar w:fldCharType="end"/>
        </w:r>
      </w:hyperlink>
    </w:p>
    <w:p w14:paraId="31BC6889" w14:textId="13AF770B"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21" w:history="1">
        <w:r w:rsidRPr="00062AB5">
          <w:rPr>
            <w:rStyle w:val="a3"/>
            <w:noProof/>
          </w:rPr>
          <w:t>表格</w:t>
        </w:r>
        <w:r w:rsidRPr="00062AB5">
          <w:rPr>
            <w:rStyle w:val="a3"/>
            <w:noProof/>
          </w:rPr>
          <w:t xml:space="preserve"> 13 </w:t>
        </w:r>
        <w:r w:rsidRPr="00062AB5">
          <w:rPr>
            <w:rStyle w:val="a3"/>
            <w:noProof/>
          </w:rPr>
          <w:t>工序功能需求</w:t>
        </w:r>
        <w:r>
          <w:rPr>
            <w:noProof/>
            <w:webHidden/>
          </w:rPr>
          <w:tab/>
        </w:r>
        <w:r>
          <w:rPr>
            <w:noProof/>
            <w:webHidden/>
          </w:rPr>
          <w:fldChar w:fldCharType="begin"/>
        </w:r>
        <w:r>
          <w:rPr>
            <w:noProof/>
            <w:webHidden/>
          </w:rPr>
          <w:instrText xml:space="preserve"> PAGEREF _Toc142425821 \h </w:instrText>
        </w:r>
        <w:r>
          <w:rPr>
            <w:noProof/>
            <w:webHidden/>
          </w:rPr>
        </w:r>
        <w:r>
          <w:rPr>
            <w:noProof/>
            <w:webHidden/>
          </w:rPr>
          <w:fldChar w:fldCharType="separate"/>
        </w:r>
        <w:r>
          <w:rPr>
            <w:noProof/>
            <w:webHidden/>
          </w:rPr>
          <w:t>23</w:t>
        </w:r>
        <w:r>
          <w:rPr>
            <w:noProof/>
            <w:webHidden/>
          </w:rPr>
          <w:fldChar w:fldCharType="end"/>
        </w:r>
      </w:hyperlink>
    </w:p>
    <w:p w14:paraId="24032CC2" w14:textId="133E7025"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22" w:history="1">
        <w:r w:rsidRPr="00062AB5">
          <w:rPr>
            <w:rStyle w:val="a3"/>
            <w:noProof/>
          </w:rPr>
          <w:t>表格</w:t>
        </w:r>
        <w:r w:rsidRPr="00062AB5">
          <w:rPr>
            <w:rStyle w:val="a3"/>
            <w:noProof/>
          </w:rPr>
          <w:t xml:space="preserve"> 14 </w:t>
        </w:r>
        <w:r w:rsidRPr="00062AB5">
          <w:rPr>
            <w:rStyle w:val="a3"/>
            <w:noProof/>
          </w:rPr>
          <w:t>工艺路线表单</w:t>
        </w:r>
        <w:r>
          <w:rPr>
            <w:noProof/>
            <w:webHidden/>
          </w:rPr>
          <w:tab/>
        </w:r>
        <w:r>
          <w:rPr>
            <w:noProof/>
            <w:webHidden/>
          </w:rPr>
          <w:fldChar w:fldCharType="begin"/>
        </w:r>
        <w:r>
          <w:rPr>
            <w:noProof/>
            <w:webHidden/>
          </w:rPr>
          <w:instrText xml:space="preserve"> PAGEREF _Toc142425822 \h </w:instrText>
        </w:r>
        <w:r>
          <w:rPr>
            <w:noProof/>
            <w:webHidden/>
          </w:rPr>
        </w:r>
        <w:r>
          <w:rPr>
            <w:noProof/>
            <w:webHidden/>
          </w:rPr>
          <w:fldChar w:fldCharType="separate"/>
        </w:r>
        <w:r>
          <w:rPr>
            <w:noProof/>
            <w:webHidden/>
          </w:rPr>
          <w:t>28</w:t>
        </w:r>
        <w:r>
          <w:rPr>
            <w:noProof/>
            <w:webHidden/>
          </w:rPr>
          <w:fldChar w:fldCharType="end"/>
        </w:r>
      </w:hyperlink>
    </w:p>
    <w:p w14:paraId="28D8D1EA" w14:textId="52A21596"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23" w:history="1">
        <w:r w:rsidRPr="00062AB5">
          <w:rPr>
            <w:rStyle w:val="a3"/>
            <w:noProof/>
          </w:rPr>
          <w:t>表格</w:t>
        </w:r>
        <w:r w:rsidRPr="00062AB5">
          <w:rPr>
            <w:rStyle w:val="a3"/>
            <w:noProof/>
          </w:rPr>
          <w:t xml:space="preserve"> 15 </w:t>
        </w:r>
        <w:r w:rsidRPr="00062AB5">
          <w:rPr>
            <w:rStyle w:val="a3"/>
            <w:noProof/>
          </w:rPr>
          <w:t>工艺路线功能需求</w:t>
        </w:r>
        <w:r>
          <w:rPr>
            <w:noProof/>
            <w:webHidden/>
          </w:rPr>
          <w:tab/>
        </w:r>
        <w:r>
          <w:rPr>
            <w:noProof/>
            <w:webHidden/>
          </w:rPr>
          <w:fldChar w:fldCharType="begin"/>
        </w:r>
        <w:r>
          <w:rPr>
            <w:noProof/>
            <w:webHidden/>
          </w:rPr>
          <w:instrText xml:space="preserve"> PAGEREF _Toc142425823 \h </w:instrText>
        </w:r>
        <w:r>
          <w:rPr>
            <w:noProof/>
            <w:webHidden/>
          </w:rPr>
        </w:r>
        <w:r>
          <w:rPr>
            <w:noProof/>
            <w:webHidden/>
          </w:rPr>
          <w:fldChar w:fldCharType="separate"/>
        </w:r>
        <w:r>
          <w:rPr>
            <w:noProof/>
            <w:webHidden/>
          </w:rPr>
          <w:t>29</w:t>
        </w:r>
        <w:r>
          <w:rPr>
            <w:noProof/>
            <w:webHidden/>
          </w:rPr>
          <w:fldChar w:fldCharType="end"/>
        </w:r>
      </w:hyperlink>
    </w:p>
    <w:p w14:paraId="20F9C3C5" w14:textId="71E2D897"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24" w:history="1">
        <w:r w:rsidRPr="00062AB5">
          <w:rPr>
            <w:rStyle w:val="a3"/>
            <w:noProof/>
          </w:rPr>
          <w:t>表格</w:t>
        </w:r>
        <w:r w:rsidRPr="00062AB5">
          <w:rPr>
            <w:rStyle w:val="a3"/>
            <w:noProof/>
          </w:rPr>
          <w:t xml:space="preserve"> 16 </w:t>
        </w:r>
        <w:r w:rsidRPr="00062AB5">
          <w:rPr>
            <w:rStyle w:val="a3"/>
            <w:noProof/>
          </w:rPr>
          <w:t>生成算法</w:t>
        </w:r>
        <w:r>
          <w:rPr>
            <w:noProof/>
            <w:webHidden/>
          </w:rPr>
          <w:tab/>
        </w:r>
        <w:r>
          <w:rPr>
            <w:noProof/>
            <w:webHidden/>
          </w:rPr>
          <w:fldChar w:fldCharType="begin"/>
        </w:r>
        <w:r>
          <w:rPr>
            <w:noProof/>
            <w:webHidden/>
          </w:rPr>
          <w:instrText xml:space="preserve"> PAGEREF _Toc142425824 \h </w:instrText>
        </w:r>
        <w:r>
          <w:rPr>
            <w:noProof/>
            <w:webHidden/>
          </w:rPr>
        </w:r>
        <w:r>
          <w:rPr>
            <w:noProof/>
            <w:webHidden/>
          </w:rPr>
          <w:fldChar w:fldCharType="separate"/>
        </w:r>
        <w:r>
          <w:rPr>
            <w:noProof/>
            <w:webHidden/>
          </w:rPr>
          <w:t>32</w:t>
        </w:r>
        <w:r>
          <w:rPr>
            <w:noProof/>
            <w:webHidden/>
          </w:rPr>
          <w:fldChar w:fldCharType="end"/>
        </w:r>
      </w:hyperlink>
    </w:p>
    <w:p w14:paraId="28D8142A" w14:textId="5895B834"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25" w:history="1">
        <w:r w:rsidRPr="00062AB5">
          <w:rPr>
            <w:rStyle w:val="a3"/>
            <w:noProof/>
          </w:rPr>
          <w:t>表格</w:t>
        </w:r>
        <w:r w:rsidRPr="00062AB5">
          <w:rPr>
            <w:rStyle w:val="a3"/>
            <w:noProof/>
          </w:rPr>
          <w:t xml:space="preserve"> 17 </w:t>
        </w:r>
        <w:r w:rsidRPr="00062AB5">
          <w:rPr>
            <w:rStyle w:val="a3"/>
            <w:noProof/>
          </w:rPr>
          <w:t>验证算法</w:t>
        </w:r>
        <w:r>
          <w:rPr>
            <w:noProof/>
            <w:webHidden/>
          </w:rPr>
          <w:tab/>
        </w:r>
        <w:r>
          <w:rPr>
            <w:noProof/>
            <w:webHidden/>
          </w:rPr>
          <w:fldChar w:fldCharType="begin"/>
        </w:r>
        <w:r>
          <w:rPr>
            <w:noProof/>
            <w:webHidden/>
          </w:rPr>
          <w:instrText xml:space="preserve"> PAGEREF _Toc142425825 \h </w:instrText>
        </w:r>
        <w:r>
          <w:rPr>
            <w:noProof/>
            <w:webHidden/>
          </w:rPr>
        </w:r>
        <w:r>
          <w:rPr>
            <w:noProof/>
            <w:webHidden/>
          </w:rPr>
          <w:fldChar w:fldCharType="separate"/>
        </w:r>
        <w:r>
          <w:rPr>
            <w:noProof/>
            <w:webHidden/>
          </w:rPr>
          <w:t>32</w:t>
        </w:r>
        <w:r>
          <w:rPr>
            <w:noProof/>
            <w:webHidden/>
          </w:rPr>
          <w:fldChar w:fldCharType="end"/>
        </w:r>
      </w:hyperlink>
    </w:p>
    <w:p w14:paraId="048A608F" w14:textId="3431F81B"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26" w:history="1">
        <w:r w:rsidRPr="00062AB5">
          <w:rPr>
            <w:rStyle w:val="a3"/>
            <w:noProof/>
          </w:rPr>
          <w:t>表格</w:t>
        </w:r>
        <w:r w:rsidRPr="00062AB5">
          <w:rPr>
            <w:rStyle w:val="a3"/>
            <w:noProof/>
          </w:rPr>
          <w:t xml:space="preserve"> 18 </w:t>
        </w:r>
        <w:r w:rsidRPr="00062AB5">
          <w:rPr>
            <w:rStyle w:val="a3"/>
            <w:noProof/>
          </w:rPr>
          <w:t>生产日历功能需求</w:t>
        </w:r>
        <w:r>
          <w:rPr>
            <w:noProof/>
            <w:webHidden/>
          </w:rPr>
          <w:tab/>
        </w:r>
        <w:r>
          <w:rPr>
            <w:noProof/>
            <w:webHidden/>
          </w:rPr>
          <w:fldChar w:fldCharType="begin"/>
        </w:r>
        <w:r>
          <w:rPr>
            <w:noProof/>
            <w:webHidden/>
          </w:rPr>
          <w:instrText xml:space="preserve"> PAGEREF _Toc142425826 \h </w:instrText>
        </w:r>
        <w:r>
          <w:rPr>
            <w:noProof/>
            <w:webHidden/>
          </w:rPr>
        </w:r>
        <w:r>
          <w:rPr>
            <w:noProof/>
            <w:webHidden/>
          </w:rPr>
          <w:fldChar w:fldCharType="separate"/>
        </w:r>
        <w:r>
          <w:rPr>
            <w:noProof/>
            <w:webHidden/>
          </w:rPr>
          <w:t>32</w:t>
        </w:r>
        <w:r>
          <w:rPr>
            <w:noProof/>
            <w:webHidden/>
          </w:rPr>
          <w:fldChar w:fldCharType="end"/>
        </w:r>
      </w:hyperlink>
    </w:p>
    <w:p w14:paraId="4BA7047F" w14:textId="5AC1449B"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27" w:history="1">
        <w:r w:rsidRPr="00062AB5">
          <w:rPr>
            <w:rStyle w:val="a3"/>
            <w:noProof/>
          </w:rPr>
          <w:t>表格</w:t>
        </w:r>
        <w:r w:rsidRPr="00062AB5">
          <w:rPr>
            <w:rStyle w:val="a3"/>
            <w:noProof/>
          </w:rPr>
          <w:t xml:space="preserve"> 19 </w:t>
        </w:r>
        <w:r w:rsidRPr="00062AB5">
          <w:rPr>
            <w:rStyle w:val="a3"/>
            <w:noProof/>
          </w:rPr>
          <w:t>订单功能需求</w:t>
        </w:r>
        <w:r>
          <w:rPr>
            <w:noProof/>
            <w:webHidden/>
          </w:rPr>
          <w:tab/>
        </w:r>
        <w:r>
          <w:rPr>
            <w:noProof/>
            <w:webHidden/>
          </w:rPr>
          <w:fldChar w:fldCharType="begin"/>
        </w:r>
        <w:r>
          <w:rPr>
            <w:noProof/>
            <w:webHidden/>
          </w:rPr>
          <w:instrText xml:space="preserve"> PAGEREF _Toc142425827 \h </w:instrText>
        </w:r>
        <w:r>
          <w:rPr>
            <w:noProof/>
            <w:webHidden/>
          </w:rPr>
        </w:r>
        <w:r>
          <w:rPr>
            <w:noProof/>
            <w:webHidden/>
          </w:rPr>
          <w:fldChar w:fldCharType="separate"/>
        </w:r>
        <w:r>
          <w:rPr>
            <w:noProof/>
            <w:webHidden/>
          </w:rPr>
          <w:t>34</w:t>
        </w:r>
        <w:r>
          <w:rPr>
            <w:noProof/>
            <w:webHidden/>
          </w:rPr>
          <w:fldChar w:fldCharType="end"/>
        </w:r>
      </w:hyperlink>
    </w:p>
    <w:p w14:paraId="61645EF7" w14:textId="7CCF07B1"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28" w:history="1">
        <w:r w:rsidRPr="00062AB5">
          <w:rPr>
            <w:rStyle w:val="a3"/>
            <w:noProof/>
          </w:rPr>
          <w:t>表格</w:t>
        </w:r>
        <w:r w:rsidRPr="00062AB5">
          <w:rPr>
            <w:rStyle w:val="a3"/>
            <w:noProof/>
          </w:rPr>
          <w:t xml:space="preserve"> 20 </w:t>
        </w:r>
        <w:r w:rsidRPr="00062AB5">
          <w:rPr>
            <w:rStyle w:val="a3"/>
            <w:noProof/>
          </w:rPr>
          <w:t>工单功能需求</w:t>
        </w:r>
        <w:r>
          <w:rPr>
            <w:noProof/>
            <w:webHidden/>
          </w:rPr>
          <w:tab/>
        </w:r>
        <w:r>
          <w:rPr>
            <w:noProof/>
            <w:webHidden/>
          </w:rPr>
          <w:fldChar w:fldCharType="begin"/>
        </w:r>
        <w:r>
          <w:rPr>
            <w:noProof/>
            <w:webHidden/>
          </w:rPr>
          <w:instrText xml:space="preserve"> PAGEREF _Toc142425828 \h </w:instrText>
        </w:r>
        <w:r>
          <w:rPr>
            <w:noProof/>
            <w:webHidden/>
          </w:rPr>
        </w:r>
        <w:r>
          <w:rPr>
            <w:noProof/>
            <w:webHidden/>
          </w:rPr>
          <w:fldChar w:fldCharType="separate"/>
        </w:r>
        <w:r>
          <w:rPr>
            <w:noProof/>
            <w:webHidden/>
          </w:rPr>
          <w:t>35</w:t>
        </w:r>
        <w:r>
          <w:rPr>
            <w:noProof/>
            <w:webHidden/>
          </w:rPr>
          <w:fldChar w:fldCharType="end"/>
        </w:r>
      </w:hyperlink>
    </w:p>
    <w:p w14:paraId="629C19F9" w14:textId="00ECADE7"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29" w:history="1">
        <w:r w:rsidRPr="00062AB5">
          <w:rPr>
            <w:rStyle w:val="a3"/>
            <w:noProof/>
          </w:rPr>
          <w:t>表格</w:t>
        </w:r>
        <w:r w:rsidRPr="00062AB5">
          <w:rPr>
            <w:rStyle w:val="a3"/>
            <w:noProof/>
          </w:rPr>
          <w:t xml:space="preserve"> 21 </w:t>
        </w:r>
        <w:r w:rsidRPr="00062AB5">
          <w:rPr>
            <w:rStyle w:val="a3"/>
            <w:noProof/>
          </w:rPr>
          <w:t>分派参数功能需求</w:t>
        </w:r>
        <w:r>
          <w:rPr>
            <w:noProof/>
            <w:webHidden/>
          </w:rPr>
          <w:tab/>
        </w:r>
        <w:r>
          <w:rPr>
            <w:noProof/>
            <w:webHidden/>
          </w:rPr>
          <w:fldChar w:fldCharType="begin"/>
        </w:r>
        <w:r>
          <w:rPr>
            <w:noProof/>
            <w:webHidden/>
          </w:rPr>
          <w:instrText xml:space="preserve"> PAGEREF _Toc142425829 \h </w:instrText>
        </w:r>
        <w:r>
          <w:rPr>
            <w:noProof/>
            <w:webHidden/>
          </w:rPr>
        </w:r>
        <w:r>
          <w:rPr>
            <w:noProof/>
            <w:webHidden/>
          </w:rPr>
          <w:fldChar w:fldCharType="separate"/>
        </w:r>
        <w:r>
          <w:rPr>
            <w:noProof/>
            <w:webHidden/>
          </w:rPr>
          <w:t>38</w:t>
        </w:r>
        <w:r>
          <w:rPr>
            <w:noProof/>
            <w:webHidden/>
          </w:rPr>
          <w:fldChar w:fldCharType="end"/>
        </w:r>
      </w:hyperlink>
    </w:p>
    <w:p w14:paraId="199D430C" w14:textId="340C8304"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30" w:history="1">
        <w:r w:rsidRPr="00062AB5">
          <w:rPr>
            <w:rStyle w:val="a3"/>
            <w:noProof/>
          </w:rPr>
          <w:t>表格</w:t>
        </w:r>
        <w:r w:rsidRPr="00062AB5">
          <w:rPr>
            <w:rStyle w:val="a3"/>
            <w:noProof/>
          </w:rPr>
          <w:t xml:space="preserve"> 22 </w:t>
        </w:r>
        <w:r w:rsidRPr="00062AB5">
          <w:rPr>
            <w:rStyle w:val="a3"/>
            <w:noProof/>
          </w:rPr>
          <w:t>工单生成功能需求</w:t>
        </w:r>
        <w:r>
          <w:rPr>
            <w:noProof/>
            <w:webHidden/>
          </w:rPr>
          <w:tab/>
        </w:r>
        <w:r>
          <w:rPr>
            <w:noProof/>
            <w:webHidden/>
          </w:rPr>
          <w:fldChar w:fldCharType="begin"/>
        </w:r>
        <w:r>
          <w:rPr>
            <w:noProof/>
            <w:webHidden/>
          </w:rPr>
          <w:instrText xml:space="preserve"> PAGEREF _Toc142425830 \h </w:instrText>
        </w:r>
        <w:r>
          <w:rPr>
            <w:noProof/>
            <w:webHidden/>
          </w:rPr>
        </w:r>
        <w:r>
          <w:rPr>
            <w:noProof/>
            <w:webHidden/>
          </w:rPr>
          <w:fldChar w:fldCharType="separate"/>
        </w:r>
        <w:r>
          <w:rPr>
            <w:noProof/>
            <w:webHidden/>
          </w:rPr>
          <w:t>39</w:t>
        </w:r>
        <w:r>
          <w:rPr>
            <w:noProof/>
            <w:webHidden/>
          </w:rPr>
          <w:fldChar w:fldCharType="end"/>
        </w:r>
      </w:hyperlink>
    </w:p>
    <w:p w14:paraId="4121D1D1" w14:textId="2438DB13"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31" w:history="1">
        <w:r w:rsidRPr="00062AB5">
          <w:rPr>
            <w:rStyle w:val="a3"/>
            <w:noProof/>
          </w:rPr>
          <w:t>表格</w:t>
        </w:r>
        <w:r w:rsidRPr="00062AB5">
          <w:rPr>
            <w:rStyle w:val="a3"/>
            <w:noProof/>
          </w:rPr>
          <w:t xml:space="preserve"> 23 </w:t>
        </w:r>
        <w:r w:rsidRPr="00062AB5">
          <w:rPr>
            <w:rStyle w:val="a3"/>
            <w:noProof/>
          </w:rPr>
          <w:t>瓶颈分派功能需求</w:t>
        </w:r>
        <w:r>
          <w:rPr>
            <w:noProof/>
            <w:webHidden/>
          </w:rPr>
          <w:tab/>
        </w:r>
        <w:r>
          <w:rPr>
            <w:noProof/>
            <w:webHidden/>
          </w:rPr>
          <w:fldChar w:fldCharType="begin"/>
        </w:r>
        <w:r>
          <w:rPr>
            <w:noProof/>
            <w:webHidden/>
          </w:rPr>
          <w:instrText xml:space="preserve"> PAGEREF _Toc142425831 \h </w:instrText>
        </w:r>
        <w:r>
          <w:rPr>
            <w:noProof/>
            <w:webHidden/>
          </w:rPr>
        </w:r>
        <w:r>
          <w:rPr>
            <w:noProof/>
            <w:webHidden/>
          </w:rPr>
          <w:fldChar w:fldCharType="separate"/>
        </w:r>
        <w:r>
          <w:rPr>
            <w:noProof/>
            <w:webHidden/>
          </w:rPr>
          <w:t>40</w:t>
        </w:r>
        <w:r>
          <w:rPr>
            <w:noProof/>
            <w:webHidden/>
          </w:rPr>
          <w:fldChar w:fldCharType="end"/>
        </w:r>
      </w:hyperlink>
    </w:p>
    <w:p w14:paraId="497B0A14" w14:textId="7EF80F5B"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32" w:history="1">
        <w:r w:rsidRPr="00062AB5">
          <w:rPr>
            <w:rStyle w:val="a3"/>
            <w:noProof/>
          </w:rPr>
          <w:t>表格</w:t>
        </w:r>
        <w:r w:rsidRPr="00062AB5">
          <w:rPr>
            <w:rStyle w:val="a3"/>
            <w:noProof/>
          </w:rPr>
          <w:t xml:space="preserve"> 24 </w:t>
        </w:r>
        <w:r w:rsidRPr="00062AB5">
          <w:rPr>
            <w:rStyle w:val="a3"/>
            <w:noProof/>
          </w:rPr>
          <w:t>报工分派功能需求</w:t>
        </w:r>
        <w:r>
          <w:rPr>
            <w:noProof/>
            <w:webHidden/>
          </w:rPr>
          <w:tab/>
        </w:r>
        <w:r>
          <w:rPr>
            <w:noProof/>
            <w:webHidden/>
          </w:rPr>
          <w:fldChar w:fldCharType="begin"/>
        </w:r>
        <w:r>
          <w:rPr>
            <w:noProof/>
            <w:webHidden/>
          </w:rPr>
          <w:instrText xml:space="preserve"> PAGEREF _Toc142425832 \h </w:instrText>
        </w:r>
        <w:r>
          <w:rPr>
            <w:noProof/>
            <w:webHidden/>
          </w:rPr>
        </w:r>
        <w:r>
          <w:rPr>
            <w:noProof/>
            <w:webHidden/>
          </w:rPr>
          <w:fldChar w:fldCharType="separate"/>
        </w:r>
        <w:r>
          <w:rPr>
            <w:noProof/>
            <w:webHidden/>
          </w:rPr>
          <w:t>41</w:t>
        </w:r>
        <w:r>
          <w:rPr>
            <w:noProof/>
            <w:webHidden/>
          </w:rPr>
          <w:fldChar w:fldCharType="end"/>
        </w:r>
      </w:hyperlink>
    </w:p>
    <w:p w14:paraId="103E823A" w14:textId="7E4C08FC"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33" w:history="1">
        <w:r w:rsidRPr="00062AB5">
          <w:rPr>
            <w:rStyle w:val="a3"/>
            <w:noProof/>
          </w:rPr>
          <w:t>表格</w:t>
        </w:r>
        <w:r w:rsidRPr="00062AB5">
          <w:rPr>
            <w:rStyle w:val="a3"/>
            <w:noProof/>
          </w:rPr>
          <w:t xml:space="preserve"> 25 </w:t>
        </w:r>
        <w:r w:rsidRPr="00062AB5">
          <w:rPr>
            <w:rStyle w:val="a3"/>
            <w:noProof/>
          </w:rPr>
          <w:t>工单分派功能需求</w:t>
        </w:r>
        <w:r>
          <w:rPr>
            <w:noProof/>
            <w:webHidden/>
          </w:rPr>
          <w:tab/>
        </w:r>
        <w:r>
          <w:rPr>
            <w:noProof/>
            <w:webHidden/>
          </w:rPr>
          <w:fldChar w:fldCharType="begin"/>
        </w:r>
        <w:r>
          <w:rPr>
            <w:noProof/>
            <w:webHidden/>
          </w:rPr>
          <w:instrText xml:space="preserve"> PAGEREF _Toc142425833 \h </w:instrText>
        </w:r>
        <w:r>
          <w:rPr>
            <w:noProof/>
            <w:webHidden/>
          </w:rPr>
        </w:r>
        <w:r>
          <w:rPr>
            <w:noProof/>
            <w:webHidden/>
          </w:rPr>
          <w:fldChar w:fldCharType="separate"/>
        </w:r>
        <w:r>
          <w:rPr>
            <w:noProof/>
            <w:webHidden/>
          </w:rPr>
          <w:t>42</w:t>
        </w:r>
        <w:r>
          <w:rPr>
            <w:noProof/>
            <w:webHidden/>
          </w:rPr>
          <w:fldChar w:fldCharType="end"/>
        </w:r>
      </w:hyperlink>
    </w:p>
    <w:p w14:paraId="4916A032" w14:textId="088F2E09"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34" w:history="1">
        <w:r w:rsidRPr="00062AB5">
          <w:rPr>
            <w:rStyle w:val="a3"/>
            <w:noProof/>
          </w:rPr>
          <w:t>表格</w:t>
        </w:r>
        <w:r w:rsidRPr="00062AB5">
          <w:rPr>
            <w:rStyle w:val="a3"/>
            <w:noProof/>
          </w:rPr>
          <w:t xml:space="preserve"> 26 </w:t>
        </w:r>
        <w:r w:rsidRPr="00062AB5">
          <w:rPr>
            <w:rStyle w:val="a3"/>
            <w:noProof/>
          </w:rPr>
          <w:t>分派评估功能需求</w:t>
        </w:r>
        <w:r>
          <w:rPr>
            <w:noProof/>
            <w:webHidden/>
          </w:rPr>
          <w:tab/>
        </w:r>
        <w:r>
          <w:rPr>
            <w:noProof/>
            <w:webHidden/>
          </w:rPr>
          <w:fldChar w:fldCharType="begin"/>
        </w:r>
        <w:r>
          <w:rPr>
            <w:noProof/>
            <w:webHidden/>
          </w:rPr>
          <w:instrText xml:space="preserve"> PAGEREF _Toc142425834 \h </w:instrText>
        </w:r>
        <w:r>
          <w:rPr>
            <w:noProof/>
            <w:webHidden/>
          </w:rPr>
        </w:r>
        <w:r>
          <w:rPr>
            <w:noProof/>
            <w:webHidden/>
          </w:rPr>
          <w:fldChar w:fldCharType="separate"/>
        </w:r>
        <w:r>
          <w:rPr>
            <w:noProof/>
            <w:webHidden/>
          </w:rPr>
          <w:t>43</w:t>
        </w:r>
        <w:r>
          <w:rPr>
            <w:noProof/>
            <w:webHidden/>
          </w:rPr>
          <w:fldChar w:fldCharType="end"/>
        </w:r>
      </w:hyperlink>
    </w:p>
    <w:p w14:paraId="040C6FB1" w14:textId="27B39876"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35" w:history="1">
        <w:r w:rsidRPr="00062AB5">
          <w:rPr>
            <w:rStyle w:val="a3"/>
            <w:noProof/>
          </w:rPr>
          <w:t>表格</w:t>
        </w:r>
        <w:r w:rsidRPr="00062AB5">
          <w:rPr>
            <w:rStyle w:val="a3"/>
            <w:noProof/>
          </w:rPr>
          <w:t xml:space="preserve"> 27 </w:t>
        </w:r>
        <w:r w:rsidRPr="00062AB5">
          <w:rPr>
            <w:rStyle w:val="a3"/>
            <w:noProof/>
          </w:rPr>
          <w:t>工单确认功能需求</w:t>
        </w:r>
        <w:r>
          <w:rPr>
            <w:noProof/>
            <w:webHidden/>
          </w:rPr>
          <w:tab/>
        </w:r>
        <w:r>
          <w:rPr>
            <w:noProof/>
            <w:webHidden/>
          </w:rPr>
          <w:fldChar w:fldCharType="begin"/>
        </w:r>
        <w:r>
          <w:rPr>
            <w:noProof/>
            <w:webHidden/>
          </w:rPr>
          <w:instrText xml:space="preserve"> PAGEREF _Toc142425835 \h </w:instrText>
        </w:r>
        <w:r>
          <w:rPr>
            <w:noProof/>
            <w:webHidden/>
          </w:rPr>
        </w:r>
        <w:r>
          <w:rPr>
            <w:noProof/>
            <w:webHidden/>
          </w:rPr>
          <w:fldChar w:fldCharType="separate"/>
        </w:r>
        <w:r>
          <w:rPr>
            <w:noProof/>
            <w:webHidden/>
          </w:rPr>
          <w:t>45</w:t>
        </w:r>
        <w:r>
          <w:rPr>
            <w:noProof/>
            <w:webHidden/>
          </w:rPr>
          <w:fldChar w:fldCharType="end"/>
        </w:r>
      </w:hyperlink>
    </w:p>
    <w:p w14:paraId="6C257E63" w14:textId="782FCA0C"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36" w:history="1">
        <w:r w:rsidRPr="00062AB5">
          <w:rPr>
            <w:rStyle w:val="a3"/>
            <w:noProof/>
          </w:rPr>
          <w:t>表格</w:t>
        </w:r>
        <w:r w:rsidRPr="00062AB5">
          <w:rPr>
            <w:rStyle w:val="a3"/>
            <w:noProof/>
          </w:rPr>
          <w:t xml:space="preserve"> 28 </w:t>
        </w:r>
        <w:r w:rsidRPr="00062AB5">
          <w:rPr>
            <w:rStyle w:val="a3"/>
            <w:noProof/>
          </w:rPr>
          <w:t>工单下发功能需求</w:t>
        </w:r>
        <w:r>
          <w:rPr>
            <w:noProof/>
            <w:webHidden/>
          </w:rPr>
          <w:tab/>
        </w:r>
        <w:r>
          <w:rPr>
            <w:noProof/>
            <w:webHidden/>
          </w:rPr>
          <w:fldChar w:fldCharType="begin"/>
        </w:r>
        <w:r>
          <w:rPr>
            <w:noProof/>
            <w:webHidden/>
          </w:rPr>
          <w:instrText xml:space="preserve"> PAGEREF _Toc142425836 \h </w:instrText>
        </w:r>
        <w:r>
          <w:rPr>
            <w:noProof/>
            <w:webHidden/>
          </w:rPr>
        </w:r>
        <w:r>
          <w:rPr>
            <w:noProof/>
            <w:webHidden/>
          </w:rPr>
          <w:fldChar w:fldCharType="separate"/>
        </w:r>
        <w:r>
          <w:rPr>
            <w:noProof/>
            <w:webHidden/>
          </w:rPr>
          <w:t>46</w:t>
        </w:r>
        <w:r>
          <w:rPr>
            <w:noProof/>
            <w:webHidden/>
          </w:rPr>
          <w:fldChar w:fldCharType="end"/>
        </w:r>
      </w:hyperlink>
    </w:p>
    <w:p w14:paraId="756E98CB" w14:textId="101CD526"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37" w:history="1">
        <w:r w:rsidRPr="00062AB5">
          <w:rPr>
            <w:rStyle w:val="a3"/>
            <w:noProof/>
          </w:rPr>
          <w:t>表格</w:t>
        </w:r>
        <w:r w:rsidRPr="00062AB5">
          <w:rPr>
            <w:rStyle w:val="a3"/>
            <w:noProof/>
          </w:rPr>
          <w:t xml:space="preserve"> 29 </w:t>
        </w:r>
        <w:r w:rsidRPr="00062AB5">
          <w:rPr>
            <w:rStyle w:val="a3"/>
            <w:noProof/>
          </w:rPr>
          <w:t>资源甘特图功能需求</w:t>
        </w:r>
        <w:r>
          <w:rPr>
            <w:noProof/>
            <w:webHidden/>
          </w:rPr>
          <w:tab/>
        </w:r>
        <w:r>
          <w:rPr>
            <w:noProof/>
            <w:webHidden/>
          </w:rPr>
          <w:fldChar w:fldCharType="begin"/>
        </w:r>
        <w:r>
          <w:rPr>
            <w:noProof/>
            <w:webHidden/>
          </w:rPr>
          <w:instrText xml:space="preserve"> PAGEREF _Toc142425837 \h </w:instrText>
        </w:r>
        <w:r>
          <w:rPr>
            <w:noProof/>
            <w:webHidden/>
          </w:rPr>
        </w:r>
        <w:r>
          <w:rPr>
            <w:noProof/>
            <w:webHidden/>
          </w:rPr>
          <w:fldChar w:fldCharType="separate"/>
        </w:r>
        <w:r>
          <w:rPr>
            <w:noProof/>
            <w:webHidden/>
          </w:rPr>
          <w:t>47</w:t>
        </w:r>
        <w:r>
          <w:rPr>
            <w:noProof/>
            <w:webHidden/>
          </w:rPr>
          <w:fldChar w:fldCharType="end"/>
        </w:r>
      </w:hyperlink>
    </w:p>
    <w:p w14:paraId="2EE8951D" w14:textId="6AD8C519"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38" w:history="1">
        <w:r w:rsidRPr="00062AB5">
          <w:rPr>
            <w:rStyle w:val="a3"/>
            <w:noProof/>
          </w:rPr>
          <w:t>表格</w:t>
        </w:r>
        <w:r w:rsidRPr="00062AB5">
          <w:rPr>
            <w:rStyle w:val="a3"/>
            <w:noProof/>
          </w:rPr>
          <w:t xml:space="preserve"> 30 </w:t>
        </w:r>
        <w:r w:rsidRPr="00062AB5">
          <w:rPr>
            <w:rStyle w:val="a3"/>
            <w:noProof/>
          </w:rPr>
          <w:t>订单甘特图功能需求</w:t>
        </w:r>
        <w:r>
          <w:rPr>
            <w:noProof/>
            <w:webHidden/>
          </w:rPr>
          <w:tab/>
        </w:r>
        <w:r>
          <w:rPr>
            <w:noProof/>
            <w:webHidden/>
          </w:rPr>
          <w:fldChar w:fldCharType="begin"/>
        </w:r>
        <w:r>
          <w:rPr>
            <w:noProof/>
            <w:webHidden/>
          </w:rPr>
          <w:instrText xml:space="preserve"> PAGEREF _Toc142425838 \h </w:instrText>
        </w:r>
        <w:r>
          <w:rPr>
            <w:noProof/>
            <w:webHidden/>
          </w:rPr>
        </w:r>
        <w:r>
          <w:rPr>
            <w:noProof/>
            <w:webHidden/>
          </w:rPr>
          <w:fldChar w:fldCharType="separate"/>
        </w:r>
        <w:r>
          <w:rPr>
            <w:noProof/>
            <w:webHidden/>
          </w:rPr>
          <w:t>49</w:t>
        </w:r>
        <w:r>
          <w:rPr>
            <w:noProof/>
            <w:webHidden/>
          </w:rPr>
          <w:fldChar w:fldCharType="end"/>
        </w:r>
      </w:hyperlink>
    </w:p>
    <w:p w14:paraId="2BAD4CA2" w14:textId="6912B693"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39" w:history="1">
        <w:r w:rsidRPr="00062AB5">
          <w:rPr>
            <w:rStyle w:val="a3"/>
            <w:noProof/>
          </w:rPr>
          <w:t>表格</w:t>
        </w:r>
        <w:r w:rsidRPr="00062AB5">
          <w:rPr>
            <w:rStyle w:val="a3"/>
            <w:noProof/>
          </w:rPr>
          <w:t xml:space="preserve"> 31 </w:t>
        </w:r>
        <w:r w:rsidRPr="00062AB5">
          <w:rPr>
            <w:rStyle w:val="a3"/>
            <w:noProof/>
          </w:rPr>
          <w:t>工单甘特图功能需求</w:t>
        </w:r>
        <w:r>
          <w:rPr>
            <w:noProof/>
            <w:webHidden/>
          </w:rPr>
          <w:tab/>
        </w:r>
        <w:r>
          <w:rPr>
            <w:noProof/>
            <w:webHidden/>
          </w:rPr>
          <w:fldChar w:fldCharType="begin"/>
        </w:r>
        <w:r>
          <w:rPr>
            <w:noProof/>
            <w:webHidden/>
          </w:rPr>
          <w:instrText xml:space="preserve"> PAGEREF _Toc142425839 \h </w:instrText>
        </w:r>
        <w:r>
          <w:rPr>
            <w:noProof/>
            <w:webHidden/>
          </w:rPr>
        </w:r>
        <w:r>
          <w:rPr>
            <w:noProof/>
            <w:webHidden/>
          </w:rPr>
          <w:fldChar w:fldCharType="separate"/>
        </w:r>
        <w:r>
          <w:rPr>
            <w:noProof/>
            <w:webHidden/>
          </w:rPr>
          <w:t>50</w:t>
        </w:r>
        <w:r>
          <w:rPr>
            <w:noProof/>
            <w:webHidden/>
          </w:rPr>
          <w:fldChar w:fldCharType="end"/>
        </w:r>
      </w:hyperlink>
    </w:p>
    <w:p w14:paraId="3261A730" w14:textId="35AC5677"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40" w:history="1">
        <w:r w:rsidRPr="00062AB5">
          <w:rPr>
            <w:rStyle w:val="a3"/>
            <w:noProof/>
          </w:rPr>
          <w:t>表格</w:t>
        </w:r>
        <w:r w:rsidRPr="00062AB5">
          <w:rPr>
            <w:rStyle w:val="a3"/>
            <w:noProof/>
          </w:rPr>
          <w:t xml:space="preserve"> 32 </w:t>
        </w:r>
        <w:r w:rsidRPr="00062AB5">
          <w:rPr>
            <w:rStyle w:val="a3"/>
            <w:noProof/>
          </w:rPr>
          <w:t>资源负荷图功能需求</w:t>
        </w:r>
        <w:r>
          <w:rPr>
            <w:noProof/>
            <w:webHidden/>
          </w:rPr>
          <w:tab/>
        </w:r>
        <w:r>
          <w:rPr>
            <w:noProof/>
            <w:webHidden/>
          </w:rPr>
          <w:fldChar w:fldCharType="begin"/>
        </w:r>
        <w:r>
          <w:rPr>
            <w:noProof/>
            <w:webHidden/>
          </w:rPr>
          <w:instrText xml:space="preserve"> PAGEREF _Toc142425840 \h </w:instrText>
        </w:r>
        <w:r>
          <w:rPr>
            <w:noProof/>
            <w:webHidden/>
          </w:rPr>
        </w:r>
        <w:r>
          <w:rPr>
            <w:noProof/>
            <w:webHidden/>
          </w:rPr>
          <w:fldChar w:fldCharType="separate"/>
        </w:r>
        <w:r>
          <w:rPr>
            <w:noProof/>
            <w:webHidden/>
          </w:rPr>
          <w:t>51</w:t>
        </w:r>
        <w:r>
          <w:rPr>
            <w:noProof/>
            <w:webHidden/>
          </w:rPr>
          <w:fldChar w:fldCharType="end"/>
        </w:r>
      </w:hyperlink>
    </w:p>
    <w:p w14:paraId="6757A916" w14:textId="6277207A"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41" w:history="1">
        <w:r w:rsidRPr="00062AB5">
          <w:rPr>
            <w:rStyle w:val="a3"/>
            <w:noProof/>
          </w:rPr>
          <w:t>表格</w:t>
        </w:r>
        <w:r w:rsidRPr="00062AB5">
          <w:rPr>
            <w:rStyle w:val="a3"/>
            <w:noProof/>
          </w:rPr>
          <w:t xml:space="preserve"> 33 </w:t>
        </w:r>
        <w:r w:rsidRPr="00062AB5">
          <w:rPr>
            <w:rStyle w:val="a3"/>
            <w:noProof/>
          </w:rPr>
          <w:t>资源产能表功能需求</w:t>
        </w:r>
        <w:r>
          <w:rPr>
            <w:noProof/>
            <w:webHidden/>
          </w:rPr>
          <w:tab/>
        </w:r>
        <w:r>
          <w:rPr>
            <w:noProof/>
            <w:webHidden/>
          </w:rPr>
          <w:fldChar w:fldCharType="begin"/>
        </w:r>
        <w:r>
          <w:rPr>
            <w:noProof/>
            <w:webHidden/>
          </w:rPr>
          <w:instrText xml:space="preserve"> PAGEREF _Toc142425841 \h </w:instrText>
        </w:r>
        <w:r>
          <w:rPr>
            <w:noProof/>
            <w:webHidden/>
          </w:rPr>
        </w:r>
        <w:r>
          <w:rPr>
            <w:noProof/>
            <w:webHidden/>
          </w:rPr>
          <w:fldChar w:fldCharType="separate"/>
        </w:r>
        <w:r>
          <w:rPr>
            <w:noProof/>
            <w:webHidden/>
          </w:rPr>
          <w:t>52</w:t>
        </w:r>
        <w:r>
          <w:rPr>
            <w:noProof/>
            <w:webHidden/>
          </w:rPr>
          <w:fldChar w:fldCharType="end"/>
        </w:r>
      </w:hyperlink>
    </w:p>
    <w:p w14:paraId="28FEAA3A" w14:textId="04A20776"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42" w:history="1">
        <w:r w:rsidRPr="00062AB5">
          <w:rPr>
            <w:rStyle w:val="a3"/>
            <w:noProof/>
          </w:rPr>
          <w:t>表格</w:t>
        </w:r>
        <w:r w:rsidRPr="00062AB5">
          <w:rPr>
            <w:rStyle w:val="a3"/>
            <w:noProof/>
          </w:rPr>
          <w:t xml:space="preserve"> 34 </w:t>
        </w:r>
        <w:r w:rsidRPr="00062AB5">
          <w:rPr>
            <w:rStyle w:val="a3"/>
            <w:noProof/>
          </w:rPr>
          <w:t>齐套性报表功能需求</w:t>
        </w:r>
        <w:r>
          <w:rPr>
            <w:noProof/>
            <w:webHidden/>
          </w:rPr>
          <w:tab/>
        </w:r>
        <w:r>
          <w:rPr>
            <w:noProof/>
            <w:webHidden/>
          </w:rPr>
          <w:fldChar w:fldCharType="begin"/>
        </w:r>
        <w:r>
          <w:rPr>
            <w:noProof/>
            <w:webHidden/>
          </w:rPr>
          <w:instrText xml:space="preserve"> PAGEREF _Toc142425842 \h </w:instrText>
        </w:r>
        <w:r>
          <w:rPr>
            <w:noProof/>
            <w:webHidden/>
          </w:rPr>
        </w:r>
        <w:r>
          <w:rPr>
            <w:noProof/>
            <w:webHidden/>
          </w:rPr>
          <w:fldChar w:fldCharType="separate"/>
        </w:r>
        <w:r>
          <w:rPr>
            <w:noProof/>
            <w:webHidden/>
          </w:rPr>
          <w:t>53</w:t>
        </w:r>
        <w:r>
          <w:rPr>
            <w:noProof/>
            <w:webHidden/>
          </w:rPr>
          <w:fldChar w:fldCharType="end"/>
        </w:r>
      </w:hyperlink>
    </w:p>
    <w:p w14:paraId="4CD548DD" w14:textId="61BF72CA"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43" w:history="1">
        <w:r w:rsidRPr="00062AB5">
          <w:rPr>
            <w:rStyle w:val="a3"/>
            <w:noProof/>
          </w:rPr>
          <w:t>表格</w:t>
        </w:r>
        <w:r w:rsidRPr="00062AB5">
          <w:rPr>
            <w:rStyle w:val="a3"/>
            <w:noProof/>
          </w:rPr>
          <w:t xml:space="preserve"> 35 </w:t>
        </w:r>
        <w:r w:rsidRPr="00062AB5">
          <w:rPr>
            <w:rStyle w:val="a3"/>
            <w:noProof/>
          </w:rPr>
          <w:t>筛选功能需求</w:t>
        </w:r>
        <w:r>
          <w:rPr>
            <w:noProof/>
            <w:webHidden/>
          </w:rPr>
          <w:tab/>
        </w:r>
        <w:r>
          <w:rPr>
            <w:noProof/>
            <w:webHidden/>
          </w:rPr>
          <w:fldChar w:fldCharType="begin"/>
        </w:r>
        <w:r>
          <w:rPr>
            <w:noProof/>
            <w:webHidden/>
          </w:rPr>
          <w:instrText xml:space="preserve"> PAGEREF _Toc142425843 \h </w:instrText>
        </w:r>
        <w:r>
          <w:rPr>
            <w:noProof/>
            <w:webHidden/>
          </w:rPr>
        </w:r>
        <w:r>
          <w:rPr>
            <w:noProof/>
            <w:webHidden/>
          </w:rPr>
          <w:fldChar w:fldCharType="separate"/>
        </w:r>
        <w:r>
          <w:rPr>
            <w:noProof/>
            <w:webHidden/>
          </w:rPr>
          <w:t>55</w:t>
        </w:r>
        <w:r>
          <w:rPr>
            <w:noProof/>
            <w:webHidden/>
          </w:rPr>
          <w:fldChar w:fldCharType="end"/>
        </w:r>
      </w:hyperlink>
    </w:p>
    <w:p w14:paraId="2D591F4D" w14:textId="1BEBB5BA"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44" w:history="1">
        <w:r w:rsidRPr="00062AB5">
          <w:rPr>
            <w:rStyle w:val="a3"/>
            <w:noProof/>
          </w:rPr>
          <w:t>表格</w:t>
        </w:r>
        <w:r w:rsidRPr="00062AB5">
          <w:rPr>
            <w:rStyle w:val="a3"/>
            <w:noProof/>
          </w:rPr>
          <w:t xml:space="preserve"> 36 </w:t>
        </w:r>
        <w:r w:rsidRPr="00062AB5">
          <w:rPr>
            <w:rStyle w:val="a3"/>
            <w:noProof/>
          </w:rPr>
          <w:t>排序功能需求</w:t>
        </w:r>
        <w:r>
          <w:rPr>
            <w:noProof/>
            <w:webHidden/>
          </w:rPr>
          <w:tab/>
        </w:r>
        <w:r>
          <w:rPr>
            <w:noProof/>
            <w:webHidden/>
          </w:rPr>
          <w:fldChar w:fldCharType="begin"/>
        </w:r>
        <w:r>
          <w:rPr>
            <w:noProof/>
            <w:webHidden/>
          </w:rPr>
          <w:instrText xml:space="preserve"> PAGEREF _Toc142425844 \h </w:instrText>
        </w:r>
        <w:r>
          <w:rPr>
            <w:noProof/>
            <w:webHidden/>
          </w:rPr>
        </w:r>
        <w:r>
          <w:rPr>
            <w:noProof/>
            <w:webHidden/>
          </w:rPr>
          <w:fldChar w:fldCharType="separate"/>
        </w:r>
        <w:r>
          <w:rPr>
            <w:noProof/>
            <w:webHidden/>
          </w:rPr>
          <w:t>57</w:t>
        </w:r>
        <w:r>
          <w:rPr>
            <w:noProof/>
            <w:webHidden/>
          </w:rPr>
          <w:fldChar w:fldCharType="end"/>
        </w:r>
      </w:hyperlink>
    </w:p>
    <w:p w14:paraId="4F129EB8" w14:textId="78D7F7B8"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45" w:history="1">
        <w:r w:rsidRPr="00062AB5">
          <w:rPr>
            <w:rStyle w:val="a3"/>
            <w:noProof/>
          </w:rPr>
          <w:t>表格</w:t>
        </w:r>
        <w:r w:rsidRPr="00062AB5">
          <w:rPr>
            <w:rStyle w:val="a3"/>
            <w:noProof/>
          </w:rPr>
          <w:t xml:space="preserve"> 37 </w:t>
        </w:r>
        <w:r w:rsidRPr="00062AB5">
          <w:rPr>
            <w:rStyle w:val="a3"/>
            <w:noProof/>
          </w:rPr>
          <w:t>显示字段功能需求</w:t>
        </w:r>
        <w:r>
          <w:rPr>
            <w:noProof/>
            <w:webHidden/>
          </w:rPr>
          <w:tab/>
        </w:r>
        <w:r>
          <w:rPr>
            <w:noProof/>
            <w:webHidden/>
          </w:rPr>
          <w:fldChar w:fldCharType="begin"/>
        </w:r>
        <w:r>
          <w:rPr>
            <w:noProof/>
            <w:webHidden/>
          </w:rPr>
          <w:instrText xml:space="preserve"> PAGEREF _Toc142425845 \h </w:instrText>
        </w:r>
        <w:r>
          <w:rPr>
            <w:noProof/>
            <w:webHidden/>
          </w:rPr>
        </w:r>
        <w:r>
          <w:rPr>
            <w:noProof/>
            <w:webHidden/>
          </w:rPr>
          <w:fldChar w:fldCharType="separate"/>
        </w:r>
        <w:r>
          <w:rPr>
            <w:noProof/>
            <w:webHidden/>
          </w:rPr>
          <w:t>58</w:t>
        </w:r>
        <w:r>
          <w:rPr>
            <w:noProof/>
            <w:webHidden/>
          </w:rPr>
          <w:fldChar w:fldCharType="end"/>
        </w:r>
      </w:hyperlink>
    </w:p>
    <w:p w14:paraId="185FD934" w14:textId="1818823A"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46" w:history="1">
        <w:r w:rsidRPr="00062AB5">
          <w:rPr>
            <w:rStyle w:val="a3"/>
            <w:noProof/>
          </w:rPr>
          <w:t>表格</w:t>
        </w:r>
        <w:r w:rsidRPr="00062AB5">
          <w:rPr>
            <w:rStyle w:val="a3"/>
            <w:noProof/>
          </w:rPr>
          <w:t xml:space="preserve"> 38 </w:t>
        </w:r>
        <w:r w:rsidRPr="00062AB5">
          <w:rPr>
            <w:rStyle w:val="a3"/>
            <w:noProof/>
          </w:rPr>
          <w:t>租户管理功能需求</w:t>
        </w:r>
        <w:r>
          <w:rPr>
            <w:noProof/>
            <w:webHidden/>
          </w:rPr>
          <w:tab/>
        </w:r>
        <w:r>
          <w:rPr>
            <w:noProof/>
            <w:webHidden/>
          </w:rPr>
          <w:fldChar w:fldCharType="begin"/>
        </w:r>
        <w:r>
          <w:rPr>
            <w:noProof/>
            <w:webHidden/>
          </w:rPr>
          <w:instrText xml:space="preserve"> PAGEREF _Toc142425846 \h </w:instrText>
        </w:r>
        <w:r>
          <w:rPr>
            <w:noProof/>
            <w:webHidden/>
          </w:rPr>
        </w:r>
        <w:r>
          <w:rPr>
            <w:noProof/>
            <w:webHidden/>
          </w:rPr>
          <w:fldChar w:fldCharType="separate"/>
        </w:r>
        <w:r>
          <w:rPr>
            <w:noProof/>
            <w:webHidden/>
          </w:rPr>
          <w:t>59</w:t>
        </w:r>
        <w:r>
          <w:rPr>
            <w:noProof/>
            <w:webHidden/>
          </w:rPr>
          <w:fldChar w:fldCharType="end"/>
        </w:r>
      </w:hyperlink>
    </w:p>
    <w:p w14:paraId="301C69FF" w14:textId="66B8D217"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47" w:history="1">
        <w:r w:rsidRPr="00062AB5">
          <w:rPr>
            <w:rStyle w:val="a3"/>
            <w:noProof/>
          </w:rPr>
          <w:t>表格</w:t>
        </w:r>
        <w:r w:rsidRPr="00062AB5">
          <w:rPr>
            <w:rStyle w:val="a3"/>
            <w:noProof/>
          </w:rPr>
          <w:t xml:space="preserve"> 39 </w:t>
        </w:r>
        <w:r w:rsidRPr="00062AB5">
          <w:rPr>
            <w:rStyle w:val="a3"/>
            <w:noProof/>
          </w:rPr>
          <w:t>数据字典功能需求</w:t>
        </w:r>
        <w:r>
          <w:rPr>
            <w:noProof/>
            <w:webHidden/>
          </w:rPr>
          <w:tab/>
        </w:r>
        <w:r>
          <w:rPr>
            <w:noProof/>
            <w:webHidden/>
          </w:rPr>
          <w:fldChar w:fldCharType="begin"/>
        </w:r>
        <w:r>
          <w:rPr>
            <w:noProof/>
            <w:webHidden/>
          </w:rPr>
          <w:instrText xml:space="preserve"> PAGEREF _Toc142425847 \h </w:instrText>
        </w:r>
        <w:r>
          <w:rPr>
            <w:noProof/>
            <w:webHidden/>
          </w:rPr>
        </w:r>
        <w:r>
          <w:rPr>
            <w:noProof/>
            <w:webHidden/>
          </w:rPr>
          <w:fldChar w:fldCharType="separate"/>
        </w:r>
        <w:r>
          <w:rPr>
            <w:noProof/>
            <w:webHidden/>
          </w:rPr>
          <w:t>60</w:t>
        </w:r>
        <w:r>
          <w:rPr>
            <w:noProof/>
            <w:webHidden/>
          </w:rPr>
          <w:fldChar w:fldCharType="end"/>
        </w:r>
      </w:hyperlink>
    </w:p>
    <w:p w14:paraId="4D1B27C3" w14:textId="7496117E"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48" w:history="1">
        <w:r w:rsidRPr="00062AB5">
          <w:rPr>
            <w:rStyle w:val="a3"/>
            <w:noProof/>
          </w:rPr>
          <w:t>表格</w:t>
        </w:r>
        <w:r w:rsidRPr="00062AB5">
          <w:rPr>
            <w:rStyle w:val="a3"/>
            <w:noProof/>
          </w:rPr>
          <w:t xml:space="preserve"> 40 </w:t>
        </w:r>
        <w:r w:rsidRPr="00062AB5">
          <w:rPr>
            <w:rStyle w:val="a3"/>
            <w:noProof/>
          </w:rPr>
          <w:t>接口配置功能需求</w:t>
        </w:r>
        <w:r>
          <w:rPr>
            <w:noProof/>
            <w:webHidden/>
          </w:rPr>
          <w:tab/>
        </w:r>
        <w:r>
          <w:rPr>
            <w:noProof/>
            <w:webHidden/>
          </w:rPr>
          <w:fldChar w:fldCharType="begin"/>
        </w:r>
        <w:r>
          <w:rPr>
            <w:noProof/>
            <w:webHidden/>
          </w:rPr>
          <w:instrText xml:space="preserve"> PAGEREF _Toc142425848 \h </w:instrText>
        </w:r>
        <w:r>
          <w:rPr>
            <w:noProof/>
            <w:webHidden/>
          </w:rPr>
        </w:r>
        <w:r>
          <w:rPr>
            <w:noProof/>
            <w:webHidden/>
          </w:rPr>
          <w:fldChar w:fldCharType="separate"/>
        </w:r>
        <w:r>
          <w:rPr>
            <w:noProof/>
            <w:webHidden/>
          </w:rPr>
          <w:t>61</w:t>
        </w:r>
        <w:r>
          <w:rPr>
            <w:noProof/>
            <w:webHidden/>
          </w:rPr>
          <w:fldChar w:fldCharType="end"/>
        </w:r>
      </w:hyperlink>
    </w:p>
    <w:p w14:paraId="25D152A9" w14:textId="03A13EC7"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49" w:history="1">
        <w:r w:rsidRPr="00062AB5">
          <w:rPr>
            <w:rStyle w:val="a3"/>
            <w:noProof/>
          </w:rPr>
          <w:t>表格</w:t>
        </w:r>
        <w:r w:rsidRPr="00062AB5">
          <w:rPr>
            <w:rStyle w:val="a3"/>
            <w:noProof/>
          </w:rPr>
          <w:t xml:space="preserve"> 41 </w:t>
        </w:r>
        <w:r w:rsidRPr="00062AB5">
          <w:rPr>
            <w:rStyle w:val="a3"/>
            <w:noProof/>
          </w:rPr>
          <w:t>日志管理功能需求</w:t>
        </w:r>
        <w:r>
          <w:rPr>
            <w:noProof/>
            <w:webHidden/>
          </w:rPr>
          <w:tab/>
        </w:r>
        <w:r>
          <w:rPr>
            <w:noProof/>
            <w:webHidden/>
          </w:rPr>
          <w:fldChar w:fldCharType="begin"/>
        </w:r>
        <w:r>
          <w:rPr>
            <w:noProof/>
            <w:webHidden/>
          </w:rPr>
          <w:instrText xml:space="preserve"> PAGEREF _Toc142425849 \h </w:instrText>
        </w:r>
        <w:r>
          <w:rPr>
            <w:noProof/>
            <w:webHidden/>
          </w:rPr>
        </w:r>
        <w:r>
          <w:rPr>
            <w:noProof/>
            <w:webHidden/>
          </w:rPr>
          <w:fldChar w:fldCharType="separate"/>
        </w:r>
        <w:r>
          <w:rPr>
            <w:noProof/>
            <w:webHidden/>
          </w:rPr>
          <w:t>62</w:t>
        </w:r>
        <w:r>
          <w:rPr>
            <w:noProof/>
            <w:webHidden/>
          </w:rPr>
          <w:fldChar w:fldCharType="end"/>
        </w:r>
      </w:hyperlink>
    </w:p>
    <w:p w14:paraId="6A5CE9AB" w14:textId="35312B45"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50" w:history="1">
        <w:r w:rsidRPr="00062AB5">
          <w:rPr>
            <w:rStyle w:val="a3"/>
            <w:noProof/>
          </w:rPr>
          <w:t>表格</w:t>
        </w:r>
        <w:r w:rsidRPr="00062AB5">
          <w:rPr>
            <w:rStyle w:val="a3"/>
            <w:noProof/>
          </w:rPr>
          <w:t xml:space="preserve"> 42 </w:t>
        </w:r>
        <w:r w:rsidRPr="00062AB5">
          <w:rPr>
            <w:rStyle w:val="a3"/>
            <w:noProof/>
          </w:rPr>
          <w:t>二次开发功能需求</w:t>
        </w:r>
        <w:r>
          <w:rPr>
            <w:noProof/>
            <w:webHidden/>
          </w:rPr>
          <w:tab/>
        </w:r>
        <w:r>
          <w:rPr>
            <w:noProof/>
            <w:webHidden/>
          </w:rPr>
          <w:fldChar w:fldCharType="begin"/>
        </w:r>
        <w:r>
          <w:rPr>
            <w:noProof/>
            <w:webHidden/>
          </w:rPr>
          <w:instrText xml:space="preserve"> PAGEREF _Toc142425850 \h </w:instrText>
        </w:r>
        <w:r>
          <w:rPr>
            <w:noProof/>
            <w:webHidden/>
          </w:rPr>
        </w:r>
        <w:r>
          <w:rPr>
            <w:noProof/>
            <w:webHidden/>
          </w:rPr>
          <w:fldChar w:fldCharType="separate"/>
        </w:r>
        <w:r>
          <w:rPr>
            <w:noProof/>
            <w:webHidden/>
          </w:rPr>
          <w:t>64</w:t>
        </w:r>
        <w:r>
          <w:rPr>
            <w:noProof/>
            <w:webHidden/>
          </w:rPr>
          <w:fldChar w:fldCharType="end"/>
        </w:r>
      </w:hyperlink>
    </w:p>
    <w:p w14:paraId="097D41E1" w14:textId="12AD0D75"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51" w:history="1">
        <w:r w:rsidRPr="00062AB5">
          <w:rPr>
            <w:rStyle w:val="a3"/>
            <w:noProof/>
          </w:rPr>
          <w:t>表格</w:t>
        </w:r>
        <w:r w:rsidRPr="00062AB5">
          <w:rPr>
            <w:rStyle w:val="a3"/>
            <w:noProof/>
          </w:rPr>
          <w:t xml:space="preserve"> 43 </w:t>
        </w:r>
        <w:r w:rsidRPr="00062AB5">
          <w:rPr>
            <w:rStyle w:val="a3"/>
            <w:noProof/>
          </w:rPr>
          <w:t>性能需求</w:t>
        </w:r>
        <w:r>
          <w:rPr>
            <w:noProof/>
            <w:webHidden/>
          </w:rPr>
          <w:tab/>
        </w:r>
        <w:r>
          <w:rPr>
            <w:noProof/>
            <w:webHidden/>
          </w:rPr>
          <w:fldChar w:fldCharType="begin"/>
        </w:r>
        <w:r>
          <w:rPr>
            <w:noProof/>
            <w:webHidden/>
          </w:rPr>
          <w:instrText xml:space="preserve"> PAGEREF _Toc142425851 \h </w:instrText>
        </w:r>
        <w:r>
          <w:rPr>
            <w:noProof/>
            <w:webHidden/>
          </w:rPr>
        </w:r>
        <w:r>
          <w:rPr>
            <w:noProof/>
            <w:webHidden/>
          </w:rPr>
          <w:fldChar w:fldCharType="separate"/>
        </w:r>
        <w:r>
          <w:rPr>
            <w:noProof/>
            <w:webHidden/>
          </w:rPr>
          <w:t>65</w:t>
        </w:r>
        <w:r>
          <w:rPr>
            <w:noProof/>
            <w:webHidden/>
          </w:rPr>
          <w:fldChar w:fldCharType="end"/>
        </w:r>
      </w:hyperlink>
    </w:p>
    <w:p w14:paraId="255518C6" w14:textId="79BF2119"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52" w:history="1">
        <w:r w:rsidRPr="00062AB5">
          <w:rPr>
            <w:rStyle w:val="a3"/>
            <w:noProof/>
          </w:rPr>
          <w:t>表格</w:t>
        </w:r>
        <w:r w:rsidRPr="00062AB5">
          <w:rPr>
            <w:rStyle w:val="a3"/>
            <w:noProof/>
          </w:rPr>
          <w:t xml:space="preserve"> 44 WBS</w:t>
        </w:r>
        <w:r>
          <w:rPr>
            <w:noProof/>
            <w:webHidden/>
          </w:rPr>
          <w:tab/>
        </w:r>
        <w:r>
          <w:rPr>
            <w:noProof/>
            <w:webHidden/>
          </w:rPr>
          <w:fldChar w:fldCharType="begin"/>
        </w:r>
        <w:r>
          <w:rPr>
            <w:noProof/>
            <w:webHidden/>
          </w:rPr>
          <w:instrText xml:space="preserve"> PAGEREF _Toc142425852 \h </w:instrText>
        </w:r>
        <w:r>
          <w:rPr>
            <w:noProof/>
            <w:webHidden/>
          </w:rPr>
        </w:r>
        <w:r>
          <w:rPr>
            <w:noProof/>
            <w:webHidden/>
          </w:rPr>
          <w:fldChar w:fldCharType="separate"/>
        </w:r>
        <w:r>
          <w:rPr>
            <w:noProof/>
            <w:webHidden/>
          </w:rPr>
          <w:t>68</w:t>
        </w:r>
        <w:r>
          <w:rPr>
            <w:noProof/>
            <w:webHidden/>
          </w:rPr>
          <w:fldChar w:fldCharType="end"/>
        </w:r>
      </w:hyperlink>
    </w:p>
    <w:p w14:paraId="4CA43B12" w14:textId="0F864EB5" w:rsidR="006D522B" w:rsidRDefault="006D522B">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425853" w:history="1">
        <w:r w:rsidRPr="00062AB5">
          <w:rPr>
            <w:rStyle w:val="a3"/>
            <w:noProof/>
          </w:rPr>
          <w:t>表格</w:t>
        </w:r>
        <w:r w:rsidRPr="00062AB5">
          <w:rPr>
            <w:rStyle w:val="a3"/>
            <w:noProof/>
          </w:rPr>
          <w:t xml:space="preserve"> 45 </w:t>
        </w:r>
        <w:r w:rsidRPr="00062AB5">
          <w:rPr>
            <w:rStyle w:val="a3"/>
            <w:noProof/>
          </w:rPr>
          <w:t>词汇表</w:t>
        </w:r>
        <w:r>
          <w:rPr>
            <w:noProof/>
            <w:webHidden/>
          </w:rPr>
          <w:tab/>
        </w:r>
        <w:r>
          <w:rPr>
            <w:noProof/>
            <w:webHidden/>
          </w:rPr>
          <w:fldChar w:fldCharType="begin"/>
        </w:r>
        <w:r>
          <w:rPr>
            <w:noProof/>
            <w:webHidden/>
          </w:rPr>
          <w:instrText xml:space="preserve"> PAGEREF _Toc142425853 \h </w:instrText>
        </w:r>
        <w:r>
          <w:rPr>
            <w:noProof/>
            <w:webHidden/>
          </w:rPr>
        </w:r>
        <w:r>
          <w:rPr>
            <w:noProof/>
            <w:webHidden/>
          </w:rPr>
          <w:fldChar w:fldCharType="separate"/>
        </w:r>
        <w:r>
          <w:rPr>
            <w:noProof/>
            <w:webHidden/>
          </w:rPr>
          <w:t>68</w:t>
        </w:r>
        <w:r>
          <w:rPr>
            <w:noProof/>
            <w:webHidden/>
          </w:rPr>
          <w:fldChar w:fldCharType="end"/>
        </w:r>
      </w:hyperlink>
    </w:p>
    <w:p w14:paraId="32C63B5D" w14:textId="537B04E5" w:rsidR="000C3C52" w:rsidRPr="00BA45C6" w:rsidRDefault="000C3C52" w:rsidP="000C3C52">
      <w:pPr>
        <w:pStyle w:val="z-"/>
        <w:ind w:firstLine="720"/>
        <w:jc w:val="center"/>
        <w:rPr>
          <w:rFonts w:ascii="Arial"/>
        </w:rPr>
      </w:pPr>
      <w:r>
        <w:rPr>
          <w:rFonts w:ascii="Arial"/>
          <w:sz w:val="36"/>
          <w:szCs w:val="36"/>
        </w:rPr>
        <w:fldChar w:fldCharType="end"/>
      </w:r>
    </w:p>
    <w:p w14:paraId="79E02FDB" w14:textId="77777777" w:rsidR="00E419D0" w:rsidRPr="00BA45C6" w:rsidRDefault="00E419D0">
      <w:pPr>
        <w:rPr>
          <w:rFonts w:ascii="Arial" w:hAnsi="Arial"/>
        </w:rPr>
        <w:sectPr w:rsidR="00E419D0" w:rsidRPr="00BA45C6">
          <w:pgSz w:w="11906" w:h="16838"/>
          <w:pgMar w:top="1440" w:right="1800" w:bottom="1440" w:left="1800" w:header="851" w:footer="992" w:gutter="0"/>
          <w:pgNumType w:fmt="lowerRoman"/>
          <w:cols w:space="720"/>
          <w:docGrid w:type="lines" w:linePitch="312"/>
        </w:sectPr>
      </w:pPr>
    </w:p>
    <w:p w14:paraId="2898D2EE" w14:textId="77777777" w:rsidR="00E419D0" w:rsidRPr="00BA45C6" w:rsidRDefault="00E419D0">
      <w:pPr>
        <w:pStyle w:val="a-"/>
        <w:rPr>
          <w:rFonts w:ascii="Arial" w:hAnsi="Arial"/>
        </w:rPr>
      </w:pPr>
      <w:bookmarkStart w:id="6" w:name="_Toc142425754"/>
      <w:r w:rsidRPr="00BA45C6">
        <w:rPr>
          <w:rFonts w:ascii="Arial" w:hint="eastAsia"/>
        </w:rPr>
        <w:lastRenderedPageBreak/>
        <w:t>文档介绍</w:t>
      </w:r>
      <w:bookmarkEnd w:id="6"/>
    </w:p>
    <w:p w14:paraId="09E0BD5F" w14:textId="77777777" w:rsidR="00E419D0" w:rsidRPr="00BA45C6" w:rsidRDefault="00E419D0">
      <w:pPr>
        <w:pStyle w:val="b-"/>
      </w:pPr>
      <w:bookmarkStart w:id="7" w:name="_Toc142425755"/>
      <w:r w:rsidRPr="00BA45C6">
        <w:rPr>
          <w:rFonts w:hint="eastAsia"/>
        </w:rPr>
        <w:t>目的</w:t>
      </w:r>
      <w:bookmarkEnd w:id="7"/>
    </w:p>
    <w:p w14:paraId="21EEE50B" w14:textId="5CB2442B" w:rsidR="00E419D0" w:rsidRPr="00284561" w:rsidRDefault="005C55DE" w:rsidP="001F05AE">
      <w:pPr>
        <w:pStyle w:val="z-"/>
        <w:ind w:leftChars="118" w:left="283"/>
        <w:rPr>
          <w:rFonts w:ascii="Arial"/>
          <w:szCs w:val="24"/>
          <w:lang w:val="en-US"/>
        </w:rPr>
      </w:pPr>
      <w:r w:rsidRPr="001F05AE">
        <w:rPr>
          <w:rFonts w:hAnsi="Times New Roman" w:hint="eastAsia"/>
          <w:szCs w:val="24"/>
        </w:rPr>
        <w:t>本文档目的是系统地阐述</w:t>
      </w:r>
      <w:r w:rsidR="00284561" w:rsidRPr="00284561">
        <w:rPr>
          <w:rFonts w:ascii="Arial" w:hint="eastAsia"/>
          <w:szCs w:val="24"/>
          <w:lang w:val="en-US"/>
        </w:rPr>
        <w:t>APS</w:t>
      </w:r>
      <w:r w:rsidR="00284561" w:rsidRPr="00284561">
        <w:rPr>
          <w:rFonts w:ascii="Arial"/>
          <w:szCs w:val="24"/>
          <w:lang w:val="en-US"/>
        </w:rPr>
        <w:t>.WALKCAP</w:t>
      </w:r>
      <w:r w:rsidR="00284561" w:rsidRPr="00284561">
        <w:rPr>
          <w:rFonts w:ascii="Arial"/>
          <w:szCs w:val="24"/>
          <w:vertAlign w:val="superscript"/>
          <w:lang w:val="en-US"/>
        </w:rPr>
        <w:t>®</w:t>
      </w:r>
      <w:r w:rsidR="00284561" w:rsidRPr="00284561">
        <w:rPr>
          <w:rFonts w:ascii="Arial" w:hint="eastAsia"/>
          <w:szCs w:val="24"/>
        </w:rPr>
        <w:t>高级计划与排程</w:t>
      </w:r>
      <w:r w:rsidR="00284561" w:rsidRPr="00284561">
        <w:rPr>
          <w:rFonts w:ascii="Arial" w:hint="eastAsia"/>
          <w:szCs w:val="24"/>
          <w:lang w:val="en-US"/>
        </w:rPr>
        <w:t>（</w:t>
      </w:r>
      <w:r w:rsidR="00284561" w:rsidRPr="00284561">
        <w:rPr>
          <w:rFonts w:ascii="Arial"/>
          <w:szCs w:val="24"/>
          <w:lang w:val="en-US"/>
        </w:rPr>
        <w:t>Advanced Planning and Scheduling</w:t>
      </w:r>
      <w:r w:rsidR="00284561" w:rsidRPr="00284561">
        <w:rPr>
          <w:rFonts w:ascii="Arial" w:hint="eastAsia"/>
          <w:szCs w:val="24"/>
          <w:lang w:val="en-US"/>
        </w:rPr>
        <w:t>，</w:t>
      </w:r>
      <w:r w:rsidR="00284561" w:rsidRPr="00284561">
        <w:rPr>
          <w:rFonts w:ascii="Arial" w:hint="eastAsia"/>
          <w:szCs w:val="24"/>
          <w:lang w:val="en-US"/>
        </w:rPr>
        <w:t>APS</w:t>
      </w:r>
      <w:r w:rsidR="00284561" w:rsidRPr="00284561">
        <w:rPr>
          <w:rFonts w:ascii="Arial" w:hint="eastAsia"/>
          <w:szCs w:val="24"/>
          <w:lang w:val="en-US"/>
        </w:rPr>
        <w:t>）</w:t>
      </w:r>
      <w:r w:rsidRPr="00D83CE8">
        <w:rPr>
          <w:rFonts w:ascii="Arial" w:hint="eastAsia"/>
          <w:szCs w:val="24"/>
        </w:rPr>
        <w:t>的软件需求</w:t>
      </w:r>
      <w:r w:rsidRPr="00284561">
        <w:rPr>
          <w:rFonts w:ascii="Arial" w:hint="eastAsia"/>
          <w:szCs w:val="24"/>
          <w:lang w:val="en-US"/>
        </w:rPr>
        <w:t>，</w:t>
      </w:r>
      <w:r w:rsidRPr="00D83CE8">
        <w:rPr>
          <w:rFonts w:ascii="Arial" w:hint="eastAsia"/>
          <w:szCs w:val="24"/>
        </w:rPr>
        <w:t>作为后续</w:t>
      </w:r>
      <w:r w:rsidR="00284561" w:rsidRPr="00284561">
        <w:rPr>
          <w:rFonts w:ascii="Arial" w:hint="eastAsia"/>
          <w:szCs w:val="24"/>
          <w:lang w:val="en-US"/>
        </w:rPr>
        <w:t>APS</w:t>
      </w:r>
      <w:r w:rsidR="00284561" w:rsidRPr="00284561">
        <w:rPr>
          <w:rFonts w:ascii="Arial"/>
          <w:szCs w:val="24"/>
          <w:lang w:val="en-US"/>
        </w:rPr>
        <w:t>.WALKCAP</w:t>
      </w:r>
      <w:r w:rsidR="00284561" w:rsidRPr="00284561">
        <w:rPr>
          <w:rFonts w:ascii="Arial"/>
          <w:szCs w:val="24"/>
          <w:vertAlign w:val="superscript"/>
          <w:lang w:val="en-US"/>
        </w:rPr>
        <w:t>®</w:t>
      </w:r>
      <w:r w:rsidRPr="00D83CE8">
        <w:rPr>
          <w:rFonts w:ascii="Arial" w:hint="eastAsia"/>
          <w:szCs w:val="24"/>
        </w:rPr>
        <w:t>概要设计、软件需求确认测试的依据</w:t>
      </w:r>
      <w:r w:rsidR="00E419D0" w:rsidRPr="00D83CE8">
        <w:rPr>
          <w:rFonts w:ascii="Arial" w:hint="eastAsia"/>
          <w:szCs w:val="24"/>
        </w:rPr>
        <w:t>。</w:t>
      </w:r>
    </w:p>
    <w:p w14:paraId="71FF952A" w14:textId="69B09E9C" w:rsidR="00CF31A7" w:rsidRPr="00284561" w:rsidRDefault="00E419D0" w:rsidP="00284561">
      <w:pPr>
        <w:pStyle w:val="b-"/>
      </w:pPr>
      <w:bookmarkStart w:id="8" w:name="_Toc142425756"/>
      <w:r w:rsidRPr="00BA45C6">
        <w:rPr>
          <w:rFonts w:hint="eastAsia"/>
        </w:rPr>
        <w:t>文档范围</w:t>
      </w:r>
      <w:bookmarkEnd w:id="8"/>
    </w:p>
    <w:p w14:paraId="7DABAEB8" w14:textId="768AEAE1" w:rsidR="00CF31A7" w:rsidRPr="00D83CE8" w:rsidRDefault="00E419D0" w:rsidP="001F05AE">
      <w:pPr>
        <w:pStyle w:val="z-"/>
        <w:ind w:leftChars="118" w:left="283"/>
        <w:rPr>
          <w:rFonts w:ascii="Arial"/>
          <w:szCs w:val="24"/>
        </w:rPr>
      </w:pPr>
      <w:r w:rsidRPr="00D83CE8">
        <w:rPr>
          <w:rFonts w:ascii="Arial" w:hint="eastAsia"/>
          <w:szCs w:val="24"/>
        </w:rPr>
        <w:t>本文档从内容上涵盖了</w:t>
      </w:r>
      <w:r w:rsidR="00284561" w:rsidRPr="00284561">
        <w:rPr>
          <w:rFonts w:ascii="Arial" w:hint="eastAsia"/>
          <w:szCs w:val="24"/>
        </w:rPr>
        <w:t>APS</w:t>
      </w:r>
      <w:r w:rsidR="00284561" w:rsidRPr="00284561">
        <w:rPr>
          <w:rFonts w:ascii="Arial"/>
          <w:szCs w:val="24"/>
        </w:rPr>
        <w:t>.WALKCAP</w:t>
      </w:r>
      <w:r w:rsidR="00284561" w:rsidRPr="00284561">
        <w:rPr>
          <w:rFonts w:ascii="Arial"/>
          <w:szCs w:val="24"/>
          <w:vertAlign w:val="superscript"/>
        </w:rPr>
        <w:t>®</w:t>
      </w:r>
      <w:r w:rsidR="009F788E" w:rsidRPr="00D83CE8">
        <w:rPr>
          <w:rFonts w:ascii="Arial" w:hint="eastAsia"/>
          <w:szCs w:val="24"/>
        </w:rPr>
        <w:t>总体</w:t>
      </w:r>
      <w:r w:rsidRPr="00D83CE8">
        <w:rPr>
          <w:rFonts w:ascii="Arial" w:hint="eastAsia"/>
          <w:szCs w:val="24"/>
        </w:rPr>
        <w:t>概述、功能需求、接口需求、</w:t>
      </w:r>
      <w:r w:rsidR="009F788E" w:rsidRPr="00D83CE8">
        <w:rPr>
          <w:rFonts w:ascii="Arial" w:hint="eastAsia"/>
          <w:szCs w:val="24"/>
        </w:rPr>
        <w:t>功能需求、</w:t>
      </w:r>
      <w:r w:rsidRPr="00D83CE8">
        <w:rPr>
          <w:rFonts w:ascii="Arial" w:hint="eastAsia"/>
          <w:szCs w:val="24"/>
        </w:rPr>
        <w:t>其</w:t>
      </w:r>
      <w:r w:rsidR="009F788E" w:rsidRPr="00D83CE8">
        <w:rPr>
          <w:rFonts w:ascii="Arial" w:hint="eastAsia"/>
          <w:szCs w:val="24"/>
        </w:rPr>
        <w:t>它非功能需求、</w:t>
      </w:r>
      <w:r w:rsidR="009F788E" w:rsidRPr="001F05AE">
        <w:rPr>
          <w:rFonts w:hAnsi="Times New Roman" w:hint="eastAsia"/>
          <w:szCs w:val="24"/>
        </w:rPr>
        <w:t>以及采用的技术和措施</w:t>
      </w:r>
      <w:r w:rsidRPr="00D83CE8">
        <w:rPr>
          <w:rFonts w:ascii="Arial" w:hint="eastAsia"/>
          <w:szCs w:val="24"/>
        </w:rPr>
        <w:t>。</w:t>
      </w:r>
    </w:p>
    <w:p w14:paraId="3E5ABC3C" w14:textId="77777777" w:rsidR="005C55DE" w:rsidRPr="00BA45C6" w:rsidRDefault="005C55DE">
      <w:pPr>
        <w:pStyle w:val="b-"/>
      </w:pPr>
      <w:bookmarkStart w:id="9" w:name="_Toc142425757"/>
      <w:r w:rsidRPr="00BA45C6">
        <w:rPr>
          <w:rFonts w:hint="eastAsia"/>
        </w:rPr>
        <w:t>文档上下文</w:t>
      </w:r>
      <w:bookmarkEnd w:id="9"/>
    </w:p>
    <w:p w14:paraId="39F41926" w14:textId="77777777" w:rsidR="005C55DE" w:rsidRDefault="005C55DE" w:rsidP="005C55DE">
      <w:pPr>
        <w:pStyle w:val="c-"/>
        <w:ind w:hanging="1418"/>
        <w:rPr>
          <w:lang w:val="en-GB"/>
        </w:rPr>
      </w:pPr>
      <w:r w:rsidRPr="00BA45C6">
        <w:rPr>
          <w:rFonts w:hint="eastAsia"/>
          <w:lang w:val="en-GB"/>
        </w:rPr>
        <w:t>文档关系</w:t>
      </w:r>
    </w:p>
    <w:p w14:paraId="22AE9E0D" w14:textId="6CB9A29C" w:rsidR="00A56F78" w:rsidRPr="00A56F78" w:rsidRDefault="00A56F78" w:rsidP="00A56F78">
      <w:pPr>
        <w:rPr>
          <w:lang w:val="en-GB"/>
        </w:rPr>
      </w:pPr>
      <w:r>
        <w:rPr>
          <w:rFonts w:hint="eastAsia"/>
          <w:lang w:val="en-GB"/>
        </w:rPr>
        <w:t xml:space="preserve"> </w:t>
      </w:r>
      <w:r>
        <w:rPr>
          <w:lang w:val="en-GB"/>
        </w:rPr>
        <w:t xml:space="preserve">  </w:t>
      </w:r>
      <w:r>
        <w:rPr>
          <w:rFonts w:hint="eastAsia"/>
          <w:lang w:val="en-GB"/>
        </w:rPr>
        <w:t>TBD</w:t>
      </w:r>
    </w:p>
    <w:p w14:paraId="51E3D58B" w14:textId="69717873" w:rsidR="00B754B0" w:rsidRDefault="005C55DE" w:rsidP="00B754B0">
      <w:pPr>
        <w:pStyle w:val="c-"/>
        <w:ind w:hanging="1418"/>
        <w:rPr>
          <w:lang w:val="en-GB"/>
        </w:rPr>
      </w:pPr>
      <w:r w:rsidRPr="00BA45C6">
        <w:rPr>
          <w:rFonts w:hint="eastAsia"/>
          <w:lang w:val="en-GB"/>
        </w:rPr>
        <w:t>输入文档</w:t>
      </w:r>
    </w:p>
    <w:p w14:paraId="21BE0610" w14:textId="710E0544" w:rsidR="00A56F78" w:rsidRPr="00A56F78" w:rsidRDefault="00A56F78" w:rsidP="00A56F78">
      <w:pPr>
        <w:rPr>
          <w:lang w:val="en-GB"/>
        </w:rPr>
      </w:pPr>
      <w:r>
        <w:rPr>
          <w:rFonts w:hint="eastAsia"/>
          <w:lang w:val="en-GB"/>
        </w:rPr>
        <w:t xml:space="preserve"> </w:t>
      </w:r>
      <w:r>
        <w:rPr>
          <w:lang w:val="en-GB"/>
        </w:rPr>
        <w:t xml:space="preserve">  </w:t>
      </w:r>
      <w:r>
        <w:rPr>
          <w:rFonts w:hint="eastAsia"/>
          <w:lang w:val="en-GB"/>
        </w:rPr>
        <w:t>TBD</w:t>
      </w:r>
    </w:p>
    <w:p w14:paraId="7D5738D0" w14:textId="77777777" w:rsidR="00E419D0" w:rsidRDefault="00E419D0">
      <w:pPr>
        <w:pStyle w:val="b-"/>
      </w:pPr>
      <w:bookmarkStart w:id="10" w:name="_Toc142425758"/>
      <w:r w:rsidRPr="00BA45C6">
        <w:rPr>
          <w:rFonts w:hint="eastAsia"/>
        </w:rPr>
        <w:t>预期读者对象</w:t>
      </w:r>
      <w:bookmarkEnd w:id="10"/>
    </w:p>
    <w:p w14:paraId="1F595D4B" w14:textId="77777777" w:rsidR="00612EB7" w:rsidRPr="00D83CE8" w:rsidRDefault="00612EB7" w:rsidP="001F05AE">
      <w:pPr>
        <w:pStyle w:val="z-"/>
        <w:ind w:leftChars="118" w:left="283" w:firstLineChars="0" w:firstLine="0"/>
        <w:rPr>
          <w:rFonts w:hAnsi="Times New Roman"/>
          <w:szCs w:val="24"/>
        </w:rPr>
      </w:pPr>
      <w:r w:rsidRPr="00D83CE8">
        <w:rPr>
          <w:rFonts w:hAnsi="Times New Roman" w:hint="eastAsia"/>
          <w:szCs w:val="24"/>
        </w:rPr>
        <w:t>本文档的阅读对象包括：</w:t>
      </w:r>
    </w:p>
    <w:p w14:paraId="425CCA6E" w14:textId="77777777" w:rsidR="00612EB7" w:rsidRPr="00D83CE8" w:rsidRDefault="00612EB7">
      <w:pPr>
        <w:pStyle w:val="g-"/>
        <w:numPr>
          <w:ilvl w:val="4"/>
          <w:numId w:val="22"/>
        </w:numPr>
        <w:tabs>
          <w:tab w:val="left" w:pos="840"/>
        </w:tabs>
        <w:ind w:left="709"/>
        <w:rPr>
          <w:rFonts w:hAnsi="Times New Roman"/>
          <w:kern w:val="2"/>
          <w:szCs w:val="24"/>
        </w:rPr>
      </w:pPr>
      <w:r w:rsidRPr="00D83CE8">
        <w:rPr>
          <w:rFonts w:hAnsi="Times New Roman" w:hint="eastAsia"/>
          <w:kern w:val="2"/>
          <w:szCs w:val="24"/>
        </w:rPr>
        <w:t>概要设计人员：根据软件需求规格评估软件需求实现的可行性，并进行软件架构设计工作；</w:t>
      </w:r>
    </w:p>
    <w:p w14:paraId="7CCEC309" w14:textId="77777777" w:rsidR="00612EB7" w:rsidRPr="00D83CE8" w:rsidRDefault="00612EB7">
      <w:pPr>
        <w:pStyle w:val="g-"/>
        <w:numPr>
          <w:ilvl w:val="4"/>
          <w:numId w:val="22"/>
        </w:numPr>
        <w:tabs>
          <w:tab w:val="left" w:pos="840"/>
        </w:tabs>
        <w:ind w:left="709"/>
        <w:rPr>
          <w:rFonts w:hAnsi="Times New Roman"/>
          <w:kern w:val="2"/>
          <w:szCs w:val="24"/>
        </w:rPr>
      </w:pPr>
      <w:r w:rsidRPr="00D83CE8">
        <w:rPr>
          <w:rFonts w:hAnsi="Times New Roman" w:hint="eastAsia"/>
          <w:kern w:val="2"/>
          <w:szCs w:val="24"/>
        </w:rPr>
        <w:t>测试人员：根据软件需求规格编写软件总体测试规格书和测试用例；</w:t>
      </w:r>
    </w:p>
    <w:p w14:paraId="231D31BF" w14:textId="77777777" w:rsidR="00612EB7" w:rsidRPr="00D83CE8" w:rsidRDefault="00612EB7">
      <w:pPr>
        <w:pStyle w:val="g-"/>
        <w:numPr>
          <w:ilvl w:val="4"/>
          <w:numId w:val="22"/>
        </w:numPr>
        <w:tabs>
          <w:tab w:val="left" w:pos="840"/>
        </w:tabs>
        <w:ind w:left="709"/>
        <w:rPr>
          <w:rFonts w:hAnsi="Times New Roman"/>
          <w:kern w:val="2"/>
          <w:szCs w:val="24"/>
        </w:rPr>
      </w:pPr>
      <w:r w:rsidRPr="00D83CE8">
        <w:rPr>
          <w:rFonts w:hAnsi="Times New Roman" w:hint="eastAsia"/>
          <w:kern w:val="2"/>
          <w:szCs w:val="24"/>
        </w:rPr>
        <w:t>V&amp;V</w:t>
      </w:r>
      <w:r w:rsidRPr="00D83CE8">
        <w:rPr>
          <w:rFonts w:hAnsi="Times New Roman" w:hint="eastAsia"/>
          <w:kern w:val="2"/>
          <w:szCs w:val="24"/>
        </w:rPr>
        <w:t>人员：</w:t>
      </w:r>
      <w:r w:rsidRPr="00D83CE8">
        <w:rPr>
          <w:rFonts w:hAnsi="Times New Roman" w:hint="eastAsia"/>
          <w:kern w:val="2"/>
          <w:szCs w:val="24"/>
        </w:rPr>
        <w:t>V&amp;V</w:t>
      </w:r>
      <w:r w:rsidRPr="00D83CE8">
        <w:rPr>
          <w:rFonts w:hAnsi="Times New Roman" w:hint="eastAsia"/>
          <w:kern w:val="2"/>
          <w:szCs w:val="24"/>
        </w:rPr>
        <w:t>人员验证软件需求规格追溯系统架构的完整性和正确性，总体软件测试规格对软件需求规格测试的完整性和正确性；</w:t>
      </w:r>
    </w:p>
    <w:p w14:paraId="320A416E" w14:textId="77777777" w:rsidR="00612EB7" w:rsidRPr="00D83CE8" w:rsidRDefault="00612EB7">
      <w:pPr>
        <w:pStyle w:val="g-"/>
        <w:numPr>
          <w:ilvl w:val="4"/>
          <w:numId w:val="22"/>
        </w:numPr>
        <w:tabs>
          <w:tab w:val="left" w:pos="840"/>
        </w:tabs>
        <w:ind w:left="709"/>
        <w:rPr>
          <w:rFonts w:hAnsi="Times New Roman"/>
          <w:kern w:val="2"/>
          <w:szCs w:val="24"/>
        </w:rPr>
      </w:pPr>
      <w:r w:rsidRPr="00D83CE8">
        <w:rPr>
          <w:rFonts w:hAnsi="Times New Roman" w:hint="eastAsia"/>
          <w:kern w:val="2"/>
          <w:szCs w:val="24"/>
        </w:rPr>
        <w:t>QA</w:t>
      </w:r>
      <w:r w:rsidRPr="00D83CE8">
        <w:rPr>
          <w:rFonts w:hAnsi="Times New Roman" w:hint="eastAsia"/>
          <w:kern w:val="2"/>
          <w:szCs w:val="24"/>
        </w:rPr>
        <w:t>人员：</w:t>
      </w:r>
      <w:r w:rsidRPr="00D83CE8">
        <w:rPr>
          <w:rFonts w:hAnsi="Times New Roman" w:hint="eastAsia"/>
          <w:kern w:val="2"/>
          <w:szCs w:val="24"/>
        </w:rPr>
        <w:t>QA</w:t>
      </w:r>
      <w:r w:rsidRPr="00D83CE8">
        <w:rPr>
          <w:rFonts w:hAnsi="Times New Roman" w:hint="eastAsia"/>
          <w:kern w:val="2"/>
          <w:szCs w:val="24"/>
        </w:rPr>
        <w:t>人员从软件质量角度把握软件需求规格是否满足质量相关</w:t>
      </w:r>
      <w:r w:rsidRPr="00D83CE8">
        <w:rPr>
          <w:rFonts w:hAnsi="Times New Roman" w:hint="eastAsia"/>
          <w:kern w:val="2"/>
          <w:szCs w:val="24"/>
        </w:rPr>
        <w:lastRenderedPageBreak/>
        <w:t>度量指标的要求；</w:t>
      </w:r>
    </w:p>
    <w:p w14:paraId="4E7CF905" w14:textId="77777777" w:rsidR="00E419D0" w:rsidRPr="00D83CE8" w:rsidRDefault="00612EB7">
      <w:pPr>
        <w:pStyle w:val="g-"/>
        <w:numPr>
          <w:ilvl w:val="4"/>
          <w:numId w:val="22"/>
        </w:numPr>
        <w:ind w:left="709"/>
        <w:rPr>
          <w:rFonts w:hAnsi="Times New Roman"/>
          <w:kern w:val="2"/>
          <w:szCs w:val="24"/>
        </w:rPr>
      </w:pPr>
      <w:r w:rsidRPr="00D83CE8">
        <w:rPr>
          <w:rFonts w:hAnsi="Times New Roman" w:hint="eastAsia"/>
          <w:kern w:val="2"/>
          <w:szCs w:val="24"/>
        </w:rPr>
        <w:t>项目经理：结合整个项目的研发目标，全局把握需求内容的合理性、以及需求实现的可行性</w:t>
      </w:r>
      <w:r w:rsidR="00E419D0" w:rsidRPr="00D83CE8">
        <w:rPr>
          <w:rFonts w:hAnsi="Times New Roman" w:hint="eastAsia"/>
          <w:kern w:val="2"/>
          <w:szCs w:val="24"/>
        </w:rPr>
        <w:t>。</w:t>
      </w:r>
    </w:p>
    <w:p w14:paraId="2B6A0969" w14:textId="77777777" w:rsidR="00300D2F" w:rsidRPr="00BA45C6" w:rsidRDefault="00300D2F">
      <w:pPr>
        <w:pStyle w:val="b-"/>
      </w:pPr>
      <w:bookmarkStart w:id="11" w:name="_Toc142425759"/>
      <w:r w:rsidRPr="00BA45C6">
        <w:rPr>
          <w:rFonts w:hint="eastAsia"/>
        </w:rPr>
        <w:t>约定</w:t>
      </w:r>
      <w:bookmarkEnd w:id="11"/>
    </w:p>
    <w:p w14:paraId="1DF7DDC2" w14:textId="77777777" w:rsidR="00300D2F" w:rsidRDefault="00300D2F" w:rsidP="00300D2F">
      <w:pPr>
        <w:pStyle w:val="c-"/>
        <w:ind w:hanging="1418"/>
        <w:rPr>
          <w:lang w:val="en-GB"/>
        </w:rPr>
      </w:pPr>
      <w:r w:rsidRPr="00BA45C6">
        <w:rPr>
          <w:rFonts w:hint="eastAsia"/>
          <w:lang w:val="en-GB"/>
        </w:rPr>
        <w:t>需求条款约定</w:t>
      </w:r>
    </w:p>
    <w:p w14:paraId="184CD6B1" w14:textId="77777777" w:rsidR="00300D2F" w:rsidRPr="00D83CE8" w:rsidRDefault="00300D2F" w:rsidP="00300D2F">
      <w:pPr>
        <w:pStyle w:val="z-"/>
        <w:ind w:leftChars="118" w:left="283" w:firstLineChars="0" w:firstLine="0"/>
        <w:rPr>
          <w:rFonts w:hAnsi="Times New Roman"/>
          <w:szCs w:val="24"/>
        </w:rPr>
      </w:pPr>
      <w:r w:rsidRPr="00D83CE8">
        <w:rPr>
          <w:rFonts w:hAnsi="Times New Roman" w:hint="eastAsia"/>
          <w:szCs w:val="24"/>
        </w:rPr>
        <w:t>为方便需求跟踪，本文档做如下约定：</w:t>
      </w:r>
    </w:p>
    <w:p w14:paraId="56D4FA06" w14:textId="7218B590" w:rsidR="00300D2F" w:rsidRPr="00D83CE8" w:rsidRDefault="00300D2F">
      <w:pPr>
        <w:pStyle w:val="z-"/>
        <w:numPr>
          <w:ilvl w:val="0"/>
          <w:numId w:val="23"/>
        </w:numPr>
        <w:ind w:left="709" w:firstLineChars="0"/>
        <w:rPr>
          <w:rFonts w:hAnsi="Times New Roman"/>
          <w:szCs w:val="24"/>
        </w:rPr>
      </w:pPr>
      <w:r w:rsidRPr="00D83CE8">
        <w:rPr>
          <w:rFonts w:hAnsi="Times New Roman" w:hint="eastAsia"/>
          <w:szCs w:val="24"/>
        </w:rPr>
        <w:t>[</w:t>
      </w:r>
      <w:r w:rsidR="008264B0">
        <w:rPr>
          <w:rFonts w:hAnsi="Times New Roman" w:hint="eastAsia"/>
          <w:szCs w:val="24"/>
        </w:rPr>
        <w:t>WALKCAP</w:t>
      </w:r>
      <w:r w:rsidRPr="00D83CE8">
        <w:rPr>
          <w:rFonts w:hAnsi="Times New Roman" w:hint="eastAsia"/>
          <w:szCs w:val="24"/>
        </w:rPr>
        <w:t>_</w:t>
      </w:r>
      <w:r w:rsidR="008264B0">
        <w:rPr>
          <w:rFonts w:hAnsi="Times New Roman" w:hint="eastAsia"/>
          <w:szCs w:val="24"/>
        </w:rPr>
        <w:t>APS</w:t>
      </w:r>
      <w:r w:rsidRPr="00D83CE8">
        <w:rPr>
          <w:rFonts w:hAnsi="Times New Roman" w:hint="eastAsia"/>
          <w:szCs w:val="24"/>
        </w:rPr>
        <w:t>_SRS</w:t>
      </w:r>
      <w:r w:rsidRPr="00D83CE8">
        <w:rPr>
          <w:rFonts w:hAnsi="Times New Roman"/>
          <w:szCs w:val="24"/>
        </w:rPr>
        <w:t>_</w:t>
      </w:r>
      <w:r w:rsidRPr="00D83CE8">
        <w:rPr>
          <w:rFonts w:hAnsi="Times New Roman" w:hint="eastAsia"/>
          <w:szCs w:val="24"/>
        </w:rPr>
        <w:t xml:space="preserve">XXXXXXX] </w:t>
      </w:r>
      <w:r w:rsidRPr="00D83CE8">
        <w:rPr>
          <w:rFonts w:hAnsi="Times New Roman" w:hint="eastAsia"/>
          <w:szCs w:val="24"/>
        </w:rPr>
        <w:t>：定义编号，用于后续跟踪。编号与</w:t>
      </w:r>
      <w:r w:rsidRPr="00D83CE8">
        <w:rPr>
          <w:rFonts w:hAnsi="Times New Roman" w:hint="eastAsia"/>
          <w:szCs w:val="24"/>
        </w:rPr>
        <w:t>[Source]</w:t>
      </w:r>
      <w:r w:rsidRPr="00D83CE8">
        <w:rPr>
          <w:rFonts w:hAnsi="Times New Roman" w:hint="eastAsia"/>
          <w:szCs w:val="24"/>
        </w:rPr>
        <w:t>之间的内容为设计跟踪的内容；</w:t>
      </w:r>
    </w:p>
    <w:p w14:paraId="43889B16" w14:textId="2827AA96" w:rsidR="00300D2F" w:rsidRPr="00D83CE8" w:rsidRDefault="00300D2F">
      <w:pPr>
        <w:pStyle w:val="z-"/>
        <w:numPr>
          <w:ilvl w:val="0"/>
          <w:numId w:val="23"/>
        </w:numPr>
        <w:ind w:left="709" w:firstLineChars="0"/>
        <w:rPr>
          <w:rFonts w:hAnsi="Times New Roman"/>
          <w:szCs w:val="24"/>
        </w:rPr>
      </w:pPr>
      <w:r w:rsidRPr="00D83CE8">
        <w:rPr>
          <w:rFonts w:hAnsi="Times New Roman" w:hint="eastAsia"/>
          <w:szCs w:val="24"/>
        </w:rPr>
        <w:t>[Source]</w:t>
      </w:r>
      <w:r w:rsidRPr="00D83CE8">
        <w:rPr>
          <w:rFonts w:hAnsi="Times New Roman" w:hint="eastAsia"/>
          <w:szCs w:val="24"/>
        </w:rPr>
        <w:t>：定义本条款的来源或者依据；</w:t>
      </w:r>
    </w:p>
    <w:p w14:paraId="59DFF092" w14:textId="77777777" w:rsidR="00300D2F" w:rsidRPr="00D83CE8" w:rsidRDefault="00300D2F">
      <w:pPr>
        <w:pStyle w:val="z-"/>
        <w:numPr>
          <w:ilvl w:val="0"/>
          <w:numId w:val="23"/>
        </w:numPr>
        <w:ind w:left="709" w:firstLineChars="0"/>
        <w:rPr>
          <w:rFonts w:hAnsi="Times New Roman"/>
          <w:szCs w:val="24"/>
        </w:rPr>
      </w:pPr>
      <w:r w:rsidRPr="00D83CE8">
        <w:rPr>
          <w:rFonts w:hAnsi="Times New Roman" w:hint="eastAsia"/>
          <w:szCs w:val="24"/>
        </w:rPr>
        <w:t>[Notes]</w:t>
      </w:r>
      <w:r w:rsidRPr="00D83CE8">
        <w:rPr>
          <w:rFonts w:hAnsi="Times New Roman" w:hint="eastAsia"/>
          <w:szCs w:val="24"/>
        </w:rPr>
        <w:t>：本条款的其它需要特别说明的地方；</w:t>
      </w:r>
    </w:p>
    <w:p w14:paraId="7F1CE63B" w14:textId="77777777" w:rsidR="00300D2F" w:rsidRPr="00D83CE8" w:rsidRDefault="00300D2F">
      <w:pPr>
        <w:pStyle w:val="z-"/>
        <w:numPr>
          <w:ilvl w:val="0"/>
          <w:numId w:val="23"/>
        </w:numPr>
        <w:ind w:left="709" w:firstLineChars="0"/>
        <w:rPr>
          <w:rFonts w:hAnsi="Times New Roman"/>
          <w:szCs w:val="24"/>
        </w:rPr>
      </w:pPr>
      <w:r w:rsidRPr="00D83CE8">
        <w:rPr>
          <w:rFonts w:hAnsi="Times New Roman" w:hint="eastAsia"/>
          <w:szCs w:val="24"/>
        </w:rPr>
        <w:t>[End]</w:t>
      </w:r>
      <w:r w:rsidRPr="00D83CE8">
        <w:rPr>
          <w:rFonts w:hAnsi="Times New Roman" w:hint="eastAsia"/>
          <w:szCs w:val="24"/>
        </w:rPr>
        <w:t>：本条款的结束标志</w:t>
      </w:r>
    </w:p>
    <w:p w14:paraId="6AC26F50" w14:textId="691B9FE8" w:rsidR="00875585" w:rsidRPr="00D95C08" w:rsidRDefault="00300D2F" w:rsidP="00875585">
      <w:pPr>
        <w:pStyle w:val="c-"/>
        <w:ind w:hanging="1418"/>
        <w:rPr>
          <w:lang w:val="en-GB"/>
        </w:rPr>
      </w:pPr>
      <w:r w:rsidRPr="00BA45C6">
        <w:rPr>
          <w:rFonts w:hint="eastAsia"/>
          <w:lang w:val="en-GB"/>
        </w:rPr>
        <w:t>其它约定</w:t>
      </w:r>
    </w:p>
    <w:p w14:paraId="40352D6C" w14:textId="77777777" w:rsidR="00300D2F" w:rsidRPr="0056653A" w:rsidRDefault="00300D2F" w:rsidP="00300D2F">
      <w:pPr>
        <w:pStyle w:val="z-"/>
        <w:ind w:leftChars="118" w:left="283" w:firstLineChars="0" w:firstLine="0"/>
        <w:rPr>
          <w:rFonts w:ascii="Arial"/>
          <w:sz w:val="21"/>
          <w:szCs w:val="21"/>
        </w:rPr>
      </w:pPr>
      <w:r w:rsidRPr="00D83CE8">
        <w:rPr>
          <w:rFonts w:hAnsi="Times New Roman" w:hint="eastAsia"/>
          <w:szCs w:val="24"/>
        </w:rPr>
        <w:t>本文的接口、功能所使用的图例如无特殊注明，均代表标准</w:t>
      </w:r>
      <w:r w:rsidRPr="00D83CE8">
        <w:rPr>
          <w:rFonts w:hAnsi="Times New Roman" w:hint="eastAsia"/>
          <w:szCs w:val="24"/>
        </w:rPr>
        <w:t>UML</w:t>
      </w:r>
      <w:r w:rsidRPr="00D83CE8">
        <w:rPr>
          <w:rFonts w:hAnsi="Times New Roman" w:hint="eastAsia"/>
          <w:szCs w:val="24"/>
        </w:rPr>
        <w:t>规则定义。</w:t>
      </w:r>
    </w:p>
    <w:p w14:paraId="531C6E83" w14:textId="77777777" w:rsidR="00E419D0" w:rsidRDefault="00E419D0">
      <w:pPr>
        <w:pStyle w:val="b-"/>
      </w:pPr>
      <w:bookmarkStart w:id="12" w:name="_Toc142425760"/>
      <w:r w:rsidRPr="00BA45C6">
        <w:rPr>
          <w:rFonts w:hint="eastAsia"/>
        </w:rPr>
        <w:t>术语与缩写解释</w:t>
      </w:r>
      <w:bookmarkEnd w:id="12"/>
    </w:p>
    <w:p w14:paraId="185B3EA5" w14:textId="7CA44C00" w:rsidR="0038100E" w:rsidRDefault="0038100E" w:rsidP="0038100E">
      <w:pPr>
        <w:pStyle w:val="aa"/>
        <w:keepNext/>
        <w:jc w:val="center"/>
      </w:pPr>
      <w:bookmarkStart w:id="13" w:name="_Toc14242580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1</w:t>
      </w:r>
      <w:r>
        <w:fldChar w:fldCharType="end"/>
      </w:r>
      <w:r w:rsidRPr="000670AB">
        <w:rPr>
          <w:rFonts w:hint="eastAsia"/>
        </w:rPr>
        <w:t>术语表</w:t>
      </w:r>
      <w:bookmarkEnd w:id="13"/>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4082"/>
        <w:gridCol w:w="3260"/>
      </w:tblGrid>
      <w:tr w:rsidR="00305941" w:rsidRPr="00BA45C6" w14:paraId="409E859D" w14:textId="77777777" w:rsidTr="00BC5E05">
        <w:trPr>
          <w:cantSplit/>
        </w:trPr>
        <w:tc>
          <w:tcPr>
            <w:tcW w:w="1413" w:type="dxa"/>
            <w:tcBorders>
              <w:top w:val="single" w:sz="4" w:space="0" w:color="auto"/>
              <w:left w:val="single" w:sz="4" w:space="0" w:color="auto"/>
              <w:bottom w:val="single" w:sz="4" w:space="0" w:color="auto"/>
              <w:right w:val="single" w:sz="4" w:space="0" w:color="auto"/>
            </w:tcBorders>
            <w:shd w:val="pct25" w:color="auto" w:fill="auto"/>
          </w:tcPr>
          <w:p w14:paraId="7F7EFFA0" w14:textId="77777777" w:rsidR="00305941" w:rsidRPr="00BA45C6" w:rsidRDefault="00305941" w:rsidP="00BC5E05">
            <w:pPr>
              <w:widowControl/>
              <w:spacing w:line="240" w:lineRule="auto"/>
              <w:jc w:val="center"/>
              <w:rPr>
                <w:rFonts w:ascii="Arial" w:hAnsi="Arial" w:cs="宋体"/>
                <w:b/>
                <w:kern w:val="0"/>
                <w:szCs w:val="24"/>
              </w:rPr>
            </w:pPr>
            <w:r w:rsidRPr="00BA45C6">
              <w:rPr>
                <w:rFonts w:ascii="Arial" w:hAnsi="Arial" w:cs="宋体" w:hint="eastAsia"/>
                <w:b/>
                <w:kern w:val="0"/>
                <w:szCs w:val="24"/>
              </w:rPr>
              <w:t>术语</w:t>
            </w:r>
          </w:p>
        </w:tc>
        <w:tc>
          <w:tcPr>
            <w:tcW w:w="4082" w:type="dxa"/>
            <w:tcBorders>
              <w:top w:val="single" w:sz="4" w:space="0" w:color="auto"/>
              <w:left w:val="single" w:sz="4" w:space="0" w:color="auto"/>
              <w:bottom w:val="single" w:sz="4" w:space="0" w:color="auto"/>
              <w:right w:val="single" w:sz="4" w:space="0" w:color="auto"/>
            </w:tcBorders>
            <w:shd w:val="pct25" w:color="auto" w:fill="auto"/>
          </w:tcPr>
          <w:p w14:paraId="4621AC76" w14:textId="77777777" w:rsidR="00305941" w:rsidRPr="00BA45C6" w:rsidRDefault="00305941" w:rsidP="00BC5E05">
            <w:pPr>
              <w:widowControl/>
              <w:spacing w:line="240" w:lineRule="auto"/>
              <w:jc w:val="center"/>
              <w:rPr>
                <w:rFonts w:ascii="Arial" w:hAnsi="Arial" w:cs="宋体"/>
                <w:b/>
                <w:kern w:val="0"/>
                <w:szCs w:val="24"/>
              </w:rPr>
            </w:pPr>
            <w:r w:rsidRPr="00BA45C6">
              <w:rPr>
                <w:rFonts w:ascii="Arial" w:hAnsi="Arial" w:cs="宋体" w:hint="eastAsia"/>
                <w:b/>
                <w:kern w:val="0"/>
                <w:szCs w:val="24"/>
              </w:rPr>
              <w:t>英文</w:t>
            </w:r>
          </w:p>
        </w:tc>
        <w:tc>
          <w:tcPr>
            <w:tcW w:w="3260" w:type="dxa"/>
            <w:tcBorders>
              <w:top w:val="single" w:sz="4" w:space="0" w:color="auto"/>
              <w:left w:val="single" w:sz="4" w:space="0" w:color="auto"/>
              <w:bottom w:val="single" w:sz="4" w:space="0" w:color="auto"/>
              <w:right w:val="single" w:sz="4" w:space="0" w:color="auto"/>
            </w:tcBorders>
            <w:shd w:val="pct25" w:color="auto" w:fill="auto"/>
          </w:tcPr>
          <w:p w14:paraId="14E21724" w14:textId="77777777" w:rsidR="00305941" w:rsidRPr="00BA45C6" w:rsidRDefault="00305941" w:rsidP="00BC5E05">
            <w:pPr>
              <w:widowControl/>
              <w:spacing w:line="240" w:lineRule="auto"/>
              <w:jc w:val="center"/>
              <w:rPr>
                <w:rFonts w:ascii="Arial" w:hAnsi="Arial" w:cs="宋体"/>
                <w:b/>
                <w:kern w:val="0"/>
                <w:szCs w:val="24"/>
              </w:rPr>
            </w:pPr>
            <w:r w:rsidRPr="00BA45C6">
              <w:rPr>
                <w:rFonts w:ascii="Arial" w:hAnsi="Arial" w:cs="宋体" w:hint="eastAsia"/>
                <w:b/>
                <w:kern w:val="0"/>
                <w:szCs w:val="24"/>
              </w:rPr>
              <w:t>中文</w:t>
            </w:r>
          </w:p>
        </w:tc>
      </w:tr>
      <w:tr w:rsidR="00CF0512" w:rsidRPr="002E62BF" w14:paraId="6859878E" w14:textId="77777777" w:rsidTr="0041645C">
        <w:trPr>
          <w:cantSplit/>
        </w:trPr>
        <w:tc>
          <w:tcPr>
            <w:tcW w:w="1413" w:type="dxa"/>
            <w:tcBorders>
              <w:top w:val="single" w:sz="4" w:space="0" w:color="auto"/>
              <w:left w:val="single" w:sz="4" w:space="0" w:color="auto"/>
              <w:bottom w:val="single" w:sz="4" w:space="0" w:color="auto"/>
              <w:right w:val="single" w:sz="4" w:space="0" w:color="auto"/>
            </w:tcBorders>
            <w:shd w:val="clear" w:color="auto" w:fill="FFFFFF"/>
          </w:tcPr>
          <w:p w14:paraId="1C78A118" w14:textId="11707A0C" w:rsidR="00CF0512" w:rsidRPr="00D83CE8" w:rsidRDefault="00D95C08" w:rsidP="00305941">
            <w:pPr>
              <w:widowControl/>
              <w:spacing w:line="240" w:lineRule="auto"/>
              <w:jc w:val="left"/>
              <w:rPr>
                <w:szCs w:val="24"/>
                <w:lang w:val="zh-CN"/>
              </w:rPr>
            </w:pPr>
            <w:r>
              <w:rPr>
                <w:rFonts w:hint="eastAsia"/>
                <w:szCs w:val="24"/>
                <w:lang w:val="zh-CN"/>
              </w:rPr>
              <w:t>APS</w:t>
            </w:r>
          </w:p>
        </w:tc>
        <w:tc>
          <w:tcPr>
            <w:tcW w:w="4082" w:type="dxa"/>
            <w:tcBorders>
              <w:top w:val="single" w:sz="4" w:space="0" w:color="auto"/>
              <w:left w:val="single" w:sz="4" w:space="0" w:color="auto"/>
              <w:bottom w:val="single" w:sz="4" w:space="0" w:color="auto"/>
              <w:right w:val="single" w:sz="4" w:space="0" w:color="auto"/>
            </w:tcBorders>
            <w:shd w:val="clear" w:color="auto" w:fill="FFFFFF"/>
          </w:tcPr>
          <w:p w14:paraId="5AC8CD04" w14:textId="6627752F" w:rsidR="00CF0512" w:rsidRPr="00BC6016" w:rsidRDefault="00D95C08">
            <w:pPr>
              <w:widowControl/>
              <w:spacing w:line="240" w:lineRule="auto"/>
              <w:jc w:val="left"/>
              <w:rPr>
                <w:szCs w:val="24"/>
              </w:rPr>
            </w:pPr>
            <w:r w:rsidRPr="00D95C08">
              <w:rPr>
                <w:szCs w:val="24"/>
              </w:rPr>
              <w:t>Advanced Planning and Scheduling</w:t>
            </w:r>
          </w:p>
        </w:tc>
        <w:tc>
          <w:tcPr>
            <w:tcW w:w="3260" w:type="dxa"/>
            <w:tcBorders>
              <w:top w:val="single" w:sz="4" w:space="0" w:color="auto"/>
              <w:left w:val="single" w:sz="4" w:space="0" w:color="auto"/>
              <w:bottom w:val="single" w:sz="4" w:space="0" w:color="auto"/>
              <w:right w:val="single" w:sz="4" w:space="0" w:color="auto"/>
            </w:tcBorders>
            <w:shd w:val="clear" w:color="auto" w:fill="FFFFFF"/>
          </w:tcPr>
          <w:p w14:paraId="646DEE3D" w14:textId="35F8E892" w:rsidR="00CF0512" w:rsidRPr="00D83CE8" w:rsidRDefault="00D95C08">
            <w:pPr>
              <w:widowControl/>
              <w:spacing w:line="240" w:lineRule="auto"/>
              <w:jc w:val="left"/>
              <w:rPr>
                <w:szCs w:val="24"/>
                <w:lang w:val="zh-CN"/>
              </w:rPr>
            </w:pPr>
            <w:r>
              <w:rPr>
                <w:rFonts w:hint="eastAsia"/>
                <w:szCs w:val="24"/>
                <w:lang w:val="zh-CN"/>
              </w:rPr>
              <w:t>高级计划与排程</w:t>
            </w:r>
          </w:p>
        </w:tc>
      </w:tr>
      <w:tr w:rsidR="00305941" w:rsidRPr="00BA45C6" w14:paraId="11039602" w14:textId="77777777" w:rsidTr="0041645C">
        <w:trPr>
          <w:cantSplit/>
        </w:trPr>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DB233EB" w14:textId="3C62A765" w:rsidR="00305941" w:rsidRPr="00D83CE8" w:rsidRDefault="00D95C08" w:rsidP="00305941">
            <w:pPr>
              <w:widowControl/>
              <w:spacing w:line="240" w:lineRule="auto"/>
              <w:jc w:val="left"/>
              <w:rPr>
                <w:szCs w:val="24"/>
                <w:lang w:val="zh-CN"/>
              </w:rPr>
            </w:pPr>
            <w:r>
              <w:rPr>
                <w:rFonts w:hint="eastAsia"/>
                <w:szCs w:val="24"/>
                <w:lang w:val="zh-CN"/>
              </w:rPr>
              <w:t>WALKCAP</w:t>
            </w:r>
          </w:p>
        </w:tc>
        <w:tc>
          <w:tcPr>
            <w:tcW w:w="4082" w:type="dxa"/>
            <w:tcBorders>
              <w:top w:val="single" w:sz="4" w:space="0" w:color="auto"/>
              <w:left w:val="single" w:sz="4" w:space="0" w:color="auto"/>
              <w:bottom w:val="single" w:sz="4" w:space="0" w:color="auto"/>
              <w:right w:val="single" w:sz="4" w:space="0" w:color="auto"/>
            </w:tcBorders>
            <w:shd w:val="clear" w:color="auto" w:fill="FFFFFF"/>
            <w:vAlign w:val="center"/>
          </w:tcPr>
          <w:p w14:paraId="487E9656" w14:textId="35D64C2F" w:rsidR="00305941" w:rsidRPr="00D95C08" w:rsidRDefault="00D95C08" w:rsidP="00305941">
            <w:pPr>
              <w:widowControl/>
              <w:spacing w:line="240" w:lineRule="auto"/>
              <w:jc w:val="left"/>
              <w:rPr>
                <w:szCs w:val="24"/>
              </w:rPr>
            </w:pPr>
            <w:r w:rsidRPr="00D95C08">
              <w:rPr>
                <w:rFonts w:hint="eastAsia"/>
                <w:szCs w:val="24"/>
              </w:rPr>
              <w:t>Worker</w:t>
            </w:r>
            <w:r w:rsidRPr="00D95C08">
              <w:rPr>
                <w:szCs w:val="24"/>
              </w:rPr>
              <w:t xml:space="preserve"> </w:t>
            </w:r>
            <w:r w:rsidRPr="00D95C08">
              <w:rPr>
                <w:rFonts w:hint="eastAsia"/>
                <w:szCs w:val="24"/>
              </w:rPr>
              <w:t>Assistant</w:t>
            </w:r>
            <w:r w:rsidRPr="00D95C08">
              <w:rPr>
                <w:szCs w:val="24"/>
              </w:rPr>
              <w:t xml:space="preserve"> </w:t>
            </w:r>
            <w:r w:rsidRPr="00D95C08">
              <w:rPr>
                <w:rFonts w:hint="eastAsia"/>
                <w:szCs w:val="24"/>
              </w:rPr>
              <w:t>and</w:t>
            </w:r>
            <w:r w:rsidRPr="00D95C08">
              <w:rPr>
                <w:szCs w:val="24"/>
              </w:rPr>
              <w:t xml:space="preserve"> </w:t>
            </w:r>
            <w:r w:rsidRPr="00D95C08">
              <w:rPr>
                <w:rFonts w:hint="eastAsia"/>
                <w:szCs w:val="24"/>
              </w:rPr>
              <w:t>Little</w:t>
            </w:r>
            <w:r w:rsidRPr="00D95C08">
              <w:rPr>
                <w:szCs w:val="24"/>
              </w:rPr>
              <w:t xml:space="preserve"> </w:t>
            </w:r>
            <w:r w:rsidRPr="00D95C08">
              <w:rPr>
                <w:rFonts w:hint="eastAsia"/>
                <w:szCs w:val="24"/>
              </w:rPr>
              <w:t>Kit</w:t>
            </w:r>
            <w:r w:rsidRPr="00D95C08">
              <w:rPr>
                <w:szCs w:val="24"/>
              </w:rPr>
              <w:t xml:space="preserve"> </w:t>
            </w:r>
            <w:r>
              <w:rPr>
                <w:rFonts w:hint="eastAsia"/>
                <w:szCs w:val="24"/>
              </w:rPr>
              <w:t>Creative</w:t>
            </w:r>
            <w:r>
              <w:rPr>
                <w:szCs w:val="24"/>
              </w:rPr>
              <w:t xml:space="preserve"> </w:t>
            </w:r>
            <w:r>
              <w:rPr>
                <w:rFonts w:hint="eastAsia"/>
                <w:szCs w:val="24"/>
              </w:rPr>
              <w:t>Application</w:t>
            </w:r>
            <w:r>
              <w:rPr>
                <w:szCs w:val="24"/>
              </w:rPr>
              <w:t xml:space="preserve"> </w:t>
            </w:r>
            <w:r>
              <w:rPr>
                <w:rFonts w:hint="eastAsia"/>
                <w:szCs w:val="24"/>
              </w:rPr>
              <w:t>Platform</w:t>
            </w:r>
          </w:p>
        </w:tc>
        <w:tc>
          <w:tcPr>
            <w:tcW w:w="3260" w:type="dxa"/>
            <w:tcBorders>
              <w:top w:val="single" w:sz="4" w:space="0" w:color="auto"/>
              <w:left w:val="single" w:sz="4" w:space="0" w:color="auto"/>
              <w:bottom w:val="single" w:sz="4" w:space="0" w:color="auto"/>
              <w:right w:val="single" w:sz="4" w:space="0" w:color="auto"/>
            </w:tcBorders>
            <w:shd w:val="clear" w:color="auto" w:fill="FFFFFF"/>
            <w:vAlign w:val="center"/>
          </w:tcPr>
          <w:p w14:paraId="3B5A4486" w14:textId="7CCAA559" w:rsidR="00305941" w:rsidRPr="00D83CE8" w:rsidRDefault="00D95C08" w:rsidP="00305941">
            <w:pPr>
              <w:widowControl/>
              <w:spacing w:line="240" w:lineRule="auto"/>
              <w:jc w:val="left"/>
              <w:rPr>
                <w:szCs w:val="24"/>
                <w:lang w:val="zh-CN"/>
              </w:rPr>
            </w:pPr>
            <w:r w:rsidRPr="00D95C08">
              <w:rPr>
                <w:rFonts w:hint="eastAsia"/>
                <w:szCs w:val="24"/>
                <w:lang w:val="zh-CN"/>
              </w:rPr>
              <w:t>工人助理和小工具包创意应用平台</w:t>
            </w:r>
            <w:r w:rsidR="00B96952">
              <w:rPr>
                <w:rFonts w:hint="eastAsia"/>
                <w:szCs w:val="24"/>
                <w:lang w:val="zh-CN"/>
              </w:rPr>
              <w:t>，小形科技注册商标</w:t>
            </w:r>
          </w:p>
        </w:tc>
      </w:tr>
      <w:tr w:rsidR="00305941" w:rsidRPr="00BA45C6" w14:paraId="47D15E79"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3D784439" w14:textId="00B20747" w:rsidR="00305941" w:rsidRPr="00184B73" w:rsidRDefault="00C86F8F" w:rsidP="00305941">
            <w:pPr>
              <w:widowControl/>
              <w:spacing w:line="240" w:lineRule="auto"/>
              <w:jc w:val="left"/>
            </w:pPr>
            <w:r>
              <w:rPr>
                <w:rFonts w:hint="eastAsia"/>
              </w:rPr>
              <w:t>MTO</w:t>
            </w:r>
          </w:p>
        </w:tc>
        <w:tc>
          <w:tcPr>
            <w:tcW w:w="4082" w:type="dxa"/>
            <w:tcBorders>
              <w:top w:val="single" w:sz="4" w:space="0" w:color="auto"/>
              <w:left w:val="single" w:sz="4" w:space="0" w:color="auto"/>
              <w:bottom w:val="single" w:sz="4" w:space="0" w:color="auto"/>
              <w:right w:val="single" w:sz="4" w:space="0" w:color="auto"/>
            </w:tcBorders>
          </w:tcPr>
          <w:p w14:paraId="49DE225D" w14:textId="2A6BFD93" w:rsidR="00305941" w:rsidRPr="00184B73" w:rsidRDefault="008E3085">
            <w:pPr>
              <w:widowControl/>
              <w:spacing w:line="240" w:lineRule="auto"/>
              <w:jc w:val="left"/>
            </w:pPr>
            <w:r w:rsidRPr="00184B73">
              <w:t>Make To Order</w:t>
            </w:r>
          </w:p>
        </w:tc>
        <w:tc>
          <w:tcPr>
            <w:tcW w:w="3260" w:type="dxa"/>
            <w:tcBorders>
              <w:top w:val="single" w:sz="4" w:space="0" w:color="auto"/>
              <w:left w:val="single" w:sz="4" w:space="0" w:color="auto"/>
              <w:bottom w:val="single" w:sz="4" w:space="0" w:color="auto"/>
              <w:right w:val="single" w:sz="4" w:space="0" w:color="auto"/>
            </w:tcBorders>
          </w:tcPr>
          <w:p w14:paraId="69D91396" w14:textId="34F222A3" w:rsidR="00305941" w:rsidRPr="00D83CE8" w:rsidRDefault="008E3085">
            <w:pPr>
              <w:widowControl/>
              <w:spacing w:line="240" w:lineRule="auto"/>
              <w:jc w:val="left"/>
              <w:rPr>
                <w:szCs w:val="24"/>
                <w:lang w:val="zh-CN"/>
              </w:rPr>
            </w:pPr>
            <w:r w:rsidRPr="008E3085">
              <w:rPr>
                <w:rFonts w:hint="eastAsia"/>
                <w:szCs w:val="24"/>
                <w:lang w:val="zh-CN"/>
              </w:rPr>
              <w:t>按订单生产</w:t>
            </w:r>
            <w:r w:rsidRPr="008E3085">
              <w:rPr>
                <w:rFonts w:hint="eastAsia"/>
                <w:szCs w:val="24"/>
                <w:lang w:val="zh-CN"/>
              </w:rPr>
              <w:t>,</w:t>
            </w:r>
            <w:r w:rsidRPr="008E3085">
              <w:rPr>
                <w:rFonts w:hint="eastAsia"/>
                <w:szCs w:val="24"/>
                <w:lang w:val="zh-CN"/>
              </w:rPr>
              <w:t>也称为订货生产、定货生产</w:t>
            </w:r>
          </w:p>
        </w:tc>
      </w:tr>
      <w:tr w:rsidR="00305941" w:rsidRPr="00BA45C6" w14:paraId="22CF8227"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462220E6" w14:textId="4A58D686" w:rsidR="00305941" w:rsidRPr="00184B73" w:rsidRDefault="00C86F8F" w:rsidP="00305941">
            <w:pPr>
              <w:widowControl/>
              <w:spacing w:line="240" w:lineRule="auto"/>
              <w:jc w:val="left"/>
            </w:pPr>
            <w:r w:rsidRPr="00184B73">
              <w:rPr>
                <w:rFonts w:hint="eastAsia"/>
              </w:rPr>
              <w:t>ATO</w:t>
            </w:r>
          </w:p>
        </w:tc>
        <w:tc>
          <w:tcPr>
            <w:tcW w:w="4082" w:type="dxa"/>
            <w:tcBorders>
              <w:top w:val="single" w:sz="4" w:space="0" w:color="auto"/>
              <w:left w:val="single" w:sz="4" w:space="0" w:color="auto"/>
              <w:bottom w:val="single" w:sz="4" w:space="0" w:color="auto"/>
              <w:right w:val="single" w:sz="4" w:space="0" w:color="auto"/>
            </w:tcBorders>
          </w:tcPr>
          <w:p w14:paraId="2654E256" w14:textId="78212197" w:rsidR="00305941" w:rsidRPr="00184B73" w:rsidRDefault="008E3085">
            <w:pPr>
              <w:widowControl/>
              <w:spacing w:line="240" w:lineRule="auto"/>
              <w:jc w:val="left"/>
            </w:pPr>
            <w:r w:rsidRPr="00184B73">
              <w:t>Assemble To Order</w:t>
            </w:r>
          </w:p>
        </w:tc>
        <w:tc>
          <w:tcPr>
            <w:tcW w:w="3260" w:type="dxa"/>
            <w:tcBorders>
              <w:top w:val="single" w:sz="4" w:space="0" w:color="auto"/>
              <w:left w:val="single" w:sz="4" w:space="0" w:color="auto"/>
              <w:bottom w:val="single" w:sz="4" w:space="0" w:color="auto"/>
              <w:right w:val="single" w:sz="4" w:space="0" w:color="auto"/>
            </w:tcBorders>
          </w:tcPr>
          <w:p w14:paraId="217BBB5C" w14:textId="2A1294C5" w:rsidR="00305941" w:rsidRPr="00D83CE8" w:rsidRDefault="008E3085">
            <w:pPr>
              <w:widowControl/>
              <w:spacing w:line="240" w:lineRule="auto"/>
              <w:jc w:val="left"/>
              <w:rPr>
                <w:szCs w:val="24"/>
                <w:lang w:val="zh-CN"/>
              </w:rPr>
            </w:pPr>
            <w:r w:rsidRPr="008E3085">
              <w:rPr>
                <w:szCs w:val="24"/>
              </w:rPr>
              <w:t>按订单装配，也称为订单组装、组装生产或订单组装</w:t>
            </w:r>
          </w:p>
        </w:tc>
      </w:tr>
      <w:tr w:rsidR="00305941" w:rsidRPr="00BA45C6" w14:paraId="306ECC10"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0DC0E1D2" w14:textId="281940DE" w:rsidR="00305941" w:rsidRPr="00184B73" w:rsidRDefault="00C86F8F" w:rsidP="00305941">
            <w:pPr>
              <w:widowControl/>
              <w:spacing w:line="240" w:lineRule="auto"/>
              <w:jc w:val="left"/>
            </w:pPr>
            <w:r>
              <w:rPr>
                <w:rFonts w:hint="eastAsia"/>
              </w:rPr>
              <w:t>MTS</w:t>
            </w:r>
          </w:p>
        </w:tc>
        <w:tc>
          <w:tcPr>
            <w:tcW w:w="4082" w:type="dxa"/>
            <w:tcBorders>
              <w:top w:val="single" w:sz="4" w:space="0" w:color="auto"/>
              <w:left w:val="single" w:sz="4" w:space="0" w:color="auto"/>
              <w:bottom w:val="single" w:sz="4" w:space="0" w:color="auto"/>
              <w:right w:val="single" w:sz="4" w:space="0" w:color="auto"/>
            </w:tcBorders>
          </w:tcPr>
          <w:p w14:paraId="3BA3EBFD" w14:textId="520C30A5" w:rsidR="00305941" w:rsidRPr="00184B73" w:rsidRDefault="00CE7536" w:rsidP="00305941">
            <w:pPr>
              <w:widowControl/>
              <w:spacing w:line="240" w:lineRule="auto"/>
              <w:jc w:val="left"/>
            </w:pPr>
            <w:r w:rsidRPr="00184B73">
              <w:rPr>
                <w:rFonts w:hint="eastAsia"/>
              </w:rPr>
              <w:t>Make To Stock</w:t>
            </w:r>
          </w:p>
        </w:tc>
        <w:tc>
          <w:tcPr>
            <w:tcW w:w="3260" w:type="dxa"/>
            <w:tcBorders>
              <w:top w:val="single" w:sz="4" w:space="0" w:color="auto"/>
              <w:left w:val="single" w:sz="4" w:space="0" w:color="auto"/>
              <w:bottom w:val="single" w:sz="4" w:space="0" w:color="auto"/>
              <w:right w:val="single" w:sz="4" w:space="0" w:color="auto"/>
            </w:tcBorders>
          </w:tcPr>
          <w:p w14:paraId="1AA11351" w14:textId="67D90246" w:rsidR="00305941" w:rsidRPr="00D83CE8" w:rsidRDefault="00CE7536" w:rsidP="00305941">
            <w:pPr>
              <w:widowControl/>
              <w:spacing w:line="240" w:lineRule="auto"/>
              <w:jc w:val="left"/>
              <w:rPr>
                <w:szCs w:val="24"/>
                <w:lang w:val="zh-CN"/>
              </w:rPr>
            </w:pPr>
            <w:r w:rsidRPr="00CE7536">
              <w:rPr>
                <w:rFonts w:hint="eastAsia"/>
                <w:szCs w:val="24"/>
                <w:lang w:val="zh-CN"/>
              </w:rPr>
              <w:t>按库存生产，也</w:t>
            </w:r>
            <w:r w:rsidR="0049178F" w:rsidRPr="008E3085">
              <w:rPr>
                <w:szCs w:val="24"/>
              </w:rPr>
              <w:t>称为</w:t>
            </w:r>
            <w:r w:rsidRPr="00CE7536">
              <w:rPr>
                <w:rFonts w:hint="eastAsia"/>
                <w:szCs w:val="24"/>
                <w:lang w:val="zh-CN"/>
              </w:rPr>
              <w:t>备货生产、现货生产或为库存生产</w:t>
            </w:r>
          </w:p>
        </w:tc>
      </w:tr>
      <w:tr w:rsidR="00C86F8F" w:rsidRPr="00BA45C6" w14:paraId="2F9B76B0"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680A2DFE" w14:textId="39FF7219" w:rsidR="00C86F8F" w:rsidRDefault="00C86F8F" w:rsidP="00305941">
            <w:pPr>
              <w:widowControl/>
              <w:spacing w:line="240" w:lineRule="auto"/>
              <w:jc w:val="left"/>
            </w:pPr>
            <w:r>
              <w:rPr>
                <w:rFonts w:hint="eastAsia"/>
              </w:rPr>
              <w:t>ERP</w:t>
            </w:r>
          </w:p>
        </w:tc>
        <w:tc>
          <w:tcPr>
            <w:tcW w:w="4082" w:type="dxa"/>
            <w:tcBorders>
              <w:top w:val="single" w:sz="4" w:space="0" w:color="auto"/>
              <w:left w:val="single" w:sz="4" w:space="0" w:color="auto"/>
              <w:bottom w:val="single" w:sz="4" w:space="0" w:color="auto"/>
              <w:right w:val="single" w:sz="4" w:space="0" w:color="auto"/>
            </w:tcBorders>
          </w:tcPr>
          <w:p w14:paraId="69935C70" w14:textId="4CE98EC7" w:rsidR="00C86F8F" w:rsidRPr="00184B73" w:rsidRDefault="00BB1A49" w:rsidP="00305941">
            <w:pPr>
              <w:widowControl/>
              <w:spacing w:line="240" w:lineRule="auto"/>
              <w:jc w:val="left"/>
            </w:pPr>
            <w:r w:rsidRPr="00184B73">
              <w:rPr>
                <w:rFonts w:hint="eastAsia"/>
              </w:rPr>
              <w:t>Enterprise Resource Planning</w:t>
            </w:r>
          </w:p>
        </w:tc>
        <w:tc>
          <w:tcPr>
            <w:tcW w:w="3260" w:type="dxa"/>
            <w:tcBorders>
              <w:top w:val="single" w:sz="4" w:space="0" w:color="auto"/>
              <w:left w:val="single" w:sz="4" w:space="0" w:color="auto"/>
              <w:bottom w:val="single" w:sz="4" w:space="0" w:color="auto"/>
              <w:right w:val="single" w:sz="4" w:space="0" w:color="auto"/>
            </w:tcBorders>
          </w:tcPr>
          <w:p w14:paraId="554E157E" w14:textId="1B77129F" w:rsidR="00C86F8F" w:rsidRPr="00D83CE8" w:rsidRDefault="00BB1A49" w:rsidP="00305941">
            <w:pPr>
              <w:widowControl/>
              <w:spacing w:line="240" w:lineRule="auto"/>
              <w:jc w:val="left"/>
              <w:rPr>
                <w:szCs w:val="24"/>
                <w:lang w:val="zh-CN"/>
              </w:rPr>
            </w:pPr>
            <w:r w:rsidRPr="00BB1A49">
              <w:rPr>
                <w:rFonts w:hint="eastAsia"/>
                <w:szCs w:val="24"/>
                <w:lang w:val="zh-CN"/>
              </w:rPr>
              <w:t>企业资源计划</w:t>
            </w:r>
          </w:p>
        </w:tc>
      </w:tr>
      <w:tr w:rsidR="00BB1A49" w:rsidRPr="00BA45C6" w14:paraId="6EA178E3" w14:textId="77777777" w:rsidTr="00321A1B">
        <w:trPr>
          <w:cantSplit/>
        </w:trPr>
        <w:tc>
          <w:tcPr>
            <w:tcW w:w="1413" w:type="dxa"/>
            <w:tcBorders>
              <w:top w:val="single" w:sz="4" w:space="0" w:color="auto"/>
              <w:left w:val="single" w:sz="4" w:space="0" w:color="auto"/>
              <w:bottom w:val="single" w:sz="4" w:space="0" w:color="auto"/>
              <w:right w:val="single" w:sz="4" w:space="0" w:color="auto"/>
            </w:tcBorders>
          </w:tcPr>
          <w:p w14:paraId="46CD2A2C" w14:textId="476DD9CB" w:rsidR="00BB1A49" w:rsidRDefault="00BB1A49" w:rsidP="00BB1A49">
            <w:pPr>
              <w:widowControl/>
              <w:spacing w:line="240" w:lineRule="auto"/>
              <w:jc w:val="left"/>
            </w:pPr>
            <w:r>
              <w:rPr>
                <w:rFonts w:hint="eastAsia"/>
              </w:rPr>
              <w:t>MES</w:t>
            </w:r>
          </w:p>
        </w:tc>
        <w:tc>
          <w:tcPr>
            <w:tcW w:w="4082" w:type="dxa"/>
            <w:tcBorders>
              <w:top w:val="single" w:sz="4" w:space="0" w:color="auto"/>
              <w:left w:val="single" w:sz="4" w:space="0" w:color="auto"/>
              <w:bottom w:val="single" w:sz="4" w:space="0" w:color="auto"/>
              <w:right w:val="single" w:sz="4" w:space="0" w:color="auto"/>
            </w:tcBorders>
            <w:vAlign w:val="center"/>
          </w:tcPr>
          <w:p w14:paraId="47D7B911" w14:textId="7DDFBD36" w:rsidR="00BB1A49" w:rsidRPr="00184B73" w:rsidRDefault="00BB1A49" w:rsidP="00BB1A49">
            <w:pPr>
              <w:widowControl/>
              <w:spacing w:line="240" w:lineRule="auto"/>
              <w:jc w:val="left"/>
            </w:pPr>
            <w:r w:rsidRPr="00184B73">
              <w:t>Manufacturing Execution System</w:t>
            </w:r>
          </w:p>
        </w:tc>
        <w:tc>
          <w:tcPr>
            <w:tcW w:w="3260" w:type="dxa"/>
            <w:tcBorders>
              <w:top w:val="single" w:sz="4" w:space="0" w:color="auto"/>
              <w:left w:val="single" w:sz="4" w:space="0" w:color="auto"/>
              <w:bottom w:val="single" w:sz="4" w:space="0" w:color="auto"/>
              <w:right w:val="single" w:sz="4" w:space="0" w:color="auto"/>
            </w:tcBorders>
            <w:vAlign w:val="center"/>
          </w:tcPr>
          <w:p w14:paraId="39E3AE46" w14:textId="38511B01" w:rsidR="00BB1A49" w:rsidRPr="00D83CE8" w:rsidRDefault="00000000" w:rsidP="00BB1A49">
            <w:pPr>
              <w:widowControl/>
              <w:spacing w:line="240" w:lineRule="auto"/>
              <w:jc w:val="left"/>
              <w:rPr>
                <w:szCs w:val="24"/>
                <w:lang w:val="zh-CN"/>
              </w:rPr>
            </w:pPr>
            <w:hyperlink r:id="rId15" w:tgtFrame="_blank" w:history="1">
              <w:r w:rsidR="00BB1A49" w:rsidRPr="00A301ED">
                <w:rPr>
                  <w:rFonts w:ascii="宋体" w:hAnsi="宋体" w:cs="宋体" w:hint="eastAsia"/>
                  <w:color w:val="000000"/>
                  <w:kern w:val="0"/>
                  <w:sz w:val="21"/>
                  <w:szCs w:val="21"/>
                </w:rPr>
                <w:t>制造执行系统</w:t>
              </w:r>
            </w:hyperlink>
          </w:p>
        </w:tc>
      </w:tr>
      <w:tr w:rsidR="00BB1A49" w:rsidRPr="00BA45C6" w14:paraId="70C2753D"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35C3400E" w14:textId="1C2A7144" w:rsidR="00BB1A49" w:rsidRDefault="00BB1A49" w:rsidP="00BB1A49">
            <w:pPr>
              <w:widowControl/>
              <w:spacing w:line="240" w:lineRule="auto"/>
              <w:jc w:val="left"/>
            </w:pPr>
            <w:r>
              <w:rPr>
                <w:rFonts w:hint="eastAsia"/>
              </w:rPr>
              <w:t>PLM</w:t>
            </w:r>
          </w:p>
        </w:tc>
        <w:tc>
          <w:tcPr>
            <w:tcW w:w="4082" w:type="dxa"/>
            <w:tcBorders>
              <w:top w:val="single" w:sz="4" w:space="0" w:color="auto"/>
              <w:left w:val="single" w:sz="4" w:space="0" w:color="auto"/>
              <w:bottom w:val="single" w:sz="4" w:space="0" w:color="auto"/>
              <w:right w:val="single" w:sz="4" w:space="0" w:color="auto"/>
            </w:tcBorders>
          </w:tcPr>
          <w:p w14:paraId="1E7D1960" w14:textId="091A7BA7" w:rsidR="00BB1A49" w:rsidRPr="00184B73" w:rsidRDefault="004E7B48" w:rsidP="00BB1A49">
            <w:pPr>
              <w:widowControl/>
              <w:spacing w:line="240" w:lineRule="auto"/>
              <w:jc w:val="left"/>
            </w:pPr>
            <w:r w:rsidRPr="00184B73">
              <w:rPr>
                <w:rFonts w:hint="eastAsia"/>
              </w:rPr>
              <w:t>Product Lifecycle Management</w:t>
            </w:r>
          </w:p>
        </w:tc>
        <w:tc>
          <w:tcPr>
            <w:tcW w:w="3260" w:type="dxa"/>
            <w:tcBorders>
              <w:top w:val="single" w:sz="4" w:space="0" w:color="auto"/>
              <w:left w:val="single" w:sz="4" w:space="0" w:color="auto"/>
              <w:bottom w:val="single" w:sz="4" w:space="0" w:color="auto"/>
              <w:right w:val="single" w:sz="4" w:space="0" w:color="auto"/>
            </w:tcBorders>
          </w:tcPr>
          <w:p w14:paraId="40434BDF" w14:textId="32DBDAAE" w:rsidR="00BB1A49" w:rsidRPr="00D83CE8" w:rsidRDefault="004E7B48" w:rsidP="00BB1A49">
            <w:pPr>
              <w:widowControl/>
              <w:spacing w:line="240" w:lineRule="auto"/>
              <w:jc w:val="left"/>
              <w:rPr>
                <w:szCs w:val="24"/>
                <w:lang w:val="zh-CN"/>
              </w:rPr>
            </w:pPr>
            <w:r w:rsidRPr="004E7B48">
              <w:rPr>
                <w:rFonts w:hint="eastAsia"/>
                <w:szCs w:val="24"/>
                <w:lang w:val="zh-CN"/>
              </w:rPr>
              <w:t>产品生命周期管理</w:t>
            </w:r>
          </w:p>
        </w:tc>
      </w:tr>
      <w:tr w:rsidR="00BB1A49" w:rsidRPr="00BA45C6" w14:paraId="48286BF4"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318CD8AC" w14:textId="165CF1FA" w:rsidR="00BB1A49" w:rsidRDefault="00BB1A49" w:rsidP="00BB1A49">
            <w:pPr>
              <w:widowControl/>
              <w:spacing w:line="240" w:lineRule="auto"/>
              <w:jc w:val="left"/>
            </w:pPr>
            <w:r>
              <w:rPr>
                <w:rFonts w:hint="eastAsia"/>
              </w:rPr>
              <w:t>SRM</w:t>
            </w:r>
          </w:p>
        </w:tc>
        <w:tc>
          <w:tcPr>
            <w:tcW w:w="4082" w:type="dxa"/>
            <w:tcBorders>
              <w:top w:val="single" w:sz="4" w:space="0" w:color="auto"/>
              <w:left w:val="single" w:sz="4" w:space="0" w:color="auto"/>
              <w:bottom w:val="single" w:sz="4" w:space="0" w:color="auto"/>
              <w:right w:val="single" w:sz="4" w:space="0" w:color="auto"/>
            </w:tcBorders>
          </w:tcPr>
          <w:p w14:paraId="036101C6" w14:textId="54A18DAE" w:rsidR="00BB1A49" w:rsidRPr="00184B73" w:rsidRDefault="00A855C7" w:rsidP="00BB1A49">
            <w:pPr>
              <w:widowControl/>
              <w:spacing w:line="240" w:lineRule="auto"/>
              <w:jc w:val="left"/>
            </w:pPr>
            <w:r w:rsidRPr="00184B73">
              <w:rPr>
                <w:rFonts w:hint="eastAsia"/>
              </w:rPr>
              <w:t>Supplier</w:t>
            </w:r>
            <w:r w:rsidRPr="00184B73">
              <w:t xml:space="preserve"> </w:t>
            </w:r>
            <w:r w:rsidRPr="00184B73">
              <w:rPr>
                <w:rFonts w:hint="eastAsia"/>
              </w:rPr>
              <w:t>Relationship</w:t>
            </w:r>
            <w:r w:rsidRPr="00184B73">
              <w:t xml:space="preserve"> </w:t>
            </w:r>
            <w:r w:rsidRPr="00184B73">
              <w:rPr>
                <w:rFonts w:hint="eastAsia"/>
              </w:rPr>
              <w:t>Management</w:t>
            </w:r>
          </w:p>
        </w:tc>
        <w:tc>
          <w:tcPr>
            <w:tcW w:w="3260" w:type="dxa"/>
            <w:tcBorders>
              <w:top w:val="single" w:sz="4" w:space="0" w:color="auto"/>
              <w:left w:val="single" w:sz="4" w:space="0" w:color="auto"/>
              <w:bottom w:val="single" w:sz="4" w:space="0" w:color="auto"/>
              <w:right w:val="single" w:sz="4" w:space="0" w:color="auto"/>
            </w:tcBorders>
          </w:tcPr>
          <w:p w14:paraId="3B8DC0C0" w14:textId="16B9A402" w:rsidR="00BB1A49" w:rsidRPr="00D83CE8" w:rsidRDefault="00A855C7" w:rsidP="00BB1A49">
            <w:pPr>
              <w:widowControl/>
              <w:spacing w:line="240" w:lineRule="auto"/>
              <w:jc w:val="left"/>
              <w:rPr>
                <w:szCs w:val="24"/>
                <w:lang w:val="zh-CN"/>
              </w:rPr>
            </w:pPr>
            <w:r w:rsidRPr="00A855C7">
              <w:rPr>
                <w:rFonts w:hint="eastAsia"/>
                <w:szCs w:val="24"/>
                <w:lang w:val="zh-CN"/>
              </w:rPr>
              <w:t>供应商关系管理</w:t>
            </w:r>
          </w:p>
        </w:tc>
      </w:tr>
      <w:tr w:rsidR="00BB1A49" w:rsidRPr="00BA45C6" w14:paraId="190C2B28" w14:textId="77777777" w:rsidTr="00AB5893">
        <w:trPr>
          <w:cantSplit/>
        </w:trPr>
        <w:tc>
          <w:tcPr>
            <w:tcW w:w="1413" w:type="dxa"/>
            <w:tcBorders>
              <w:top w:val="single" w:sz="4" w:space="0" w:color="auto"/>
              <w:left w:val="single" w:sz="4" w:space="0" w:color="auto"/>
              <w:bottom w:val="single" w:sz="4" w:space="0" w:color="auto"/>
              <w:right w:val="single" w:sz="4" w:space="0" w:color="auto"/>
            </w:tcBorders>
            <w:vAlign w:val="center"/>
          </w:tcPr>
          <w:p w14:paraId="02621228" w14:textId="1E94F9C5" w:rsidR="00BB1A49" w:rsidRDefault="00BB1A49" w:rsidP="00BB1A49">
            <w:pPr>
              <w:widowControl/>
              <w:spacing w:line="240" w:lineRule="auto"/>
              <w:jc w:val="left"/>
            </w:pPr>
            <w:r w:rsidRPr="00184B73">
              <w:t>SaaS</w:t>
            </w:r>
          </w:p>
        </w:tc>
        <w:tc>
          <w:tcPr>
            <w:tcW w:w="4082" w:type="dxa"/>
            <w:tcBorders>
              <w:top w:val="single" w:sz="4" w:space="0" w:color="auto"/>
              <w:left w:val="single" w:sz="4" w:space="0" w:color="auto"/>
              <w:bottom w:val="single" w:sz="4" w:space="0" w:color="auto"/>
              <w:right w:val="single" w:sz="4" w:space="0" w:color="auto"/>
            </w:tcBorders>
            <w:vAlign w:val="center"/>
          </w:tcPr>
          <w:p w14:paraId="075F3977" w14:textId="15F0845D" w:rsidR="00BB1A49" w:rsidRPr="00184B73" w:rsidRDefault="00BB1A49" w:rsidP="00BB1A49">
            <w:pPr>
              <w:widowControl/>
              <w:spacing w:line="240" w:lineRule="auto"/>
              <w:jc w:val="left"/>
            </w:pPr>
            <w:r w:rsidRPr="00184B73">
              <w:t>Software as a Service</w:t>
            </w:r>
          </w:p>
        </w:tc>
        <w:tc>
          <w:tcPr>
            <w:tcW w:w="3260" w:type="dxa"/>
            <w:tcBorders>
              <w:top w:val="single" w:sz="4" w:space="0" w:color="auto"/>
              <w:left w:val="single" w:sz="4" w:space="0" w:color="auto"/>
              <w:bottom w:val="single" w:sz="4" w:space="0" w:color="auto"/>
              <w:right w:val="single" w:sz="4" w:space="0" w:color="auto"/>
            </w:tcBorders>
            <w:vAlign w:val="center"/>
          </w:tcPr>
          <w:p w14:paraId="6B2C2ECC" w14:textId="471291DE" w:rsidR="00BB1A49" w:rsidRPr="00D83CE8" w:rsidRDefault="00BB1A49" w:rsidP="00BB1A49">
            <w:pPr>
              <w:widowControl/>
              <w:spacing w:line="240" w:lineRule="auto"/>
              <w:jc w:val="left"/>
              <w:rPr>
                <w:szCs w:val="24"/>
                <w:lang w:val="zh-CN"/>
              </w:rPr>
            </w:pPr>
            <w:r w:rsidRPr="00A301ED">
              <w:rPr>
                <w:rFonts w:ascii="宋体" w:hAnsi="宋体" w:cs="宋体" w:hint="eastAsia"/>
                <w:color w:val="000000"/>
                <w:kern w:val="0"/>
                <w:sz w:val="21"/>
                <w:szCs w:val="21"/>
              </w:rPr>
              <w:t>软件服务化</w:t>
            </w:r>
          </w:p>
        </w:tc>
      </w:tr>
      <w:tr w:rsidR="00BB1A49" w:rsidRPr="00BA45C6" w14:paraId="69AC9CDF" w14:textId="77777777" w:rsidTr="00AB5893">
        <w:trPr>
          <w:cantSplit/>
        </w:trPr>
        <w:tc>
          <w:tcPr>
            <w:tcW w:w="1413" w:type="dxa"/>
            <w:tcBorders>
              <w:top w:val="single" w:sz="4" w:space="0" w:color="auto"/>
              <w:left w:val="single" w:sz="4" w:space="0" w:color="auto"/>
              <w:bottom w:val="single" w:sz="4" w:space="0" w:color="auto"/>
              <w:right w:val="single" w:sz="4" w:space="0" w:color="auto"/>
            </w:tcBorders>
            <w:vAlign w:val="center"/>
          </w:tcPr>
          <w:p w14:paraId="16012ED6" w14:textId="1E0AFA5E" w:rsidR="00BB1A49" w:rsidRPr="00184B73" w:rsidRDefault="00BB1A49" w:rsidP="00BB1A49">
            <w:pPr>
              <w:widowControl/>
              <w:spacing w:line="240" w:lineRule="auto"/>
              <w:jc w:val="left"/>
            </w:pPr>
            <w:r w:rsidRPr="00184B73">
              <w:lastRenderedPageBreak/>
              <w:t>SDK</w:t>
            </w:r>
          </w:p>
        </w:tc>
        <w:tc>
          <w:tcPr>
            <w:tcW w:w="4082" w:type="dxa"/>
            <w:tcBorders>
              <w:top w:val="single" w:sz="4" w:space="0" w:color="auto"/>
              <w:left w:val="single" w:sz="4" w:space="0" w:color="auto"/>
              <w:bottom w:val="single" w:sz="4" w:space="0" w:color="auto"/>
              <w:right w:val="single" w:sz="4" w:space="0" w:color="auto"/>
            </w:tcBorders>
            <w:vAlign w:val="center"/>
          </w:tcPr>
          <w:p w14:paraId="466E77C5" w14:textId="2633BC72" w:rsidR="00BB1A49" w:rsidRPr="00184B73" w:rsidRDefault="00BB1A49" w:rsidP="00BB1A49">
            <w:pPr>
              <w:widowControl/>
              <w:spacing w:line="240" w:lineRule="auto"/>
              <w:jc w:val="left"/>
            </w:pPr>
            <w:r w:rsidRPr="00184B73">
              <w:t>Software Development Kit</w:t>
            </w:r>
          </w:p>
        </w:tc>
        <w:tc>
          <w:tcPr>
            <w:tcW w:w="3260" w:type="dxa"/>
            <w:tcBorders>
              <w:top w:val="single" w:sz="4" w:space="0" w:color="auto"/>
              <w:left w:val="single" w:sz="4" w:space="0" w:color="auto"/>
              <w:bottom w:val="single" w:sz="4" w:space="0" w:color="auto"/>
              <w:right w:val="single" w:sz="4" w:space="0" w:color="auto"/>
            </w:tcBorders>
            <w:vAlign w:val="center"/>
          </w:tcPr>
          <w:p w14:paraId="16F5AAF8" w14:textId="29D12227" w:rsidR="00BB1A49" w:rsidRPr="00A301ED" w:rsidRDefault="00BB1A49" w:rsidP="00BB1A49">
            <w:pPr>
              <w:widowControl/>
              <w:spacing w:line="240" w:lineRule="auto"/>
              <w:jc w:val="left"/>
              <w:rPr>
                <w:rFonts w:ascii="宋体" w:hAnsi="宋体" w:cs="宋体"/>
                <w:color w:val="000000"/>
                <w:kern w:val="0"/>
                <w:sz w:val="21"/>
                <w:szCs w:val="21"/>
              </w:rPr>
            </w:pPr>
            <w:r w:rsidRPr="00A301ED">
              <w:rPr>
                <w:rFonts w:ascii="宋体" w:hAnsi="宋体" w:cs="宋体" w:hint="eastAsia"/>
                <w:color w:val="000000"/>
                <w:kern w:val="0"/>
                <w:sz w:val="21"/>
                <w:szCs w:val="21"/>
              </w:rPr>
              <w:t>软件开发工具包</w:t>
            </w:r>
          </w:p>
        </w:tc>
      </w:tr>
      <w:tr w:rsidR="00BB1A49" w:rsidRPr="00BA45C6" w14:paraId="295FCF80" w14:textId="77777777" w:rsidTr="00AB5893">
        <w:trPr>
          <w:cantSplit/>
        </w:trPr>
        <w:tc>
          <w:tcPr>
            <w:tcW w:w="1413" w:type="dxa"/>
            <w:tcBorders>
              <w:top w:val="single" w:sz="4" w:space="0" w:color="auto"/>
              <w:left w:val="single" w:sz="4" w:space="0" w:color="auto"/>
              <w:bottom w:val="single" w:sz="4" w:space="0" w:color="auto"/>
              <w:right w:val="single" w:sz="4" w:space="0" w:color="auto"/>
            </w:tcBorders>
            <w:vAlign w:val="center"/>
          </w:tcPr>
          <w:p w14:paraId="67230126" w14:textId="5BA82A07" w:rsidR="00BB1A49" w:rsidRPr="00184B73" w:rsidRDefault="00BB1A49" w:rsidP="00BB1A49">
            <w:pPr>
              <w:widowControl/>
              <w:spacing w:line="240" w:lineRule="auto"/>
              <w:jc w:val="left"/>
            </w:pPr>
            <w:r w:rsidRPr="00184B73">
              <w:t>UML</w:t>
            </w:r>
          </w:p>
        </w:tc>
        <w:tc>
          <w:tcPr>
            <w:tcW w:w="4082" w:type="dxa"/>
            <w:tcBorders>
              <w:top w:val="single" w:sz="4" w:space="0" w:color="auto"/>
              <w:left w:val="single" w:sz="4" w:space="0" w:color="auto"/>
              <w:bottom w:val="single" w:sz="4" w:space="0" w:color="auto"/>
              <w:right w:val="single" w:sz="4" w:space="0" w:color="auto"/>
            </w:tcBorders>
            <w:vAlign w:val="center"/>
          </w:tcPr>
          <w:p w14:paraId="44EFFE86" w14:textId="5D614826" w:rsidR="00BB1A49" w:rsidRPr="00184B73" w:rsidRDefault="00BB1A49" w:rsidP="00BB1A49">
            <w:pPr>
              <w:widowControl/>
              <w:spacing w:line="240" w:lineRule="auto"/>
              <w:jc w:val="left"/>
            </w:pPr>
            <w:r w:rsidRPr="00184B73">
              <w:t xml:space="preserve">Unified Modeling Language </w:t>
            </w:r>
          </w:p>
        </w:tc>
        <w:tc>
          <w:tcPr>
            <w:tcW w:w="3260" w:type="dxa"/>
            <w:tcBorders>
              <w:top w:val="single" w:sz="4" w:space="0" w:color="auto"/>
              <w:left w:val="single" w:sz="4" w:space="0" w:color="auto"/>
              <w:bottom w:val="single" w:sz="4" w:space="0" w:color="auto"/>
              <w:right w:val="single" w:sz="4" w:space="0" w:color="auto"/>
            </w:tcBorders>
            <w:vAlign w:val="center"/>
          </w:tcPr>
          <w:p w14:paraId="46042DDA" w14:textId="7819D270" w:rsidR="00BB1A49" w:rsidRPr="00A301ED" w:rsidRDefault="00BB1A49" w:rsidP="00BB1A49">
            <w:pPr>
              <w:widowControl/>
              <w:spacing w:line="240" w:lineRule="auto"/>
              <w:jc w:val="left"/>
              <w:rPr>
                <w:rFonts w:ascii="宋体" w:hAnsi="宋体" w:cs="宋体"/>
                <w:color w:val="000000"/>
                <w:kern w:val="0"/>
                <w:sz w:val="21"/>
                <w:szCs w:val="21"/>
              </w:rPr>
            </w:pPr>
            <w:r w:rsidRPr="00A301ED">
              <w:rPr>
                <w:rFonts w:ascii="宋体" w:hAnsi="宋体" w:cs="宋体" w:hint="eastAsia"/>
                <w:color w:val="000000"/>
                <w:kern w:val="0"/>
                <w:sz w:val="21"/>
                <w:szCs w:val="21"/>
              </w:rPr>
              <w:t>统一建模语言</w:t>
            </w:r>
          </w:p>
        </w:tc>
      </w:tr>
    </w:tbl>
    <w:p w14:paraId="25976026" w14:textId="77777777" w:rsidR="00E419D0" w:rsidRDefault="00E419D0">
      <w:pPr>
        <w:pStyle w:val="b-"/>
      </w:pPr>
      <w:bookmarkStart w:id="14" w:name="_Toc142425761"/>
      <w:r w:rsidRPr="00BA45C6">
        <w:rPr>
          <w:rFonts w:hint="eastAsia"/>
        </w:rPr>
        <w:t>参考文档</w:t>
      </w:r>
      <w:bookmarkEnd w:id="14"/>
    </w:p>
    <w:p w14:paraId="1741129A" w14:textId="576BB4CA" w:rsidR="000E1FA5" w:rsidRDefault="000E1FA5">
      <w:pPr>
        <w:pStyle w:val="af9"/>
        <w:numPr>
          <w:ilvl w:val="0"/>
          <w:numId w:val="7"/>
        </w:numPr>
        <w:ind w:left="426" w:firstLineChars="0"/>
        <w:rPr>
          <w:kern w:val="2"/>
          <w:szCs w:val="24"/>
        </w:rPr>
      </w:pPr>
      <w:r w:rsidRPr="000E1FA5">
        <w:rPr>
          <w:kern w:val="2"/>
          <w:szCs w:val="24"/>
        </w:rPr>
        <w:t>MAUERGAUZ Y. Advanced planning and scheduling in manufacturing and supply chains[M]. Switzerl and: Springer, 2016</w:t>
      </w:r>
    </w:p>
    <w:p w14:paraId="5A039E58" w14:textId="6CB77203" w:rsidR="00F126DD" w:rsidRPr="00F126DD" w:rsidRDefault="00F126DD">
      <w:pPr>
        <w:pStyle w:val="af9"/>
        <w:numPr>
          <w:ilvl w:val="0"/>
          <w:numId w:val="7"/>
        </w:numPr>
        <w:ind w:left="426" w:firstLineChars="0"/>
        <w:textAlignment w:val="auto"/>
        <w:rPr>
          <w:kern w:val="2"/>
          <w:szCs w:val="24"/>
        </w:rPr>
      </w:pPr>
      <w:r w:rsidRPr="00E15A94">
        <w:rPr>
          <w:rFonts w:hint="eastAsia"/>
          <w:kern w:val="2"/>
          <w:szCs w:val="24"/>
        </w:rPr>
        <w:t>PINEDO</w:t>
      </w:r>
      <w:r w:rsidRPr="00E15A94">
        <w:rPr>
          <w:kern w:val="2"/>
          <w:szCs w:val="24"/>
        </w:rPr>
        <w:t xml:space="preserve"> </w:t>
      </w:r>
      <w:r w:rsidRPr="00E15A94">
        <w:rPr>
          <w:rFonts w:hint="eastAsia"/>
          <w:kern w:val="2"/>
          <w:szCs w:val="24"/>
        </w:rPr>
        <w:t>M</w:t>
      </w:r>
      <w:r w:rsidRPr="00E15A94">
        <w:rPr>
          <w:kern w:val="2"/>
          <w:szCs w:val="24"/>
        </w:rPr>
        <w:t xml:space="preserve"> </w:t>
      </w:r>
      <w:r w:rsidRPr="00E15A94">
        <w:rPr>
          <w:rFonts w:hint="eastAsia"/>
          <w:kern w:val="2"/>
          <w:szCs w:val="24"/>
        </w:rPr>
        <w:t>L</w:t>
      </w:r>
      <w:r>
        <w:rPr>
          <w:kern w:val="2"/>
          <w:szCs w:val="24"/>
        </w:rPr>
        <w:t>. Scheduling theory algorithms, and systems[M]. New York: Springer, 2016</w:t>
      </w:r>
    </w:p>
    <w:p w14:paraId="030B1D81" w14:textId="2E5A935D" w:rsidR="00A97A54" w:rsidRDefault="00A97A54">
      <w:pPr>
        <w:pStyle w:val="af9"/>
        <w:numPr>
          <w:ilvl w:val="0"/>
          <w:numId w:val="7"/>
        </w:numPr>
        <w:ind w:left="426" w:firstLineChars="0"/>
        <w:textAlignment w:val="auto"/>
        <w:rPr>
          <w:kern w:val="2"/>
          <w:szCs w:val="24"/>
          <w:lang w:val="zh-CN"/>
        </w:rPr>
      </w:pPr>
      <w:r w:rsidRPr="00A97A54">
        <w:rPr>
          <w:rFonts w:hint="eastAsia"/>
          <w:kern w:val="2"/>
          <w:szCs w:val="24"/>
          <w:lang w:val="zh-CN"/>
        </w:rPr>
        <w:t>万国华．排序与调度的理论、模型和算法［Ｍ］．北京：清华大学出版社，</w:t>
      </w:r>
      <w:r w:rsidRPr="00A97A54">
        <w:rPr>
          <w:rFonts w:hint="eastAsia"/>
          <w:kern w:val="2"/>
          <w:szCs w:val="24"/>
          <w:lang w:val="zh-CN"/>
        </w:rPr>
        <w:t>2019</w:t>
      </w:r>
    </w:p>
    <w:p w14:paraId="003A66C7" w14:textId="77777777" w:rsidR="00F126DD" w:rsidRPr="000E1FA5" w:rsidRDefault="00F126DD">
      <w:pPr>
        <w:pStyle w:val="af9"/>
        <w:numPr>
          <w:ilvl w:val="0"/>
          <w:numId w:val="7"/>
        </w:numPr>
        <w:ind w:left="426" w:firstLineChars="0"/>
        <w:rPr>
          <w:kern w:val="2"/>
          <w:szCs w:val="24"/>
          <w:lang w:val="zh-CN"/>
        </w:rPr>
      </w:pPr>
      <w:r w:rsidRPr="000E1FA5">
        <w:rPr>
          <w:rFonts w:hint="eastAsia"/>
          <w:kern w:val="2"/>
          <w:szCs w:val="24"/>
          <w:lang w:val="zh-CN"/>
        </w:rPr>
        <w:t>文森特</w:t>
      </w:r>
      <w:r w:rsidRPr="000E1FA5">
        <w:rPr>
          <w:rFonts w:hint="eastAsia"/>
          <w:kern w:val="2"/>
          <w:szCs w:val="24"/>
          <w:lang w:val="zh-CN"/>
        </w:rPr>
        <w:t>.</w:t>
      </w:r>
      <w:r w:rsidRPr="000E1FA5">
        <w:rPr>
          <w:rFonts w:hint="eastAsia"/>
          <w:kern w:val="2"/>
          <w:szCs w:val="24"/>
          <w:lang w:val="zh-CN"/>
        </w:rPr>
        <w:t>威尔斯</w:t>
      </w:r>
      <w:r w:rsidRPr="000E1FA5">
        <w:rPr>
          <w:rFonts w:hint="eastAsia"/>
          <w:kern w:val="2"/>
          <w:szCs w:val="24"/>
          <w:lang w:val="zh-CN"/>
        </w:rPr>
        <w:t xml:space="preserve">, </w:t>
      </w:r>
      <w:r w:rsidRPr="000E1FA5">
        <w:rPr>
          <w:rFonts w:hint="eastAsia"/>
          <w:kern w:val="2"/>
          <w:szCs w:val="24"/>
          <w:lang w:val="zh-CN"/>
        </w:rPr>
        <w:t>托恩</w:t>
      </w:r>
      <w:r w:rsidRPr="000E1FA5">
        <w:rPr>
          <w:rFonts w:hint="eastAsia"/>
          <w:kern w:val="2"/>
          <w:szCs w:val="24"/>
          <w:lang w:val="zh-CN"/>
        </w:rPr>
        <w:t>.</w:t>
      </w:r>
      <w:r w:rsidRPr="000E1FA5">
        <w:rPr>
          <w:rFonts w:hint="eastAsia"/>
          <w:kern w:val="2"/>
          <w:szCs w:val="24"/>
          <w:lang w:val="zh-CN"/>
        </w:rPr>
        <w:t>德</w:t>
      </w:r>
      <w:r w:rsidRPr="000E1FA5">
        <w:rPr>
          <w:rFonts w:hint="eastAsia"/>
          <w:kern w:val="2"/>
          <w:szCs w:val="24"/>
          <w:lang w:val="zh-CN"/>
        </w:rPr>
        <w:t>.</w:t>
      </w:r>
      <w:r w:rsidRPr="000E1FA5">
        <w:rPr>
          <w:rFonts w:hint="eastAsia"/>
          <w:kern w:val="2"/>
          <w:szCs w:val="24"/>
          <w:lang w:val="zh-CN"/>
        </w:rPr>
        <w:t>科克</w:t>
      </w:r>
      <w:r w:rsidRPr="000E1FA5">
        <w:rPr>
          <w:rFonts w:hint="eastAsia"/>
          <w:kern w:val="2"/>
          <w:szCs w:val="24"/>
          <w:lang w:val="zh-CN"/>
        </w:rPr>
        <w:t xml:space="preserve">. </w:t>
      </w:r>
      <w:r w:rsidRPr="000E1FA5">
        <w:rPr>
          <w:rFonts w:hint="eastAsia"/>
          <w:kern w:val="2"/>
          <w:szCs w:val="24"/>
          <w:lang w:val="zh-CN"/>
        </w:rPr>
        <w:t>生产管理高级计划与排程</w:t>
      </w:r>
      <w:r w:rsidRPr="000E1FA5">
        <w:rPr>
          <w:rFonts w:hint="eastAsia"/>
          <w:kern w:val="2"/>
          <w:szCs w:val="24"/>
          <w:lang w:val="zh-CN"/>
        </w:rPr>
        <w:t>APS</w:t>
      </w:r>
      <w:r w:rsidRPr="000E1FA5">
        <w:rPr>
          <w:rFonts w:hint="eastAsia"/>
          <w:kern w:val="2"/>
          <w:szCs w:val="24"/>
          <w:lang w:val="zh-CN"/>
        </w:rPr>
        <w:t>系统、设计、选型、实施和应用</w:t>
      </w:r>
      <w:r w:rsidRPr="000E1FA5">
        <w:rPr>
          <w:rFonts w:hint="eastAsia"/>
          <w:kern w:val="2"/>
          <w:szCs w:val="24"/>
          <w:lang w:val="zh-CN"/>
        </w:rPr>
        <w:t xml:space="preserve">[M]. </w:t>
      </w:r>
      <w:r w:rsidRPr="000E1FA5">
        <w:rPr>
          <w:rFonts w:hint="eastAsia"/>
          <w:kern w:val="2"/>
          <w:szCs w:val="24"/>
          <w:lang w:val="zh-CN"/>
        </w:rPr>
        <w:t>北京</w:t>
      </w:r>
      <w:r w:rsidRPr="000E1FA5">
        <w:rPr>
          <w:rFonts w:hint="eastAsia"/>
          <w:kern w:val="2"/>
          <w:szCs w:val="24"/>
          <w:lang w:val="zh-CN"/>
        </w:rPr>
        <w:t xml:space="preserve">: </w:t>
      </w:r>
      <w:r w:rsidRPr="000E1FA5">
        <w:rPr>
          <w:rFonts w:hint="eastAsia"/>
          <w:kern w:val="2"/>
          <w:szCs w:val="24"/>
          <w:lang w:val="zh-CN"/>
        </w:rPr>
        <w:t>机械工业出版社</w:t>
      </w:r>
      <w:r w:rsidRPr="000E1FA5">
        <w:rPr>
          <w:rFonts w:hint="eastAsia"/>
          <w:kern w:val="2"/>
          <w:szCs w:val="24"/>
          <w:lang w:val="zh-CN"/>
        </w:rPr>
        <w:t>, 2021</w:t>
      </w:r>
    </w:p>
    <w:p w14:paraId="6A2DF5C5" w14:textId="2562E259" w:rsidR="00F126DD" w:rsidRPr="00F126DD" w:rsidRDefault="00F126DD">
      <w:pPr>
        <w:pStyle w:val="af9"/>
        <w:numPr>
          <w:ilvl w:val="0"/>
          <w:numId w:val="7"/>
        </w:numPr>
        <w:ind w:left="426" w:firstLineChars="0"/>
        <w:textAlignment w:val="auto"/>
        <w:rPr>
          <w:kern w:val="2"/>
          <w:szCs w:val="24"/>
          <w:lang w:val="zh-CN"/>
        </w:rPr>
      </w:pPr>
      <w:r w:rsidRPr="000E1FA5">
        <w:rPr>
          <w:rFonts w:hint="eastAsia"/>
          <w:kern w:val="2"/>
          <w:szCs w:val="24"/>
          <w:lang w:val="zh-CN"/>
        </w:rPr>
        <w:t>高级计划与排程</w:t>
      </w:r>
      <w:r w:rsidRPr="000E1FA5">
        <w:rPr>
          <w:rFonts w:hint="eastAsia"/>
          <w:kern w:val="2"/>
          <w:szCs w:val="24"/>
          <w:lang w:val="zh-CN"/>
        </w:rPr>
        <w:t xml:space="preserve">. </w:t>
      </w:r>
      <w:r w:rsidRPr="000E1FA5">
        <w:rPr>
          <w:rFonts w:hint="eastAsia"/>
          <w:kern w:val="2"/>
          <w:szCs w:val="24"/>
          <w:lang w:val="zh-CN"/>
        </w:rPr>
        <w:t>百度百科</w:t>
      </w:r>
      <w:r w:rsidRPr="000E1FA5">
        <w:rPr>
          <w:rFonts w:hint="eastAsia"/>
          <w:kern w:val="2"/>
          <w:szCs w:val="24"/>
          <w:lang w:val="zh-CN"/>
        </w:rPr>
        <w:t>[EB/OL]. (2022-12-10) [2022-12-10]. https://baike.baidu.com/item/</w:t>
      </w:r>
      <w:r w:rsidRPr="000E1FA5">
        <w:rPr>
          <w:rFonts w:hint="eastAsia"/>
          <w:kern w:val="2"/>
          <w:szCs w:val="24"/>
          <w:lang w:val="zh-CN"/>
        </w:rPr>
        <w:t>高级计划与排程</w:t>
      </w:r>
      <w:r w:rsidRPr="000E1FA5">
        <w:rPr>
          <w:rFonts w:hint="eastAsia"/>
          <w:kern w:val="2"/>
          <w:szCs w:val="24"/>
          <w:lang w:val="zh-CN"/>
        </w:rPr>
        <w:t>.</w:t>
      </w:r>
    </w:p>
    <w:p w14:paraId="3D162C88" w14:textId="469FD0F2" w:rsidR="00E419D0" w:rsidRPr="00BA45C6" w:rsidRDefault="00754349">
      <w:pPr>
        <w:pStyle w:val="a-"/>
        <w:rPr>
          <w:rFonts w:ascii="Arial" w:hAnsi="Arial"/>
        </w:rPr>
      </w:pPr>
      <w:bookmarkStart w:id="15" w:name="_Toc142425762"/>
      <w:r w:rsidRPr="00BA45C6">
        <w:rPr>
          <w:rFonts w:ascii="Arial" w:hint="eastAsia"/>
        </w:rPr>
        <w:t>总体</w:t>
      </w:r>
      <w:r w:rsidR="00E419D0" w:rsidRPr="00BA45C6">
        <w:rPr>
          <w:rFonts w:ascii="Arial" w:hint="eastAsia"/>
        </w:rPr>
        <w:t>概述</w:t>
      </w:r>
      <w:bookmarkEnd w:id="15"/>
    </w:p>
    <w:p w14:paraId="5D8DE8E4" w14:textId="6AFA1A25" w:rsidR="00E51053" w:rsidRDefault="00E51053">
      <w:pPr>
        <w:pStyle w:val="b-"/>
      </w:pPr>
      <w:bookmarkStart w:id="16" w:name="_Toc142425763"/>
      <w:r>
        <w:rPr>
          <w:rFonts w:hint="eastAsia"/>
        </w:rPr>
        <w:t>产品定义</w:t>
      </w:r>
      <w:bookmarkEnd w:id="16"/>
    </w:p>
    <w:p w14:paraId="3A429E34" w14:textId="46484E05" w:rsidR="00E51053" w:rsidRDefault="00E51053" w:rsidP="00E51053">
      <w:pPr>
        <w:ind w:firstLineChars="200" w:firstLine="480"/>
      </w:pPr>
      <w:r>
        <w:rPr>
          <w:rFonts w:hint="eastAsia"/>
        </w:rPr>
        <w:t>针对按订单制造型（</w:t>
      </w:r>
      <w:r>
        <w:rPr>
          <w:rFonts w:hint="eastAsia"/>
        </w:rPr>
        <w:t>MTO</w:t>
      </w:r>
      <w:r>
        <w:rPr>
          <w:rFonts w:hint="eastAsia"/>
        </w:rPr>
        <w:t>）、按订单装配型（</w:t>
      </w:r>
      <w:r>
        <w:rPr>
          <w:rFonts w:hint="eastAsia"/>
        </w:rPr>
        <w:t>ATO</w:t>
      </w:r>
      <w:r>
        <w:rPr>
          <w:rFonts w:hint="eastAsia"/>
        </w:rPr>
        <w:t>）以及存货型（</w:t>
      </w:r>
      <w:r>
        <w:rPr>
          <w:rFonts w:hint="eastAsia"/>
        </w:rPr>
        <w:t>MTS</w:t>
      </w:r>
      <w:r>
        <w:rPr>
          <w:rFonts w:hint="eastAsia"/>
        </w:rPr>
        <w:t>）的机群式布置、多品种小批量、能力波动范围大、约束多变数多的离散型制造业企业制定生产作业计划而研发的一款高级计划与排程（</w:t>
      </w:r>
      <w:r w:rsidRPr="00E3244F">
        <w:t>Advanced Planning and Scheduling</w:t>
      </w:r>
      <w:r>
        <w:t>, APS</w:t>
      </w:r>
      <w:r>
        <w:rPr>
          <w:rFonts w:hint="eastAsia"/>
        </w:rPr>
        <w:t>）软件</w:t>
      </w:r>
      <w:r w:rsidR="00BD0560">
        <w:rPr>
          <w:rFonts w:hint="eastAsia"/>
        </w:rPr>
        <w:t>A</w:t>
      </w:r>
      <w:r w:rsidR="00BD0560">
        <w:t>PS.</w:t>
      </w:r>
      <w:r>
        <w:rPr>
          <w:rFonts w:hint="eastAsia"/>
        </w:rPr>
        <w:t>WALKCAP</w:t>
      </w:r>
      <w:r w:rsidRPr="00E51053">
        <w:rPr>
          <w:vertAlign w:val="superscript"/>
        </w:rPr>
        <w:t>®</w:t>
      </w:r>
      <w:r>
        <w:rPr>
          <w:rFonts w:hint="eastAsia"/>
        </w:rPr>
        <w:t>。</w:t>
      </w:r>
    </w:p>
    <w:p w14:paraId="28BC1226" w14:textId="4C424C7D" w:rsidR="00E51053" w:rsidRPr="001056FB" w:rsidRDefault="00E51053" w:rsidP="00E51053">
      <w:pPr>
        <w:ind w:firstLineChars="200" w:firstLine="480"/>
      </w:pPr>
      <w:r>
        <w:rPr>
          <w:rFonts w:hint="eastAsia"/>
        </w:rPr>
        <w:t>APS</w:t>
      </w:r>
      <w:r>
        <w:t>.</w:t>
      </w:r>
      <w:r>
        <w:rPr>
          <w:rFonts w:hint="eastAsia"/>
        </w:rPr>
        <w:t>WALKCAP</w:t>
      </w:r>
      <w:r w:rsidRPr="00E51053">
        <w:rPr>
          <w:vertAlign w:val="superscript"/>
        </w:rPr>
        <w:t xml:space="preserve">® </w:t>
      </w:r>
      <w:r>
        <w:rPr>
          <w:rFonts w:hint="eastAsia"/>
        </w:rPr>
        <w:t>基于响应式工厂模型、分布式调度引擎以及交互式甘特图，能够合理调度企业人力、设备、库存、供应链等资源，</w:t>
      </w:r>
      <w:r w:rsidRPr="00741EAA">
        <w:rPr>
          <w:rFonts w:hint="eastAsia"/>
        </w:rPr>
        <w:t>帮助企业合理</w:t>
      </w:r>
      <w:r>
        <w:rPr>
          <w:rFonts w:hint="eastAsia"/>
        </w:rPr>
        <w:t>分配</w:t>
      </w:r>
      <w:r w:rsidRPr="00741EAA">
        <w:rPr>
          <w:rFonts w:hint="eastAsia"/>
        </w:rPr>
        <w:t>产能，提高资源利用率，降低企业成本。</w:t>
      </w:r>
    </w:p>
    <w:p w14:paraId="52110CCD" w14:textId="77777777" w:rsidR="00E51053" w:rsidRDefault="00E51053" w:rsidP="00E51053">
      <w:pPr>
        <w:ind w:firstLineChars="200" w:firstLine="480"/>
      </w:pPr>
      <w:r>
        <w:rPr>
          <w:rFonts w:hint="eastAsia"/>
        </w:rPr>
        <w:t>主要功能包括：</w:t>
      </w:r>
    </w:p>
    <w:p w14:paraId="7324FBDF" w14:textId="329C21C5" w:rsidR="00E51053" w:rsidRPr="00E51053" w:rsidRDefault="00E51053">
      <w:pPr>
        <w:pStyle w:val="af9"/>
        <w:numPr>
          <w:ilvl w:val="0"/>
          <w:numId w:val="11"/>
        </w:numPr>
        <w:ind w:firstLineChars="0"/>
      </w:pPr>
      <w:r w:rsidRPr="00E51053">
        <w:rPr>
          <w:rFonts w:hint="eastAsia"/>
        </w:rPr>
        <w:t>工厂模型：支持物料、</w:t>
      </w:r>
      <w:r w:rsidR="00B71A8F" w:rsidRPr="00E51053">
        <w:rPr>
          <w:rFonts w:hint="eastAsia"/>
        </w:rPr>
        <w:t>资源</w:t>
      </w:r>
      <w:r w:rsidR="00B71A8F">
        <w:rPr>
          <w:rFonts w:hint="eastAsia"/>
        </w:rPr>
        <w:t>、</w:t>
      </w:r>
      <w:r w:rsidRPr="00E51053">
        <w:rPr>
          <w:rFonts w:hint="eastAsia"/>
        </w:rPr>
        <w:t>工序、工艺路线、生产日历、订单、</w:t>
      </w:r>
      <w:r w:rsidR="007F65F2">
        <w:rPr>
          <w:rFonts w:hint="eastAsia"/>
        </w:rPr>
        <w:t>工单</w:t>
      </w:r>
      <w:r w:rsidRPr="00E51053">
        <w:rPr>
          <w:rFonts w:hint="eastAsia"/>
        </w:rPr>
        <w:t>等离散制造过程基础数据的建模。</w:t>
      </w:r>
    </w:p>
    <w:p w14:paraId="6CDF8D53" w14:textId="2AC85417" w:rsidR="00E51053" w:rsidRPr="00E51053" w:rsidRDefault="00E51053">
      <w:pPr>
        <w:pStyle w:val="af9"/>
        <w:numPr>
          <w:ilvl w:val="0"/>
          <w:numId w:val="11"/>
        </w:numPr>
        <w:ind w:firstLineChars="0"/>
      </w:pPr>
      <w:r w:rsidRPr="00E51053">
        <w:rPr>
          <w:rFonts w:hint="eastAsia"/>
        </w:rPr>
        <w:t>调度引擎：支持</w:t>
      </w:r>
      <w:r w:rsidR="005C7FF9">
        <w:rPr>
          <w:rFonts w:hint="eastAsia"/>
        </w:rPr>
        <w:t>工单</w:t>
      </w:r>
      <w:r w:rsidRPr="00E51053">
        <w:rPr>
          <w:rFonts w:hint="eastAsia"/>
        </w:rPr>
        <w:t>正向、逆向、瓶颈、</w:t>
      </w:r>
      <w:r w:rsidR="009D2349">
        <w:rPr>
          <w:rFonts w:hint="eastAsia"/>
        </w:rPr>
        <w:t>报工</w:t>
      </w:r>
      <w:r w:rsidRPr="00E51053">
        <w:rPr>
          <w:rFonts w:hint="eastAsia"/>
        </w:rPr>
        <w:t>、多资源、分割等约束条件下分布式超高速分派调度。</w:t>
      </w:r>
    </w:p>
    <w:p w14:paraId="573D97F8" w14:textId="77777777" w:rsidR="00E51053" w:rsidRPr="00E51053" w:rsidRDefault="00E51053">
      <w:pPr>
        <w:pStyle w:val="af9"/>
        <w:numPr>
          <w:ilvl w:val="0"/>
          <w:numId w:val="11"/>
        </w:numPr>
        <w:ind w:firstLineChars="0"/>
      </w:pPr>
      <w:r w:rsidRPr="00E51053">
        <w:rPr>
          <w:rFonts w:hint="eastAsia"/>
        </w:rPr>
        <w:lastRenderedPageBreak/>
        <w:t>图表呈现：支持资源甘特图、订单甘特图以及资源负荷图等多种交互式呈现方式。</w:t>
      </w:r>
    </w:p>
    <w:p w14:paraId="5479426C" w14:textId="50A45C0E" w:rsidR="004D638E" w:rsidRDefault="00E51053" w:rsidP="00186B07">
      <w:pPr>
        <w:ind w:firstLineChars="200" w:firstLine="480"/>
      </w:pPr>
      <w:r>
        <w:t>APS.</w:t>
      </w:r>
      <w:r>
        <w:rPr>
          <w:rFonts w:hint="eastAsia"/>
        </w:rPr>
        <w:t>WALKCAP</w:t>
      </w:r>
      <w:r w:rsidRPr="002A4E72">
        <w:rPr>
          <w:vertAlign w:val="superscript"/>
        </w:rPr>
        <w:t>®</w:t>
      </w:r>
      <w:r>
        <w:rPr>
          <w:vertAlign w:val="superscript"/>
        </w:rPr>
        <w:t xml:space="preserve"> </w:t>
      </w:r>
      <w:r>
        <w:rPr>
          <w:rFonts w:hint="eastAsia"/>
        </w:rPr>
        <w:t>采用面向</w:t>
      </w:r>
      <w:r>
        <w:rPr>
          <w:rFonts w:hint="eastAsia"/>
        </w:rPr>
        <w:t>SaaS</w:t>
      </w:r>
      <w:r>
        <w:rPr>
          <w:rFonts w:hint="eastAsia"/>
        </w:rPr>
        <w:t>多租户的微服务架构，多端多用户协同配置、</w:t>
      </w:r>
      <w:r w:rsidR="00E05C27">
        <w:rPr>
          <w:rFonts w:hint="eastAsia"/>
        </w:rPr>
        <w:t>工单</w:t>
      </w:r>
      <w:r>
        <w:rPr>
          <w:rFonts w:hint="eastAsia"/>
        </w:rPr>
        <w:t>分派、实绩报工等操作，可与主流</w:t>
      </w:r>
      <w:r>
        <w:rPr>
          <w:rFonts w:hint="eastAsia"/>
        </w:rPr>
        <w:t>ERP</w:t>
      </w:r>
      <w:r>
        <w:rPr>
          <w:rFonts w:hint="eastAsia"/>
        </w:rPr>
        <w:t>、</w:t>
      </w:r>
      <w:r>
        <w:rPr>
          <w:rFonts w:hint="eastAsia"/>
        </w:rPr>
        <w:t>MES</w:t>
      </w:r>
      <w:r>
        <w:rPr>
          <w:rFonts w:hint="eastAsia"/>
        </w:rPr>
        <w:t>、</w:t>
      </w:r>
      <w:r>
        <w:rPr>
          <w:rFonts w:hint="eastAsia"/>
        </w:rPr>
        <w:t>WMS</w:t>
      </w:r>
      <w:r>
        <w:rPr>
          <w:rFonts w:hint="eastAsia"/>
        </w:rPr>
        <w:t>、</w:t>
      </w:r>
      <w:r>
        <w:rPr>
          <w:rFonts w:hint="eastAsia"/>
        </w:rPr>
        <w:t>PLM</w:t>
      </w:r>
      <w:r>
        <w:rPr>
          <w:rFonts w:hint="eastAsia"/>
        </w:rPr>
        <w:t>对接，支持公有云</w:t>
      </w:r>
      <w:r w:rsidR="00F65911">
        <w:rPr>
          <w:rFonts w:hint="eastAsia"/>
        </w:rPr>
        <w:t>、</w:t>
      </w:r>
      <w:r>
        <w:rPr>
          <w:rFonts w:hint="eastAsia"/>
        </w:rPr>
        <w:t>私有云</w:t>
      </w:r>
      <w:r w:rsidR="00F65911">
        <w:rPr>
          <w:rFonts w:hint="eastAsia"/>
        </w:rPr>
        <w:t>和单机</w:t>
      </w:r>
      <w:r>
        <w:rPr>
          <w:rFonts w:hint="eastAsia"/>
        </w:rPr>
        <w:t>部署。</w:t>
      </w:r>
    </w:p>
    <w:p w14:paraId="58F1216B" w14:textId="607DEC47" w:rsidR="00F61CB9" w:rsidRPr="00E51053" w:rsidRDefault="00F61CB9" w:rsidP="00186B07">
      <w:pPr>
        <w:ind w:firstLineChars="200" w:firstLine="480"/>
      </w:pPr>
      <w:r>
        <w:rPr>
          <w:rFonts w:hint="eastAsia"/>
        </w:rPr>
        <w:t>产品分为标准版</w:t>
      </w:r>
      <w:r>
        <w:t>APS.</w:t>
      </w:r>
      <w:r>
        <w:rPr>
          <w:rFonts w:hint="eastAsia"/>
        </w:rPr>
        <w:t>WALKCAP</w:t>
      </w:r>
      <w:r w:rsidRPr="002A4E72">
        <w:rPr>
          <w:vertAlign w:val="superscript"/>
        </w:rPr>
        <w:t>®</w:t>
      </w:r>
      <w:r w:rsidRPr="00F61CB9">
        <w:rPr>
          <w:rFonts w:hint="eastAsia"/>
        </w:rPr>
        <w:t>和</w:t>
      </w:r>
      <w:r>
        <w:rPr>
          <w:rFonts w:hint="eastAsia"/>
        </w:rPr>
        <w:t>企业版</w:t>
      </w:r>
      <w:r>
        <w:t>APS.</w:t>
      </w:r>
      <w:r>
        <w:rPr>
          <w:rFonts w:hint="eastAsia"/>
        </w:rPr>
        <w:t>WALKCAP</w:t>
      </w:r>
      <w:r w:rsidRPr="002A4E72">
        <w:rPr>
          <w:vertAlign w:val="superscript"/>
        </w:rPr>
        <w:t>®</w:t>
      </w:r>
      <w:r>
        <w:rPr>
          <w:vertAlign w:val="superscript"/>
        </w:rPr>
        <w:t xml:space="preserve">  </w:t>
      </w:r>
      <w:r>
        <w:rPr>
          <w:rFonts w:hint="eastAsia"/>
        </w:rPr>
        <w:t>PR</w:t>
      </w:r>
      <w:r w:rsidRPr="00F61CB9">
        <w:rPr>
          <w:rFonts w:hint="eastAsia"/>
        </w:rPr>
        <w:t>O</w:t>
      </w:r>
      <w:r>
        <w:rPr>
          <w:rFonts w:hint="eastAsia"/>
        </w:rPr>
        <w:t>两个版本。</w:t>
      </w:r>
      <w:r w:rsidR="00102983">
        <w:rPr>
          <w:rFonts w:hint="eastAsia"/>
        </w:rPr>
        <w:t>企业版</w:t>
      </w:r>
      <w:r>
        <w:rPr>
          <w:rFonts w:hint="eastAsia"/>
        </w:rPr>
        <w:t>A</w:t>
      </w:r>
      <w:r>
        <w:t>PS.</w:t>
      </w:r>
      <w:r>
        <w:rPr>
          <w:rFonts w:hint="eastAsia"/>
        </w:rPr>
        <w:t>WALKCAP</w:t>
      </w:r>
      <w:r w:rsidRPr="002A4E72">
        <w:rPr>
          <w:vertAlign w:val="superscript"/>
        </w:rPr>
        <w:t>®</w:t>
      </w:r>
      <w:r>
        <w:rPr>
          <w:vertAlign w:val="superscript"/>
        </w:rPr>
        <w:t xml:space="preserve"> </w:t>
      </w:r>
      <w:r>
        <w:rPr>
          <w:rFonts w:hint="eastAsia"/>
        </w:rPr>
        <w:t>PRO</w:t>
      </w:r>
      <w:r w:rsidR="008547ED">
        <w:rPr>
          <w:rFonts w:hint="eastAsia"/>
        </w:rPr>
        <w:t>在标准版的基础上</w:t>
      </w:r>
      <w:r>
        <w:rPr>
          <w:rFonts w:hint="eastAsia"/>
        </w:rPr>
        <w:t>提供</w:t>
      </w:r>
      <w:r w:rsidR="00DD41C5">
        <w:rPr>
          <w:rFonts w:hint="eastAsia"/>
        </w:rPr>
        <w:t>独立</w:t>
      </w:r>
      <w:r w:rsidR="00954DD5">
        <w:rPr>
          <w:rFonts w:hint="eastAsia"/>
        </w:rPr>
        <w:t>部署、</w:t>
      </w:r>
      <w:r>
        <w:rPr>
          <w:rFonts w:hint="eastAsia"/>
        </w:rPr>
        <w:t>二次开发等增值服务功能。</w:t>
      </w:r>
    </w:p>
    <w:p w14:paraId="16B73C45" w14:textId="282C5C67" w:rsidR="00E419D0" w:rsidRDefault="00E51053">
      <w:pPr>
        <w:pStyle w:val="b-"/>
      </w:pPr>
      <w:bookmarkStart w:id="17" w:name="_Toc142425764"/>
      <w:r w:rsidRPr="00BA45C6">
        <w:rPr>
          <w:rFonts w:hint="eastAsia"/>
        </w:rPr>
        <w:t>上下文环境</w:t>
      </w:r>
      <w:bookmarkEnd w:id="17"/>
    </w:p>
    <w:p w14:paraId="7A763D3D" w14:textId="4062B560" w:rsidR="00537695" w:rsidRPr="00537695" w:rsidRDefault="00537695" w:rsidP="00537695">
      <w:pPr>
        <w:pStyle w:val="c-"/>
        <w:ind w:hanging="1418"/>
      </w:pPr>
      <w:r>
        <w:rPr>
          <w:rFonts w:hint="eastAsia"/>
        </w:rPr>
        <w:t>用例图</w:t>
      </w:r>
    </w:p>
    <w:p w14:paraId="6507F1B6" w14:textId="19601825" w:rsidR="00CB6370" w:rsidRDefault="00186B07" w:rsidP="00CB6370">
      <w:pPr>
        <w:keepNext/>
        <w:jc w:val="center"/>
      </w:pPr>
      <w:r>
        <w:rPr>
          <w:noProof/>
        </w:rPr>
        <w:drawing>
          <wp:inline distT="0" distB="0" distL="0" distR="0" wp14:anchorId="168B11E5" wp14:editId="6FB39369">
            <wp:extent cx="2962406" cy="3260831"/>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9184" cy="3279299"/>
                    </a:xfrm>
                    <a:prstGeom prst="rect">
                      <a:avLst/>
                    </a:prstGeom>
                  </pic:spPr>
                </pic:pic>
              </a:graphicData>
            </a:graphic>
          </wp:inline>
        </w:drawing>
      </w:r>
    </w:p>
    <w:p w14:paraId="24087705" w14:textId="4F967BCD" w:rsidR="00474AAD" w:rsidRDefault="00CB6370" w:rsidP="00CB6370">
      <w:pPr>
        <w:pStyle w:val="aa"/>
        <w:jc w:val="center"/>
      </w:pPr>
      <w:bookmarkStart w:id="18" w:name="_Toc1424257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522B">
        <w:rPr>
          <w:noProof/>
        </w:rPr>
        <w:t>1</w:t>
      </w:r>
      <w:r>
        <w:fldChar w:fldCharType="end"/>
      </w:r>
      <w:r>
        <w:t xml:space="preserve"> </w:t>
      </w:r>
      <w:r w:rsidRPr="00841B80">
        <w:t>APS.WALKCAP</w:t>
      </w:r>
      <w:r w:rsidRPr="00CB6370">
        <w:rPr>
          <w:vertAlign w:val="superscript"/>
        </w:rPr>
        <w:t>®</w:t>
      </w:r>
      <w:r>
        <w:rPr>
          <w:rFonts w:hint="eastAsia"/>
        </w:rPr>
        <w:t>用例图</w:t>
      </w:r>
      <w:bookmarkEnd w:id="18"/>
    </w:p>
    <w:p w14:paraId="26305B97" w14:textId="02AA9F2D" w:rsidR="00474AAD" w:rsidRDefault="00474AAD" w:rsidP="00474AAD">
      <w:pPr>
        <w:ind w:firstLineChars="200" w:firstLine="480"/>
      </w:pPr>
      <w:r w:rsidRPr="00F65911">
        <w:rPr>
          <w:rFonts w:hint="eastAsia"/>
        </w:rPr>
        <w:t>APS</w:t>
      </w:r>
      <w:r w:rsidRPr="00F65911">
        <w:t>.WALKCAP</w:t>
      </w:r>
      <w:r w:rsidRPr="00284561">
        <w:rPr>
          <w:rFonts w:ascii="Arial"/>
          <w:szCs w:val="24"/>
          <w:vertAlign w:val="superscript"/>
        </w:rPr>
        <w:t>®</w:t>
      </w:r>
      <w:r>
        <w:rPr>
          <w:rFonts w:hint="eastAsia"/>
        </w:rPr>
        <w:t>的用例图包含系统边界、参与者和用例。系统边界以内属于系统责任，是</w:t>
      </w:r>
      <w:r w:rsidRPr="00F65911">
        <w:rPr>
          <w:rFonts w:hint="eastAsia"/>
        </w:rPr>
        <w:t>APS</w:t>
      </w:r>
      <w:r w:rsidRPr="00F65911">
        <w:t>.WALKCAP</w:t>
      </w:r>
      <w:r w:rsidRPr="00284561">
        <w:rPr>
          <w:rFonts w:ascii="Arial"/>
          <w:szCs w:val="24"/>
          <w:vertAlign w:val="superscript"/>
        </w:rPr>
        <w:t>®</w:t>
      </w:r>
      <w:r>
        <w:rPr>
          <w:rFonts w:hint="eastAsia"/>
        </w:rPr>
        <w:t>需要提供的功能，也叫用例；位于系统边界以外并且与用例进行交互的对象称作参与者。</w:t>
      </w:r>
    </w:p>
    <w:p w14:paraId="4A036040" w14:textId="43ECF3B6" w:rsidR="00474AAD" w:rsidRDefault="00474AAD" w:rsidP="00474AAD">
      <w:pPr>
        <w:ind w:firstLineChars="200" w:firstLine="480"/>
      </w:pPr>
      <w:r w:rsidRPr="00F65911">
        <w:rPr>
          <w:rFonts w:hint="eastAsia"/>
        </w:rPr>
        <w:t>APS</w:t>
      </w:r>
      <w:r w:rsidRPr="00F65911">
        <w:t>.WALKCAP</w:t>
      </w:r>
      <w:r w:rsidRPr="00284561">
        <w:rPr>
          <w:rFonts w:ascii="Arial"/>
          <w:szCs w:val="24"/>
          <w:vertAlign w:val="superscript"/>
        </w:rPr>
        <w:t>®</w:t>
      </w:r>
      <w:r>
        <w:rPr>
          <w:rFonts w:hint="eastAsia"/>
        </w:rPr>
        <w:t>的参与者包括人、系统和设备。与用例交互的人主要指计划员、操作员、管理者；系统则包括</w:t>
      </w:r>
      <w:r>
        <w:rPr>
          <w:rFonts w:hint="eastAsia"/>
        </w:rPr>
        <w:t>ERP</w:t>
      </w:r>
      <w:r>
        <w:rPr>
          <w:rFonts w:hint="eastAsia"/>
        </w:rPr>
        <w:t>、</w:t>
      </w:r>
      <w:r>
        <w:rPr>
          <w:rFonts w:hint="eastAsia"/>
        </w:rPr>
        <w:t>MES</w:t>
      </w:r>
      <w:r>
        <w:rPr>
          <w:rFonts w:hint="eastAsia"/>
        </w:rPr>
        <w:t>、</w:t>
      </w:r>
      <w:r>
        <w:rPr>
          <w:rFonts w:hint="eastAsia"/>
        </w:rPr>
        <w:t>PLM</w:t>
      </w:r>
      <w:r>
        <w:rPr>
          <w:rFonts w:hint="eastAsia"/>
        </w:rPr>
        <w:t>、</w:t>
      </w:r>
      <w:r>
        <w:rPr>
          <w:rFonts w:hint="eastAsia"/>
        </w:rPr>
        <w:t>WMS</w:t>
      </w:r>
      <w:r>
        <w:rPr>
          <w:rFonts w:hint="eastAsia"/>
        </w:rPr>
        <w:t>、</w:t>
      </w:r>
      <w:r>
        <w:rPr>
          <w:rFonts w:hint="eastAsia"/>
        </w:rPr>
        <w:t>SRM</w:t>
      </w:r>
      <w:r>
        <w:rPr>
          <w:rFonts w:hint="eastAsia"/>
        </w:rPr>
        <w:t>等；设备</w:t>
      </w:r>
      <w:r>
        <w:rPr>
          <w:rFonts w:hint="eastAsia"/>
        </w:rPr>
        <w:lastRenderedPageBreak/>
        <w:t>包括打印机、扫码器以及手持终端等</w:t>
      </w:r>
      <w:r>
        <w:rPr>
          <w:rFonts w:hint="eastAsia"/>
        </w:rPr>
        <w:t>IO</w:t>
      </w:r>
      <w:r>
        <w:rPr>
          <w:rFonts w:hint="eastAsia"/>
        </w:rPr>
        <w:t>设备。</w:t>
      </w:r>
    </w:p>
    <w:p w14:paraId="7F1F6C92" w14:textId="087B1BC9" w:rsidR="00474AAD" w:rsidRDefault="00474AAD" w:rsidP="00474AAD">
      <w:pPr>
        <w:ind w:firstLineChars="200" w:firstLine="480"/>
      </w:pPr>
      <w:r w:rsidRPr="00F65911">
        <w:rPr>
          <w:rFonts w:hint="eastAsia"/>
        </w:rPr>
        <w:t>APS</w:t>
      </w:r>
      <w:r w:rsidRPr="00F65911">
        <w:t>.WALKCAP</w:t>
      </w:r>
      <w:r w:rsidRPr="00284561">
        <w:rPr>
          <w:rFonts w:ascii="Arial"/>
          <w:szCs w:val="24"/>
          <w:vertAlign w:val="superscript"/>
        </w:rPr>
        <w:t>®</w:t>
      </w:r>
      <w:r>
        <w:rPr>
          <w:rFonts w:hint="eastAsia"/>
        </w:rPr>
        <w:t>的用例包括工厂模型、算法引擎和甘特图。其中，甘特图依赖算法引擎，而算法引擎则依赖工厂模型。工厂模型指物料</w:t>
      </w:r>
      <w:r>
        <w:rPr>
          <w:rFonts w:hint="eastAsia"/>
        </w:rPr>
        <w:t>/BOM</w:t>
      </w:r>
      <w:r>
        <w:rPr>
          <w:rFonts w:hint="eastAsia"/>
        </w:rPr>
        <w:t>、工艺路线、工序、资源、生产日历、订单、工单等以及它们之间的关系。算法引擎指基于排序和调度理论、</w:t>
      </w:r>
      <w:r>
        <w:rPr>
          <w:rFonts w:hint="eastAsia"/>
        </w:rPr>
        <w:t>TOC</w:t>
      </w:r>
      <w:r>
        <w:rPr>
          <w:rFonts w:hint="eastAsia"/>
        </w:rPr>
        <w:t>理论、</w:t>
      </w:r>
      <w:r>
        <w:rPr>
          <w:rFonts w:hint="eastAsia"/>
        </w:rPr>
        <w:t>AI</w:t>
      </w:r>
      <w:r>
        <w:rPr>
          <w:rFonts w:hint="eastAsia"/>
        </w:rPr>
        <w:t>理论的算法实现系统。甘特图指具有交互能力的资源甘特图、订单甘特图等人机交互接口。</w:t>
      </w:r>
    </w:p>
    <w:p w14:paraId="39FAECA9" w14:textId="7395184B" w:rsidR="00474AAD" w:rsidRDefault="00474AAD" w:rsidP="00474AAD">
      <w:pPr>
        <w:ind w:firstLineChars="200" w:firstLine="480"/>
      </w:pPr>
      <w:r>
        <w:rPr>
          <w:rFonts w:hint="eastAsia"/>
        </w:rPr>
        <w:t>参与者与用例存在交互关系。其中，人、系统和设备与工厂模型进行交互，人也和甘特图进行交互。</w:t>
      </w:r>
    </w:p>
    <w:p w14:paraId="78FBF14B" w14:textId="21CC6693" w:rsidR="00537695" w:rsidRDefault="00537695" w:rsidP="00537695">
      <w:pPr>
        <w:pStyle w:val="c-"/>
        <w:ind w:hanging="1418"/>
      </w:pPr>
      <w:r>
        <w:rPr>
          <w:rFonts w:hint="eastAsia"/>
        </w:rPr>
        <w:t>功能图</w:t>
      </w:r>
    </w:p>
    <w:p w14:paraId="1AE99D39" w14:textId="62CEC112" w:rsidR="00537695" w:rsidRDefault="00F403A6" w:rsidP="00537695">
      <w:pPr>
        <w:keepNext/>
        <w:ind w:firstLineChars="200" w:firstLine="480"/>
      </w:pPr>
      <w:r w:rsidRPr="00F403A6">
        <w:rPr>
          <w:noProof/>
        </w:rPr>
        <w:drawing>
          <wp:inline distT="0" distB="0" distL="0" distR="0" wp14:anchorId="30D1B897" wp14:editId="6AF555FA">
            <wp:extent cx="4373021" cy="3144902"/>
            <wp:effectExtent l="0" t="0" r="0" b="5080"/>
            <wp:docPr id="564169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9470" name=""/>
                    <pic:cNvPicPr/>
                  </pic:nvPicPr>
                  <pic:blipFill>
                    <a:blip r:embed="rId17"/>
                    <a:stretch>
                      <a:fillRect/>
                    </a:stretch>
                  </pic:blipFill>
                  <pic:spPr>
                    <a:xfrm>
                      <a:off x="0" y="0"/>
                      <a:ext cx="4389192" cy="3156531"/>
                    </a:xfrm>
                    <a:prstGeom prst="rect">
                      <a:avLst/>
                    </a:prstGeom>
                  </pic:spPr>
                </pic:pic>
              </a:graphicData>
            </a:graphic>
          </wp:inline>
        </w:drawing>
      </w:r>
    </w:p>
    <w:p w14:paraId="66CACBF5" w14:textId="4417448F" w:rsidR="00537695" w:rsidRPr="00537695" w:rsidRDefault="00537695" w:rsidP="00537695">
      <w:pPr>
        <w:pStyle w:val="aa"/>
        <w:jc w:val="center"/>
      </w:pPr>
      <w:bookmarkStart w:id="19" w:name="_Toc1424257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522B">
        <w:rPr>
          <w:noProof/>
        </w:rPr>
        <w:t>2</w:t>
      </w:r>
      <w:r>
        <w:fldChar w:fldCharType="end"/>
      </w:r>
      <w:r>
        <w:t xml:space="preserve"> </w:t>
      </w:r>
      <w:r>
        <w:rPr>
          <w:rFonts w:hint="eastAsia"/>
        </w:rPr>
        <w:t>功能图</w:t>
      </w:r>
      <w:bookmarkEnd w:id="19"/>
    </w:p>
    <w:p w14:paraId="34903861" w14:textId="09920E69" w:rsidR="00E419D0" w:rsidRDefault="00E419D0">
      <w:pPr>
        <w:pStyle w:val="b-"/>
      </w:pPr>
      <w:bookmarkStart w:id="20" w:name="_Toc142425765"/>
      <w:r w:rsidRPr="00BA45C6">
        <w:rPr>
          <w:rFonts w:hint="eastAsia"/>
        </w:rPr>
        <w:t>设计约束</w:t>
      </w:r>
      <w:bookmarkEnd w:id="20"/>
    </w:p>
    <w:p w14:paraId="78322834" w14:textId="77777777" w:rsidR="00BD658B" w:rsidRDefault="00BD658B" w:rsidP="00BD658B">
      <w:pPr>
        <w:pStyle w:val="c-"/>
        <w:ind w:hanging="1418"/>
        <w:rPr>
          <w:lang w:val="en-GB"/>
        </w:rPr>
      </w:pPr>
      <w:r w:rsidRPr="0042473B">
        <w:rPr>
          <w:rFonts w:hint="eastAsia"/>
          <w:lang w:val="en-GB"/>
        </w:rPr>
        <w:t>所需开发工具及编程语言</w:t>
      </w:r>
    </w:p>
    <w:p w14:paraId="373D59B0" w14:textId="77777777" w:rsidR="00BD658B" w:rsidRPr="00B0055D" w:rsidRDefault="00BD658B" w:rsidP="00BD658B">
      <w:pPr>
        <w:ind w:firstLineChars="200" w:firstLine="480"/>
        <w:rPr>
          <w:lang w:val="en-GB"/>
        </w:rPr>
      </w:pPr>
      <w:r>
        <w:rPr>
          <w:rFonts w:hint="eastAsia"/>
          <w:lang w:val="en-GB"/>
        </w:rPr>
        <w:t>所需要</w:t>
      </w:r>
      <w:r w:rsidRPr="00B0055D">
        <w:rPr>
          <w:rFonts w:hint="eastAsia"/>
          <w:lang w:val="en-GB"/>
        </w:rPr>
        <w:t>开发工具</w:t>
      </w:r>
      <w:r>
        <w:rPr>
          <w:rFonts w:hint="eastAsia"/>
          <w:lang w:val="en-GB"/>
        </w:rPr>
        <w:t>包括</w:t>
      </w:r>
      <w:r w:rsidRPr="00B0055D">
        <w:rPr>
          <w:rFonts w:hint="eastAsia"/>
          <w:lang w:val="en-GB"/>
        </w:rPr>
        <w:t>：</w:t>
      </w:r>
    </w:p>
    <w:p w14:paraId="5A72C8F7" w14:textId="219A0A87" w:rsidR="00BD658B" w:rsidRDefault="00BD658B">
      <w:pPr>
        <w:pStyle w:val="af9"/>
        <w:numPr>
          <w:ilvl w:val="0"/>
          <w:numId w:val="8"/>
        </w:numPr>
        <w:ind w:firstLineChars="0"/>
        <w:rPr>
          <w:lang w:val="en-GB"/>
        </w:rPr>
      </w:pPr>
      <w:r w:rsidRPr="0065154A">
        <w:rPr>
          <w:lang w:val="en-GB"/>
        </w:rPr>
        <w:t>Eclipse</w:t>
      </w:r>
    </w:p>
    <w:p w14:paraId="2D9297DD" w14:textId="09791F92" w:rsidR="00BD658B" w:rsidRDefault="00BD658B">
      <w:pPr>
        <w:pStyle w:val="af9"/>
        <w:numPr>
          <w:ilvl w:val="0"/>
          <w:numId w:val="8"/>
        </w:numPr>
        <w:ind w:firstLineChars="0"/>
        <w:rPr>
          <w:lang w:val="en-GB"/>
        </w:rPr>
      </w:pPr>
      <w:r>
        <w:rPr>
          <w:rFonts w:hint="eastAsia"/>
          <w:lang w:val="en-GB"/>
        </w:rPr>
        <w:t>VS</w:t>
      </w:r>
      <w:r>
        <w:rPr>
          <w:lang w:val="en-GB"/>
        </w:rPr>
        <w:t xml:space="preserve"> </w:t>
      </w:r>
      <w:r>
        <w:rPr>
          <w:rFonts w:hint="eastAsia"/>
          <w:lang w:val="en-GB"/>
        </w:rPr>
        <w:t>Code</w:t>
      </w:r>
    </w:p>
    <w:p w14:paraId="06BCE980" w14:textId="468E1002" w:rsidR="00BD658B" w:rsidRPr="004C25F8" w:rsidRDefault="00BD658B">
      <w:pPr>
        <w:pStyle w:val="af9"/>
        <w:numPr>
          <w:ilvl w:val="0"/>
          <w:numId w:val="8"/>
        </w:numPr>
        <w:ind w:firstLineChars="0"/>
        <w:rPr>
          <w:lang w:val="en-GB"/>
        </w:rPr>
      </w:pPr>
      <w:r>
        <w:rPr>
          <w:rFonts w:hint="eastAsia"/>
          <w:lang w:val="en-GB"/>
        </w:rPr>
        <w:t>微信开发者工具</w:t>
      </w:r>
    </w:p>
    <w:p w14:paraId="5308F943" w14:textId="46F3857B" w:rsidR="004C25F8" w:rsidRPr="0065154A" w:rsidRDefault="004C25F8">
      <w:pPr>
        <w:pStyle w:val="af9"/>
        <w:numPr>
          <w:ilvl w:val="0"/>
          <w:numId w:val="8"/>
        </w:numPr>
        <w:ind w:firstLineChars="0"/>
        <w:rPr>
          <w:lang w:val="en-GB"/>
        </w:rPr>
      </w:pPr>
      <w:r w:rsidRPr="004C25F8">
        <w:rPr>
          <w:lang w:val="en-GB"/>
        </w:rPr>
        <w:lastRenderedPageBreak/>
        <w:t>HBuilderX</w:t>
      </w:r>
    </w:p>
    <w:p w14:paraId="5F6A25F7" w14:textId="46C2AB8E" w:rsidR="00BD658B" w:rsidRPr="00860135" w:rsidRDefault="00BD658B" w:rsidP="00860135">
      <w:pPr>
        <w:ind w:firstLineChars="200" w:firstLine="480"/>
        <w:rPr>
          <w:lang w:val="en-GB"/>
        </w:rPr>
      </w:pPr>
      <w:r>
        <w:rPr>
          <w:lang w:val="en-GB"/>
        </w:rPr>
        <w:t>所需要的</w:t>
      </w:r>
      <w:r w:rsidRPr="00B0055D">
        <w:rPr>
          <w:rFonts w:hint="eastAsia"/>
          <w:lang w:val="en-GB"/>
        </w:rPr>
        <w:t>编程语言</w:t>
      </w:r>
      <w:r>
        <w:rPr>
          <w:rFonts w:hint="eastAsia"/>
          <w:lang w:val="en-GB"/>
        </w:rPr>
        <w:t>包括</w:t>
      </w:r>
      <w:r w:rsidRPr="00B0055D">
        <w:rPr>
          <w:rFonts w:hint="eastAsia"/>
          <w:lang w:val="en-GB"/>
        </w:rPr>
        <w:t>：</w:t>
      </w:r>
      <w:r w:rsidRPr="00B0055D">
        <w:rPr>
          <w:lang w:val="en-GB"/>
        </w:rPr>
        <w:t xml:space="preserve">   </w:t>
      </w:r>
    </w:p>
    <w:p w14:paraId="063F595D" w14:textId="353C3BDB" w:rsidR="00BD658B" w:rsidRDefault="00BD658B">
      <w:pPr>
        <w:pStyle w:val="af9"/>
        <w:numPr>
          <w:ilvl w:val="0"/>
          <w:numId w:val="8"/>
        </w:numPr>
        <w:ind w:firstLineChars="0"/>
        <w:rPr>
          <w:lang w:val="en-GB"/>
        </w:rPr>
      </w:pPr>
      <w:r w:rsidRPr="0065154A">
        <w:rPr>
          <w:lang w:val="en-GB"/>
        </w:rPr>
        <w:t>Java</w:t>
      </w:r>
    </w:p>
    <w:p w14:paraId="62D10F28" w14:textId="5F57895C" w:rsidR="00860135" w:rsidRPr="0065154A" w:rsidRDefault="00860135">
      <w:pPr>
        <w:pStyle w:val="af9"/>
        <w:numPr>
          <w:ilvl w:val="0"/>
          <w:numId w:val="8"/>
        </w:numPr>
        <w:ind w:firstLineChars="0"/>
        <w:rPr>
          <w:lang w:val="en-GB"/>
        </w:rPr>
      </w:pPr>
      <w:r>
        <w:rPr>
          <w:rFonts w:hint="eastAsia"/>
          <w:lang w:val="en-GB"/>
        </w:rPr>
        <w:t>j</w:t>
      </w:r>
      <w:r>
        <w:rPr>
          <w:lang w:val="en-GB"/>
        </w:rPr>
        <w:t>s</w:t>
      </w:r>
    </w:p>
    <w:p w14:paraId="4754018D" w14:textId="77777777" w:rsidR="00BD658B" w:rsidRDefault="00BD658B" w:rsidP="00BD658B">
      <w:pPr>
        <w:pStyle w:val="c-"/>
        <w:ind w:hanging="1418"/>
        <w:rPr>
          <w:lang w:val="en-GB"/>
        </w:rPr>
      </w:pPr>
      <w:r w:rsidRPr="00B640D7">
        <w:rPr>
          <w:rFonts w:hint="eastAsia"/>
          <w:lang w:val="en-GB"/>
        </w:rPr>
        <w:t>所需商用现货产品</w:t>
      </w:r>
    </w:p>
    <w:p w14:paraId="7CCC63F9" w14:textId="77777777" w:rsidR="00BD658B" w:rsidRDefault="00BD658B" w:rsidP="00BD658B">
      <w:pPr>
        <w:ind w:firstLineChars="200" w:firstLine="480"/>
        <w:rPr>
          <w:lang w:val="en-GB"/>
        </w:rPr>
      </w:pPr>
      <w:r w:rsidRPr="00B640D7">
        <w:rPr>
          <w:rFonts w:hint="eastAsia"/>
          <w:lang w:val="en-GB"/>
        </w:rPr>
        <w:t>所需商用现货产品</w:t>
      </w:r>
      <w:r>
        <w:rPr>
          <w:rFonts w:hint="eastAsia"/>
          <w:lang w:val="en-GB"/>
        </w:rPr>
        <w:t>包括</w:t>
      </w:r>
    </w:p>
    <w:p w14:paraId="48243AEC" w14:textId="77777777" w:rsidR="00BD658B" w:rsidRPr="00DC4C71" w:rsidRDefault="00BD658B">
      <w:pPr>
        <w:pStyle w:val="af9"/>
        <w:numPr>
          <w:ilvl w:val="0"/>
          <w:numId w:val="8"/>
        </w:numPr>
        <w:ind w:firstLineChars="0"/>
        <w:rPr>
          <w:lang w:val="en-GB"/>
        </w:rPr>
      </w:pPr>
      <w:r w:rsidRPr="00DC4C71">
        <w:rPr>
          <w:lang w:val="en-GB"/>
        </w:rPr>
        <w:t>Windows</w:t>
      </w:r>
      <w:r w:rsidRPr="00DC4C71">
        <w:rPr>
          <w:rFonts w:hint="eastAsia"/>
          <w:lang w:val="en-GB"/>
        </w:rPr>
        <w:t>操作系统</w:t>
      </w:r>
    </w:p>
    <w:p w14:paraId="7D0F2E1B" w14:textId="77777777" w:rsidR="00860135" w:rsidRDefault="00BD658B">
      <w:pPr>
        <w:pStyle w:val="af9"/>
        <w:numPr>
          <w:ilvl w:val="0"/>
          <w:numId w:val="8"/>
        </w:numPr>
        <w:ind w:firstLineChars="0"/>
        <w:rPr>
          <w:lang w:val="en-GB"/>
        </w:rPr>
      </w:pPr>
      <w:r w:rsidRPr="00DC4C71">
        <w:rPr>
          <w:rFonts w:hint="eastAsia"/>
          <w:lang w:val="en-GB"/>
        </w:rPr>
        <w:t>阿里云</w:t>
      </w:r>
    </w:p>
    <w:p w14:paraId="30F54621" w14:textId="6792929B" w:rsidR="00BD658B" w:rsidRPr="00DC4C71" w:rsidRDefault="00860135">
      <w:pPr>
        <w:pStyle w:val="af9"/>
        <w:numPr>
          <w:ilvl w:val="0"/>
          <w:numId w:val="8"/>
        </w:numPr>
        <w:ind w:firstLineChars="0"/>
        <w:rPr>
          <w:lang w:val="en-GB"/>
        </w:rPr>
      </w:pPr>
      <w:r>
        <w:rPr>
          <w:rFonts w:hint="eastAsia"/>
          <w:lang w:val="en-GB"/>
        </w:rPr>
        <w:t>腾讯云</w:t>
      </w:r>
    </w:p>
    <w:p w14:paraId="4C902406" w14:textId="7C0281D6" w:rsidR="00BD658B" w:rsidRDefault="00BD658B" w:rsidP="00BD658B">
      <w:pPr>
        <w:pStyle w:val="c-"/>
        <w:ind w:hanging="1418"/>
        <w:rPr>
          <w:lang w:val="en-GB"/>
        </w:rPr>
      </w:pPr>
      <w:r w:rsidRPr="00B87C64">
        <w:rPr>
          <w:rFonts w:hint="eastAsia"/>
          <w:lang w:val="en-GB"/>
        </w:rPr>
        <w:t>系统结构约束</w:t>
      </w:r>
    </w:p>
    <w:p w14:paraId="433F8DDD" w14:textId="607753F7" w:rsidR="00BD658B" w:rsidRPr="00860135" w:rsidRDefault="00860135">
      <w:pPr>
        <w:pStyle w:val="af9"/>
        <w:numPr>
          <w:ilvl w:val="0"/>
          <w:numId w:val="8"/>
        </w:numPr>
        <w:ind w:firstLineChars="0"/>
      </w:pPr>
      <w:r>
        <w:rPr>
          <w:rFonts w:hint="eastAsia"/>
          <w:lang w:val="en-GB"/>
        </w:rPr>
        <w:t>微服务架构</w:t>
      </w:r>
    </w:p>
    <w:p w14:paraId="5CDD27C9" w14:textId="351CA46A" w:rsidR="00860135" w:rsidRPr="00BD658B" w:rsidRDefault="00860135">
      <w:pPr>
        <w:pStyle w:val="af9"/>
        <w:numPr>
          <w:ilvl w:val="0"/>
          <w:numId w:val="8"/>
        </w:numPr>
        <w:ind w:firstLineChars="0"/>
      </w:pPr>
      <w:r>
        <w:rPr>
          <w:rFonts w:hint="eastAsia"/>
          <w:lang w:val="en-GB"/>
        </w:rPr>
        <w:t>SaaS</w:t>
      </w:r>
      <w:r>
        <w:rPr>
          <w:rFonts w:hint="eastAsia"/>
          <w:lang w:val="en-GB"/>
        </w:rPr>
        <w:t>多租户</w:t>
      </w:r>
    </w:p>
    <w:p w14:paraId="391E44BE" w14:textId="284938C4" w:rsidR="00B23CA2" w:rsidRDefault="00B23CA2" w:rsidP="0063545D">
      <w:pPr>
        <w:pStyle w:val="a-"/>
        <w:rPr>
          <w:rFonts w:ascii="Arial"/>
        </w:rPr>
      </w:pPr>
      <w:bookmarkStart w:id="21" w:name="_Toc142425766"/>
      <w:r>
        <w:rPr>
          <w:rFonts w:ascii="Arial" w:hint="eastAsia"/>
        </w:rPr>
        <w:t>典型场景</w:t>
      </w:r>
      <w:bookmarkEnd w:id="21"/>
    </w:p>
    <w:p w14:paraId="15E4B583" w14:textId="4A1AA810" w:rsidR="00EA78C6" w:rsidRDefault="00B23CA2" w:rsidP="00EA78C6">
      <w:pPr>
        <w:pStyle w:val="b-"/>
      </w:pPr>
      <w:bookmarkStart w:id="22" w:name="_Toc142425767"/>
      <w:r>
        <w:rPr>
          <w:rFonts w:hint="eastAsia"/>
        </w:rPr>
        <w:t>场景</w:t>
      </w:r>
      <w:r>
        <w:rPr>
          <w:rFonts w:hint="eastAsia"/>
        </w:rPr>
        <w:t>1</w:t>
      </w:r>
      <w:r w:rsidR="000A76DB">
        <w:rPr>
          <w:rFonts w:hint="eastAsia"/>
        </w:rPr>
        <w:t>：</w:t>
      </w:r>
      <w:r w:rsidR="000A76DB">
        <w:rPr>
          <w:rFonts w:hint="eastAsia"/>
        </w:rPr>
        <w:t>APS</w:t>
      </w:r>
      <w:r w:rsidR="000A76DB">
        <w:rPr>
          <w:rFonts w:hint="eastAsia"/>
        </w:rPr>
        <w:t>与</w:t>
      </w:r>
      <w:r w:rsidR="000A76DB">
        <w:rPr>
          <w:rFonts w:hint="eastAsia"/>
        </w:rPr>
        <w:t>ERP</w:t>
      </w:r>
      <w:r w:rsidR="000A76DB">
        <w:rPr>
          <w:rFonts w:hint="eastAsia"/>
        </w:rPr>
        <w:t>交互</w:t>
      </w:r>
      <w:bookmarkEnd w:id="22"/>
    </w:p>
    <w:p w14:paraId="16CCF989" w14:textId="6EE4123A" w:rsidR="00EA78C6" w:rsidRPr="00EA78C6" w:rsidRDefault="00EA78C6" w:rsidP="00EA78C6">
      <w:pPr>
        <w:ind w:firstLineChars="200" w:firstLine="480"/>
      </w:pPr>
      <w:r w:rsidRPr="00EA78C6">
        <w:rPr>
          <w:rFonts w:hint="eastAsia"/>
        </w:rPr>
        <w:t>离散行业</w:t>
      </w:r>
      <w:r>
        <w:rPr>
          <w:rFonts w:hint="eastAsia"/>
        </w:rPr>
        <w:t>用户场景和需求：</w:t>
      </w:r>
    </w:p>
    <w:p w14:paraId="0214170B" w14:textId="77777777" w:rsidR="00EA78C6" w:rsidRDefault="00EA78C6" w:rsidP="006672D2">
      <w:pPr>
        <w:pStyle w:val="af9"/>
        <w:numPr>
          <w:ilvl w:val="0"/>
          <w:numId w:val="26"/>
        </w:numPr>
        <w:ind w:firstLineChars="0"/>
      </w:pPr>
      <w:r>
        <w:rPr>
          <w:rFonts w:hint="eastAsia"/>
        </w:rPr>
        <w:t>产品（也称成品、整机）由部件（也称半成品）组装而成，部件由零件（也称原材料）加工而成，原材料通过采购获得。</w:t>
      </w:r>
    </w:p>
    <w:p w14:paraId="57C4BA2A" w14:textId="7FF580D2" w:rsidR="00EA78C6" w:rsidRDefault="00EA78C6" w:rsidP="006672D2">
      <w:pPr>
        <w:pStyle w:val="af9"/>
        <w:numPr>
          <w:ilvl w:val="0"/>
          <w:numId w:val="26"/>
        </w:numPr>
        <w:ind w:firstLineChars="0"/>
      </w:pPr>
      <w:r>
        <w:rPr>
          <w:rFonts w:hint="eastAsia"/>
        </w:rPr>
        <w:t>企业</w:t>
      </w:r>
      <w:r w:rsidR="00AD2B00">
        <w:rPr>
          <w:rFonts w:hint="eastAsia"/>
        </w:rPr>
        <w:t>以</w:t>
      </w:r>
      <w:r w:rsidRPr="00787F4A">
        <w:t>MTO</w:t>
      </w:r>
      <w:r w:rsidR="00AD2B00">
        <w:rPr>
          <w:rFonts w:hint="eastAsia"/>
        </w:rPr>
        <w:t>、</w:t>
      </w:r>
      <w:r w:rsidR="00AD2B00">
        <w:rPr>
          <w:rFonts w:hint="eastAsia"/>
        </w:rPr>
        <w:t>MTS</w:t>
      </w:r>
      <w:r>
        <w:rPr>
          <w:rFonts w:hint="eastAsia"/>
        </w:rPr>
        <w:t>为主</w:t>
      </w:r>
    </w:p>
    <w:p w14:paraId="3126CDCE" w14:textId="77777777" w:rsidR="00EA78C6" w:rsidRDefault="00EA78C6" w:rsidP="006672D2">
      <w:pPr>
        <w:pStyle w:val="af9"/>
        <w:numPr>
          <w:ilvl w:val="0"/>
          <w:numId w:val="26"/>
        </w:numPr>
        <w:ind w:firstLineChars="0"/>
      </w:pPr>
      <w:r>
        <w:rPr>
          <w:rFonts w:hint="eastAsia"/>
        </w:rPr>
        <w:t>企业已经上线</w:t>
      </w:r>
      <w:r>
        <w:rPr>
          <w:rFonts w:hint="eastAsia"/>
        </w:rPr>
        <w:t>ERP</w:t>
      </w:r>
      <w:r>
        <w:rPr>
          <w:rFonts w:hint="eastAsia"/>
        </w:rPr>
        <w:t>、</w:t>
      </w:r>
      <w:r>
        <w:rPr>
          <w:rFonts w:hint="eastAsia"/>
        </w:rPr>
        <w:t>WMS</w:t>
      </w:r>
      <w:r>
        <w:rPr>
          <w:rFonts w:hint="eastAsia"/>
        </w:rPr>
        <w:t>、</w:t>
      </w:r>
      <w:r>
        <w:rPr>
          <w:rFonts w:hint="eastAsia"/>
        </w:rPr>
        <w:t>MES</w:t>
      </w:r>
      <w:r>
        <w:rPr>
          <w:rFonts w:hint="eastAsia"/>
        </w:rPr>
        <w:t>，</w:t>
      </w:r>
      <w:r>
        <w:rPr>
          <w:rFonts w:hint="eastAsia"/>
        </w:rPr>
        <w:t>ERP</w:t>
      </w:r>
      <w:r>
        <w:rPr>
          <w:rFonts w:hint="eastAsia"/>
        </w:rPr>
        <w:t>通过</w:t>
      </w:r>
      <w:r>
        <w:rPr>
          <w:rFonts w:hint="eastAsia"/>
        </w:rPr>
        <w:t>MRP</w:t>
      </w:r>
      <w:r>
        <w:rPr>
          <w:rFonts w:hint="eastAsia"/>
        </w:rPr>
        <w:t>获得制造订单，并和</w:t>
      </w:r>
      <w:r>
        <w:rPr>
          <w:rFonts w:hint="eastAsia"/>
        </w:rPr>
        <w:t>WMS</w:t>
      </w:r>
      <w:r>
        <w:rPr>
          <w:rFonts w:hint="eastAsia"/>
        </w:rPr>
        <w:t>同步成品、半成品和原材料库存。</w:t>
      </w:r>
    </w:p>
    <w:p w14:paraId="38B21B92" w14:textId="77777777" w:rsidR="00EA78C6" w:rsidRDefault="00EA78C6" w:rsidP="006672D2">
      <w:pPr>
        <w:pStyle w:val="af9"/>
        <w:numPr>
          <w:ilvl w:val="0"/>
          <w:numId w:val="26"/>
        </w:numPr>
        <w:ind w:firstLineChars="0"/>
      </w:pPr>
      <w:r>
        <w:rPr>
          <w:rFonts w:hint="eastAsia"/>
        </w:rPr>
        <w:t>订单呈现多品种小批量，设备繁多且加工和装配能力差异较大，期望通过</w:t>
      </w:r>
      <w:r>
        <w:rPr>
          <w:rFonts w:hint="eastAsia"/>
        </w:rPr>
        <w:t>APS</w:t>
      </w:r>
      <w:r>
        <w:rPr>
          <w:rFonts w:hint="eastAsia"/>
        </w:rPr>
        <w:t>解决机械加工和装配的制造订单排程问题。</w:t>
      </w:r>
    </w:p>
    <w:p w14:paraId="23D891AC" w14:textId="77777777" w:rsidR="00EA78C6" w:rsidRDefault="00EA78C6" w:rsidP="00EA78C6">
      <w:pPr>
        <w:ind w:firstLineChars="200" w:firstLine="480"/>
      </w:pPr>
      <w:r w:rsidRPr="004159BE">
        <w:rPr>
          <w:rFonts w:hint="eastAsia"/>
        </w:rPr>
        <w:t>APS</w:t>
      </w:r>
      <w:r w:rsidRPr="004159BE">
        <w:rPr>
          <w:rFonts w:hint="eastAsia"/>
        </w:rPr>
        <w:t>调度引擎执行时，将读取当前</w:t>
      </w:r>
      <w:r w:rsidRPr="004159BE">
        <w:rPr>
          <w:rFonts w:hint="eastAsia"/>
        </w:rPr>
        <w:t>APS</w:t>
      </w:r>
      <w:r w:rsidRPr="004159BE">
        <w:rPr>
          <w:rFonts w:hint="eastAsia"/>
        </w:rPr>
        <w:t>中最新维护的订单列表，包括销售订单、制造订单、采购订单和库存。</w:t>
      </w:r>
      <w:r>
        <w:rPr>
          <w:rFonts w:hint="eastAsia"/>
        </w:rPr>
        <w:t>因此，当</w:t>
      </w:r>
      <w:r>
        <w:rPr>
          <w:rFonts w:hint="eastAsia"/>
        </w:rPr>
        <w:t>APS</w:t>
      </w:r>
      <w:r>
        <w:rPr>
          <w:rFonts w:hint="eastAsia"/>
        </w:rPr>
        <w:t>和</w:t>
      </w:r>
      <w:r>
        <w:rPr>
          <w:rFonts w:hint="eastAsia"/>
        </w:rPr>
        <w:t>ERP</w:t>
      </w:r>
      <w:r>
        <w:t>/</w:t>
      </w:r>
      <w:r>
        <w:rPr>
          <w:rFonts w:hint="eastAsia"/>
        </w:rPr>
        <w:t>WMS</w:t>
      </w:r>
      <w:r>
        <w:t>/</w:t>
      </w:r>
      <w:r>
        <w:rPr>
          <w:rFonts w:hint="eastAsia"/>
        </w:rPr>
        <w:t>MES</w:t>
      </w:r>
      <w:r>
        <w:rPr>
          <w:rFonts w:hint="eastAsia"/>
        </w:rPr>
        <w:t>同步后，需要考虑新同步订单与已计划订单的关系。</w:t>
      </w:r>
    </w:p>
    <w:p w14:paraId="465940F6" w14:textId="77777777" w:rsidR="00EA78C6" w:rsidRPr="00EA78C6" w:rsidRDefault="00EA78C6" w:rsidP="006672D2">
      <w:pPr>
        <w:pStyle w:val="af9"/>
        <w:numPr>
          <w:ilvl w:val="0"/>
          <w:numId w:val="27"/>
        </w:numPr>
        <w:ind w:firstLineChars="0"/>
      </w:pPr>
      <w:r w:rsidRPr="00EA78C6">
        <w:rPr>
          <w:rFonts w:hint="eastAsia"/>
        </w:rPr>
        <w:lastRenderedPageBreak/>
        <w:t>约束</w:t>
      </w:r>
      <w:r w:rsidRPr="00EA78C6">
        <w:t>1</w:t>
      </w:r>
      <w:r w:rsidRPr="00EA78C6">
        <w:rPr>
          <w:rFonts w:hint="eastAsia"/>
        </w:rPr>
        <w:t>：</w:t>
      </w:r>
      <w:r w:rsidRPr="00EA78C6">
        <w:t>APS</w:t>
      </w:r>
      <w:r w:rsidRPr="00EA78C6">
        <w:rPr>
          <w:rFonts w:hint="eastAsia"/>
        </w:rPr>
        <w:t>根据当前</w:t>
      </w:r>
      <w:r w:rsidRPr="00EA78C6">
        <w:rPr>
          <w:rFonts w:hint="eastAsia"/>
        </w:rPr>
        <w:t>APS</w:t>
      </w:r>
      <w:r w:rsidRPr="00EA78C6">
        <w:rPr>
          <w:rFonts w:hint="eastAsia"/>
        </w:rPr>
        <w:t>中维护订单列表进行工单生成和分派；</w:t>
      </w:r>
    </w:p>
    <w:p w14:paraId="691DF029" w14:textId="77777777" w:rsidR="00EA78C6" w:rsidRPr="00EA78C6" w:rsidRDefault="00EA78C6" w:rsidP="006672D2">
      <w:pPr>
        <w:pStyle w:val="af9"/>
        <w:numPr>
          <w:ilvl w:val="0"/>
          <w:numId w:val="27"/>
        </w:numPr>
        <w:ind w:firstLineChars="0"/>
      </w:pPr>
      <w:r w:rsidRPr="00EA78C6">
        <w:rPr>
          <w:rFonts w:hint="eastAsia"/>
        </w:rPr>
        <w:t>约束</w:t>
      </w:r>
      <w:r w:rsidRPr="00EA78C6">
        <w:rPr>
          <w:rFonts w:hint="eastAsia"/>
        </w:rPr>
        <w:t>2</w:t>
      </w:r>
      <w:r w:rsidRPr="00EA78C6">
        <w:rPr>
          <w:rFonts w:hint="eastAsia"/>
        </w:rPr>
        <w:t>：工单已经下发至</w:t>
      </w:r>
      <w:r w:rsidRPr="00EA78C6">
        <w:rPr>
          <w:rFonts w:hint="eastAsia"/>
        </w:rPr>
        <w:t>MES</w:t>
      </w:r>
      <w:r w:rsidRPr="00EA78C6">
        <w:rPr>
          <w:rFonts w:hint="eastAsia"/>
        </w:rPr>
        <w:t>时，即使更新工单所属订单的数量，</w:t>
      </w:r>
      <w:r w:rsidRPr="00EA78C6">
        <w:rPr>
          <w:rFonts w:hint="eastAsia"/>
        </w:rPr>
        <w:t>APS</w:t>
      </w:r>
      <w:r w:rsidRPr="00EA78C6">
        <w:rPr>
          <w:rFonts w:hint="eastAsia"/>
        </w:rPr>
        <w:t>重新进行工单生成，工单的制造数量不变。</w:t>
      </w:r>
    </w:p>
    <w:p w14:paraId="3C934A15" w14:textId="77777777" w:rsidR="00EA78C6" w:rsidRPr="005E3979" w:rsidRDefault="00EA78C6" w:rsidP="00EA78C6">
      <w:pPr>
        <w:ind w:firstLineChars="200" w:firstLine="480"/>
      </w:pPr>
      <w:r>
        <w:rPr>
          <w:rFonts w:hint="eastAsia"/>
        </w:rPr>
        <w:t>根据上述约束，我们给出</w:t>
      </w:r>
      <w:r>
        <w:rPr>
          <w:rFonts w:hint="eastAsia"/>
        </w:rPr>
        <w:t>APS</w:t>
      </w:r>
      <w:r>
        <w:rPr>
          <w:rFonts w:hint="eastAsia"/>
        </w:rPr>
        <w:t>与</w:t>
      </w:r>
      <w:r>
        <w:rPr>
          <w:rFonts w:hint="eastAsia"/>
        </w:rPr>
        <w:t>ERP</w:t>
      </w:r>
      <w:r>
        <w:t>/</w:t>
      </w:r>
      <w:r>
        <w:rPr>
          <w:rFonts w:hint="eastAsia"/>
        </w:rPr>
        <w:t>WMS</w:t>
      </w:r>
      <w:r>
        <w:t>/</w:t>
      </w:r>
      <w:r>
        <w:rPr>
          <w:rFonts w:hint="eastAsia"/>
        </w:rPr>
        <w:t>MES</w:t>
      </w:r>
      <w:r>
        <w:rPr>
          <w:rFonts w:hint="eastAsia"/>
        </w:rPr>
        <w:t>的交互流程：</w:t>
      </w:r>
      <w:r>
        <w:rPr>
          <w:rFonts w:hint="eastAsia"/>
        </w:rPr>
        <w:t>APS</w:t>
      </w:r>
      <w:r>
        <w:rPr>
          <w:rFonts w:hint="eastAsia"/>
        </w:rPr>
        <w:t>与</w:t>
      </w:r>
      <w:r>
        <w:rPr>
          <w:rFonts w:hint="eastAsia"/>
        </w:rPr>
        <w:t>ERP</w:t>
      </w:r>
      <w:r>
        <w:rPr>
          <w:rFonts w:hint="eastAsia"/>
        </w:rPr>
        <w:t>交互，</w:t>
      </w:r>
      <w:r>
        <w:rPr>
          <w:rFonts w:hint="eastAsia"/>
        </w:rPr>
        <w:t>APS</w:t>
      </w:r>
      <w:r>
        <w:rPr>
          <w:rFonts w:hint="eastAsia"/>
        </w:rPr>
        <w:t>负责排程，</w:t>
      </w:r>
      <w:r>
        <w:rPr>
          <w:rFonts w:hint="eastAsia"/>
        </w:rPr>
        <w:t>ERP</w:t>
      </w:r>
      <w:r>
        <w:t>/</w:t>
      </w:r>
      <w:r>
        <w:rPr>
          <w:rFonts w:hint="eastAsia"/>
        </w:rPr>
        <w:t>WMS</w:t>
      </w:r>
      <w:r>
        <w:t>/</w:t>
      </w:r>
      <w:r>
        <w:rPr>
          <w:rFonts w:hint="eastAsia"/>
        </w:rPr>
        <w:t>MES</w:t>
      </w:r>
      <w:r>
        <w:rPr>
          <w:rFonts w:hint="eastAsia"/>
        </w:rPr>
        <w:t>负责更新制造订单和库存订单数量。</w:t>
      </w:r>
    </w:p>
    <w:p w14:paraId="798DE4C3" w14:textId="77777777" w:rsidR="00EA78C6" w:rsidRDefault="00EA78C6" w:rsidP="006672D2">
      <w:pPr>
        <w:pStyle w:val="af9"/>
        <w:numPr>
          <w:ilvl w:val="0"/>
          <w:numId w:val="28"/>
        </w:numPr>
        <w:ind w:firstLineChars="0"/>
      </w:pPr>
      <w:r>
        <w:rPr>
          <w:rFonts w:hint="eastAsia"/>
        </w:rPr>
        <w:t>APS</w:t>
      </w:r>
      <w:r w:rsidRPr="007D0225">
        <w:sym w:font="Wingdings" w:char="F0DF"/>
      </w:r>
      <w:r>
        <w:rPr>
          <w:rFonts w:hint="eastAsia"/>
        </w:rPr>
        <w:t>ERP</w:t>
      </w:r>
      <w:r>
        <w:rPr>
          <w:rFonts w:hint="eastAsia"/>
        </w:rPr>
        <w:t>：</w:t>
      </w:r>
      <w:r>
        <w:rPr>
          <w:rFonts w:hint="eastAsia"/>
        </w:rPr>
        <w:t>A</w:t>
      </w:r>
      <w:r>
        <w:t>PS</w:t>
      </w:r>
      <w:r>
        <w:rPr>
          <w:rFonts w:hint="eastAsia"/>
        </w:rPr>
        <w:t>通过同步，获得</w:t>
      </w:r>
      <w:r>
        <w:rPr>
          <w:rFonts w:hint="eastAsia"/>
        </w:rPr>
        <w:t>ERP</w:t>
      </w:r>
      <w:r>
        <w:rPr>
          <w:rFonts w:hint="eastAsia"/>
        </w:rPr>
        <w:t>的制造订单、库存订单。</w:t>
      </w:r>
    </w:p>
    <w:p w14:paraId="538E0493" w14:textId="77777777" w:rsidR="00EA78C6" w:rsidRDefault="00EA78C6" w:rsidP="006672D2">
      <w:pPr>
        <w:pStyle w:val="af9"/>
        <w:numPr>
          <w:ilvl w:val="0"/>
          <w:numId w:val="28"/>
        </w:numPr>
        <w:ind w:firstLineChars="0"/>
      </w:pPr>
      <w:r>
        <w:rPr>
          <w:rFonts w:hint="eastAsia"/>
        </w:rPr>
        <w:t>APS</w:t>
      </w:r>
      <w:r>
        <w:rPr>
          <w:rFonts w:hint="eastAsia"/>
        </w:rPr>
        <w:t>：工单生成、工单分派。</w:t>
      </w:r>
    </w:p>
    <w:p w14:paraId="0A525F6F" w14:textId="77777777" w:rsidR="00EA78C6" w:rsidRDefault="00EA78C6" w:rsidP="006672D2">
      <w:pPr>
        <w:pStyle w:val="af9"/>
        <w:numPr>
          <w:ilvl w:val="0"/>
          <w:numId w:val="28"/>
        </w:numPr>
        <w:ind w:firstLineChars="0"/>
      </w:pPr>
      <w:r>
        <w:rPr>
          <w:rFonts w:hint="eastAsia"/>
        </w:rPr>
        <w:t>AP</w:t>
      </w:r>
      <w:r>
        <w:t>S</w:t>
      </w:r>
      <w:r w:rsidRPr="00950F6B">
        <w:sym w:font="Wingdings" w:char="F0E0"/>
      </w:r>
      <w:r>
        <w:t>ERP</w:t>
      </w:r>
      <w:r>
        <w:rPr>
          <w:rFonts w:hint="eastAsia"/>
        </w:rPr>
        <w:t>：</w:t>
      </w:r>
      <w:r>
        <w:rPr>
          <w:rFonts w:hint="eastAsia"/>
        </w:rPr>
        <w:t>APS</w:t>
      </w:r>
      <w:r>
        <w:rPr>
          <w:rFonts w:hint="eastAsia"/>
        </w:rPr>
        <w:t>将工单分派结果输出至</w:t>
      </w:r>
      <w:r>
        <w:rPr>
          <w:rFonts w:hint="eastAsia"/>
        </w:rPr>
        <w:t>ERP</w:t>
      </w:r>
      <w:r>
        <w:t>/</w:t>
      </w:r>
      <w:r>
        <w:rPr>
          <w:rFonts w:hint="eastAsia"/>
        </w:rPr>
        <w:t>MES</w:t>
      </w:r>
      <w:r>
        <w:rPr>
          <w:rFonts w:hint="eastAsia"/>
        </w:rPr>
        <w:t>，工单分派结果包括，制造工单、采购工单。如果增加齐套性检查，则制造工单讲分为可执行制造工单（满足齐套性检查）和待制造工单（不满足齐套性检查）。</w:t>
      </w:r>
    </w:p>
    <w:p w14:paraId="1523EB9C" w14:textId="77777777" w:rsidR="00EA78C6" w:rsidRDefault="00EA78C6" w:rsidP="006672D2">
      <w:pPr>
        <w:pStyle w:val="af9"/>
        <w:numPr>
          <w:ilvl w:val="0"/>
          <w:numId w:val="28"/>
        </w:numPr>
        <w:ind w:firstLineChars="0"/>
      </w:pPr>
      <w:r>
        <w:rPr>
          <w:rFonts w:hint="eastAsia"/>
        </w:rPr>
        <w:t>ERP/MES</w:t>
      </w:r>
      <w:r>
        <w:rPr>
          <w:rFonts w:hint="eastAsia"/>
        </w:rPr>
        <w:t>：执行工单，生产完成后上报生产结果，更新制造订单和库存订单。</w:t>
      </w:r>
    </w:p>
    <w:p w14:paraId="1E1281B0" w14:textId="77777777" w:rsidR="00EA78C6" w:rsidRDefault="00EA78C6" w:rsidP="006672D2">
      <w:pPr>
        <w:pStyle w:val="af9"/>
        <w:numPr>
          <w:ilvl w:val="0"/>
          <w:numId w:val="28"/>
        </w:numPr>
        <w:ind w:firstLineChars="0"/>
      </w:pPr>
      <w:r>
        <w:rPr>
          <w:rFonts w:hint="eastAsia"/>
        </w:rPr>
        <w:t>APS</w:t>
      </w:r>
      <w:r w:rsidRPr="007D0225">
        <w:sym w:font="Wingdings" w:char="F0DF"/>
      </w:r>
      <w:r>
        <w:rPr>
          <w:rFonts w:hint="eastAsia"/>
        </w:rPr>
        <w:t>ERP</w:t>
      </w:r>
      <w:r>
        <w:rPr>
          <w:rFonts w:hint="eastAsia"/>
        </w:rPr>
        <w:t>：</w:t>
      </w:r>
      <w:r>
        <w:rPr>
          <w:rFonts w:hint="eastAsia"/>
        </w:rPr>
        <w:t>A</w:t>
      </w:r>
      <w:r>
        <w:t>PS</w:t>
      </w:r>
      <w:r>
        <w:rPr>
          <w:rFonts w:hint="eastAsia"/>
        </w:rPr>
        <w:t>通过同步，获得</w:t>
      </w:r>
      <w:r>
        <w:rPr>
          <w:rFonts w:hint="eastAsia"/>
        </w:rPr>
        <w:t>ERP</w:t>
      </w:r>
      <w:r>
        <w:rPr>
          <w:rFonts w:hint="eastAsia"/>
        </w:rPr>
        <w:t>的制造订单、库存订单。</w:t>
      </w:r>
    </w:p>
    <w:p w14:paraId="4705F163" w14:textId="77777777" w:rsidR="00EA78C6" w:rsidRDefault="00EA78C6" w:rsidP="006672D2">
      <w:pPr>
        <w:pStyle w:val="af9"/>
        <w:numPr>
          <w:ilvl w:val="0"/>
          <w:numId w:val="28"/>
        </w:numPr>
        <w:ind w:firstLineChars="0"/>
      </w:pPr>
      <w:r>
        <w:rPr>
          <w:rFonts w:hint="eastAsia"/>
        </w:rPr>
        <w:t>APS</w:t>
      </w:r>
      <w:r>
        <w:rPr>
          <w:rFonts w:hint="eastAsia"/>
        </w:rPr>
        <w:t>：比较新获取的制造订单数量和原制造订单数量，如果不一致，则用新制造订单替代原制造订单，即删除原计划订单</w:t>
      </w:r>
      <w:r>
        <w:rPr>
          <w:rFonts w:hint="eastAsia"/>
        </w:rPr>
        <w:t>/</w:t>
      </w:r>
      <w:r>
        <w:rPr>
          <w:rFonts w:hint="eastAsia"/>
        </w:rPr>
        <w:t>工单（包括分割），增加新制造订单（此时，该制造订单尚未生成工单），跳转</w:t>
      </w:r>
      <w:r>
        <w:rPr>
          <w:rFonts w:hint="eastAsia"/>
        </w:rPr>
        <w:t>2</w:t>
      </w:r>
      <w:r>
        <w:rPr>
          <w:rFonts w:hint="eastAsia"/>
        </w:rPr>
        <w:t>）；如一致则直接跳转</w:t>
      </w:r>
      <w:r>
        <w:rPr>
          <w:rFonts w:hint="eastAsia"/>
        </w:rPr>
        <w:t>2</w:t>
      </w:r>
      <w:r>
        <w:rPr>
          <w:rFonts w:hint="eastAsia"/>
        </w:rPr>
        <w:t>）。</w:t>
      </w:r>
    </w:p>
    <w:p w14:paraId="4A0A4280" w14:textId="77777777" w:rsidR="00EA78C6" w:rsidRDefault="00EA78C6" w:rsidP="00EA78C6">
      <w:pPr>
        <w:ind w:firstLineChars="200" w:firstLine="480"/>
      </w:pPr>
      <w:r>
        <w:rPr>
          <w:rFonts w:hint="eastAsia"/>
        </w:rPr>
        <w:t>下面我们结合图示进行说明。</w:t>
      </w:r>
    </w:p>
    <w:p w14:paraId="06A5F2AF" w14:textId="77777777" w:rsidR="00EA78C6" w:rsidRDefault="00EA78C6" w:rsidP="00EA78C6">
      <w:pPr>
        <w:ind w:firstLineChars="200" w:firstLine="480"/>
      </w:pPr>
      <w:r>
        <w:rPr>
          <w:rFonts w:hint="eastAsia"/>
        </w:rPr>
        <w:t>图</w:t>
      </w:r>
      <w:r>
        <w:rPr>
          <w:rFonts w:hint="eastAsia"/>
        </w:rPr>
        <w:t>1</w:t>
      </w:r>
      <w:r>
        <w:rPr>
          <w:rFonts w:hint="eastAsia"/>
        </w:rPr>
        <w:t>标识制造订单</w:t>
      </w:r>
      <w:r>
        <w:rPr>
          <w:rFonts w:hint="eastAsia"/>
        </w:rPr>
        <w:t>AC</w:t>
      </w:r>
      <w:r>
        <w:rPr>
          <w:rFonts w:hint="eastAsia"/>
        </w:rPr>
        <w:t>连接板成品库存</w:t>
      </w:r>
      <w:r>
        <w:rPr>
          <w:rFonts w:hint="eastAsia"/>
        </w:rPr>
        <w:t>A</w:t>
      </w:r>
      <w:r>
        <w:rPr>
          <w:rFonts w:hint="eastAsia"/>
        </w:rPr>
        <w:t>（黄色表面不满足齐套性检查）和</w:t>
      </w:r>
      <w:r>
        <w:rPr>
          <w:rFonts w:hint="eastAsia"/>
        </w:rPr>
        <w:t>C</w:t>
      </w:r>
      <w:r>
        <w:rPr>
          <w:rFonts w:hint="eastAsia"/>
        </w:rPr>
        <w:t>（绿色表示满足齐套性检查），并需要补充库存</w:t>
      </w:r>
      <w:r>
        <w:rPr>
          <w:rFonts w:hint="eastAsia"/>
        </w:rPr>
        <w:t>A</w:t>
      </w:r>
      <w:r>
        <w:rPr>
          <w:rFonts w:hint="eastAsia"/>
        </w:rPr>
        <w:t>（红色表示库存不足）。</w:t>
      </w:r>
    </w:p>
    <w:p w14:paraId="275BD04F" w14:textId="77777777" w:rsidR="00EA78C6" w:rsidRDefault="00EA78C6" w:rsidP="00EA78C6">
      <w:pPr>
        <w:keepNext/>
        <w:jc w:val="center"/>
      </w:pPr>
      <w:r w:rsidRPr="00CD30CD">
        <w:rPr>
          <w:noProof/>
        </w:rPr>
        <w:drawing>
          <wp:inline distT="0" distB="0" distL="0" distR="0" wp14:anchorId="4FDFFAF3" wp14:editId="5EAB1571">
            <wp:extent cx="3292962" cy="187484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5631" cy="1904827"/>
                    </a:xfrm>
                    <a:prstGeom prst="rect">
                      <a:avLst/>
                    </a:prstGeom>
                  </pic:spPr>
                </pic:pic>
              </a:graphicData>
            </a:graphic>
          </wp:inline>
        </w:drawing>
      </w:r>
    </w:p>
    <w:p w14:paraId="08532B0A" w14:textId="78249A44" w:rsidR="00EA78C6" w:rsidRDefault="00EA78C6" w:rsidP="00EA78C6">
      <w:pPr>
        <w:pStyle w:val="aa"/>
        <w:jc w:val="center"/>
      </w:pPr>
      <w:bookmarkStart w:id="23" w:name="_Toc142425792"/>
      <w:r>
        <w:t>图</w:t>
      </w:r>
      <w:r>
        <w:t xml:space="preserve"> </w:t>
      </w:r>
      <w:r>
        <w:fldChar w:fldCharType="begin"/>
      </w:r>
      <w:r>
        <w:instrText xml:space="preserve"> SEQ </w:instrText>
      </w:r>
      <w:r>
        <w:instrText>图</w:instrText>
      </w:r>
      <w:r>
        <w:instrText xml:space="preserve"> \* ARABIC </w:instrText>
      </w:r>
      <w:r>
        <w:fldChar w:fldCharType="separate"/>
      </w:r>
      <w:r w:rsidR="006D522B">
        <w:rPr>
          <w:noProof/>
        </w:rPr>
        <w:t>3</w:t>
      </w:r>
      <w:r>
        <w:fldChar w:fldCharType="end"/>
      </w:r>
      <w:r>
        <w:t xml:space="preserve"> </w:t>
      </w:r>
      <w:r>
        <w:rPr>
          <w:rFonts w:hint="eastAsia"/>
        </w:rPr>
        <w:t>订单连接</w:t>
      </w:r>
      <w:bookmarkEnd w:id="23"/>
    </w:p>
    <w:p w14:paraId="79A6C4EB" w14:textId="77777777" w:rsidR="00EA78C6" w:rsidRDefault="00EA78C6" w:rsidP="00EA78C6">
      <w:pPr>
        <w:ind w:firstLineChars="200" w:firstLine="480"/>
      </w:pPr>
    </w:p>
    <w:p w14:paraId="0DDD649C" w14:textId="77777777" w:rsidR="00EA78C6" w:rsidRDefault="00EA78C6" w:rsidP="00EA78C6">
      <w:pPr>
        <w:ind w:firstLineChars="200" w:firstLine="480"/>
      </w:pPr>
      <w:r>
        <w:rPr>
          <w:rFonts w:hint="eastAsia"/>
        </w:rPr>
        <w:t>图</w:t>
      </w:r>
      <w:r>
        <w:rPr>
          <w:rFonts w:hint="eastAsia"/>
        </w:rPr>
        <w:t>2</w:t>
      </w:r>
      <w:r>
        <w:rPr>
          <w:rFonts w:hint="eastAsia"/>
        </w:rPr>
        <w:t>表示制造订单</w:t>
      </w:r>
      <w:r>
        <w:rPr>
          <w:rFonts w:hint="eastAsia"/>
        </w:rPr>
        <w:t>AC</w:t>
      </w:r>
      <w:r>
        <w:rPr>
          <w:rFonts w:hint="eastAsia"/>
        </w:rPr>
        <w:t>进行分割后，制造订单</w:t>
      </w:r>
      <w:r>
        <w:rPr>
          <w:rFonts w:hint="eastAsia"/>
        </w:rPr>
        <w:t>AC</w:t>
      </w:r>
      <w:r>
        <w:rPr>
          <w:rFonts w:hint="eastAsia"/>
        </w:rPr>
        <w:t>中的</w:t>
      </w:r>
      <w:r>
        <w:rPr>
          <w:rFonts w:hint="eastAsia"/>
        </w:rPr>
        <w:t>5</w:t>
      </w:r>
      <w:r>
        <w:t>000</w:t>
      </w:r>
      <w:r>
        <w:rPr>
          <w:rFonts w:hint="eastAsia"/>
        </w:rPr>
        <w:t>个将满足齐套</w:t>
      </w:r>
      <w:r>
        <w:rPr>
          <w:rFonts w:hint="eastAsia"/>
        </w:rPr>
        <w:lastRenderedPageBreak/>
        <w:t>性检查，可以提前分派。</w:t>
      </w:r>
    </w:p>
    <w:p w14:paraId="01696441" w14:textId="77777777" w:rsidR="00EA78C6" w:rsidRDefault="00EA78C6" w:rsidP="00EA78C6">
      <w:pPr>
        <w:keepNext/>
        <w:jc w:val="center"/>
      </w:pPr>
      <w:r w:rsidRPr="00CD30CD">
        <w:rPr>
          <w:noProof/>
        </w:rPr>
        <w:drawing>
          <wp:inline distT="0" distB="0" distL="0" distR="0" wp14:anchorId="64626FBB" wp14:editId="2F65576A">
            <wp:extent cx="3337841" cy="1738844"/>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7425" cy="1780303"/>
                    </a:xfrm>
                    <a:prstGeom prst="rect">
                      <a:avLst/>
                    </a:prstGeom>
                  </pic:spPr>
                </pic:pic>
              </a:graphicData>
            </a:graphic>
          </wp:inline>
        </w:drawing>
      </w:r>
    </w:p>
    <w:p w14:paraId="4337D234" w14:textId="4CA42AF6" w:rsidR="00EA78C6" w:rsidRDefault="00EA78C6" w:rsidP="00EA78C6">
      <w:pPr>
        <w:pStyle w:val="aa"/>
        <w:jc w:val="center"/>
      </w:pPr>
      <w:bookmarkStart w:id="24" w:name="_Toc142425793"/>
      <w:r>
        <w:t>图</w:t>
      </w:r>
      <w:r>
        <w:t xml:space="preserve"> </w:t>
      </w:r>
      <w:r>
        <w:fldChar w:fldCharType="begin"/>
      </w:r>
      <w:r>
        <w:instrText xml:space="preserve"> SEQ </w:instrText>
      </w:r>
      <w:r>
        <w:instrText>图</w:instrText>
      </w:r>
      <w:r>
        <w:instrText xml:space="preserve"> \* ARABIC </w:instrText>
      </w:r>
      <w:r>
        <w:fldChar w:fldCharType="separate"/>
      </w:r>
      <w:r w:rsidR="006D522B">
        <w:rPr>
          <w:noProof/>
        </w:rPr>
        <w:t>4</w:t>
      </w:r>
      <w:r>
        <w:fldChar w:fldCharType="end"/>
      </w:r>
      <w:r>
        <w:t xml:space="preserve"> </w:t>
      </w:r>
      <w:r>
        <w:rPr>
          <w:rFonts w:hint="eastAsia"/>
        </w:rPr>
        <w:t>工单分割</w:t>
      </w:r>
      <w:bookmarkEnd w:id="24"/>
    </w:p>
    <w:p w14:paraId="4F87DE65" w14:textId="77777777" w:rsidR="00EA78C6" w:rsidRDefault="00EA78C6" w:rsidP="00EA78C6">
      <w:pPr>
        <w:ind w:firstLineChars="200" w:firstLine="480"/>
      </w:pPr>
      <w:r>
        <w:rPr>
          <w:rFonts w:hint="eastAsia"/>
        </w:rPr>
        <w:t>图</w:t>
      </w:r>
      <w:r>
        <w:rPr>
          <w:rFonts w:hint="eastAsia"/>
        </w:rPr>
        <w:t>2</w:t>
      </w:r>
      <w:r>
        <w:rPr>
          <w:rFonts w:hint="eastAsia"/>
        </w:rPr>
        <w:t>表示制造订单</w:t>
      </w:r>
      <w:r>
        <w:rPr>
          <w:rFonts w:hint="eastAsia"/>
        </w:rPr>
        <w:t>AC</w:t>
      </w:r>
      <w:r>
        <w:rPr>
          <w:rFonts w:hint="eastAsia"/>
        </w:rPr>
        <w:t>部分报工后，</w:t>
      </w:r>
      <w:r>
        <w:rPr>
          <w:rFonts w:hint="eastAsia"/>
        </w:rPr>
        <w:t>ERP</w:t>
      </w:r>
      <w:r>
        <w:rPr>
          <w:rFonts w:hint="eastAsia"/>
        </w:rPr>
        <w:t>重新下发制造订单</w:t>
      </w:r>
      <w:r>
        <w:rPr>
          <w:rFonts w:hint="eastAsia"/>
        </w:rPr>
        <w:t>AC</w:t>
      </w:r>
      <w:r>
        <w:rPr>
          <w:rFonts w:hint="eastAsia"/>
        </w:rPr>
        <w:t>剩余</w:t>
      </w:r>
      <w:r>
        <w:rPr>
          <w:rFonts w:hint="eastAsia"/>
        </w:rPr>
        <w:t>5</w:t>
      </w:r>
      <w:r>
        <w:t>000</w:t>
      </w:r>
      <w:r>
        <w:rPr>
          <w:rFonts w:hint="eastAsia"/>
        </w:rPr>
        <w:t>个的制造订单以及更新的库存数量（库存</w:t>
      </w:r>
      <w:r>
        <w:rPr>
          <w:rFonts w:hint="eastAsia"/>
        </w:rPr>
        <w:t>A</w:t>
      </w:r>
      <w:r>
        <w:rPr>
          <w:rFonts w:hint="eastAsia"/>
        </w:rPr>
        <w:t>：</w:t>
      </w:r>
      <w:r>
        <w:rPr>
          <w:rFonts w:hint="eastAsia"/>
        </w:rPr>
        <w:t>1</w:t>
      </w:r>
      <w:r>
        <w:t>000</w:t>
      </w:r>
      <w:r>
        <w:rPr>
          <w:rFonts w:hint="eastAsia"/>
        </w:rPr>
        <w:t>）</w:t>
      </w:r>
    </w:p>
    <w:p w14:paraId="2A6BB544" w14:textId="77777777" w:rsidR="00EA78C6" w:rsidRDefault="00EA78C6" w:rsidP="00EA78C6"/>
    <w:p w14:paraId="0115ACC0" w14:textId="77777777" w:rsidR="00EA78C6" w:rsidRDefault="00EA78C6" w:rsidP="00EA78C6">
      <w:pPr>
        <w:keepNext/>
        <w:jc w:val="center"/>
      </w:pPr>
      <w:r w:rsidRPr="00FB2BC6">
        <w:rPr>
          <w:noProof/>
        </w:rPr>
        <w:drawing>
          <wp:inline distT="0" distB="0" distL="0" distR="0" wp14:anchorId="5DD7485C" wp14:editId="26FFDCDF">
            <wp:extent cx="3438717" cy="195782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59" cy="1969293"/>
                    </a:xfrm>
                    <a:prstGeom prst="rect">
                      <a:avLst/>
                    </a:prstGeom>
                  </pic:spPr>
                </pic:pic>
              </a:graphicData>
            </a:graphic>
          </wp:inline>
        </w:drawing>
      </w:r>
    </w:p>
    <w:p w14:paraId="7A5BEB24" w14:textId="27F8B30E" w:rsidR="00B23CA2" w:rsidRDefault="00EA78C6" w:rsidP="008003F2">
      <w:pPr>
        <w:pStyle w:val="aa"/>
        <w:jc w:val="center"/>
      </w:pPr>
      <w:bookmarkStart w:id="25" w:name="_Toc142425794"/>
      <w:r>
        <w:t>图</w:t>
      </w:r>
      <w:r>
        <w:t xml:space="preserve"> </w:t>
      </w:r>
      <w:r>
        <w:fldChar w:fldCharType="begin"/>
      </w:r>
      <w:r>
        <w:instrText xml:space="preserve"> SEQ </w:instrText>
      </w:r>
      <w:r>
        <w:instrText>图</w:instrText>
      </w:r>
      <w:r>
        <w:instrText xml:space="preserve"> \* ARABIC </w:instrText>
      </w:r>
      <w:r>
        <w:fldChar w:fldCharType="separate"/>
      </w:r>
      <w:r w:rsidR="006D522B">
        <w:rPr>
          <w:noProof/>
        </w:rPr>
        <w:t>5</w:t>
      </w:r>
      <w:r>
        <w:fldChar w:fldCharType="end"/>
      </w:r>
      <w:r>
        <w:t xml:space="preserve"> </w:t>
      </w:r>
      <w:r>
        <w:rPr>
          <w:rFonts w:hint="eastAsia"/>
        </w:rPr>
        <w:t>订单更新</w:t>
      </w:r>
      <w:bookmarkEnd w:id="25"/>
    </w:p>
    <w:p w14:paraId="6495C5D4" w14:textId="31174DA8" w:rsidR="00B16393" w:rsidRDefault="00B16393" w:rsidP="00B16393">
      <w:pPr>
        <w:pStyle w:val="b-"/>
      </w:pPr>
      <w:bookmarkStart w:id="26" w:name="_Toc142425768"/>
      <w:r>
        <w:rPr>
          <w:rFonts w:hint="eastAsia"/>
        </w:rPr>
        <w:t>场景</w:t>
      </w:r>
      <w:r>
        <w:t>2</w:t>
      </w:r>
      <w:r w:rsidR="000A76DB">
        <w:rPr>
          <w:rFonts w:hint="eastAsia"/>
        </w:rPr>
        <w:t>：工艺路线变更</w:t>
      </w:r>
      <w:bookmarkEnd w:id="26"/>
    </w:p>
    <w:p w14:paraId="3ADBF69D" w14:textId="77777777" w:rsidR="000A76DB" w:rsidRPr="00533750" w:rsidRDefault="000A76DB" w:rsidP="000A76DB">
      <w:pPr>
        <w:ind w:firstLineChars="200" w:firstLine="480"/>
      </w:pPr>
      <w:r>
        <w:rPr>
          <w:rFonts w:hint="eastAsia"/>
        </w:rPr>
        <w:t>工艺路线</w:t>
      </w:r>
      <w:r>
        <w:rPr>
          <w:rFonts w:hint="eastAsia"/>
        </w:rPr>
        <w:t>BOM</w:t>
      </w:r>
      <w:r>
        <w:rPr>
          <w:rFonts w:hint="eastAsia"/>
        </w:rPr>
        <w:t>更新，是指工序的投入物料发生更改或删除。以整机物料</w:t>
      </w:r>
      <w:r>
        <w:rPr>
          <w:rFonts w:hint="eastAsia"/>
        </w:rPr>
        <w:t>AC</w:t>
      </w:r>
      <w:r>
        <w:rPr>
          <w:rFonts w:hint="eastAsia"/>
        </w:rPr>
        <w:t>为例，</w:t>
      </w:r>
      <w:r>
        <w:rPr>
          <w:rFonts w:hint="eastAsia"/>
        </w:rPr>
        <w:t>AC</w:t>
      </w:r>
      <w:r>
        <w:rPr>
          <w:rFonts w:hint="eastAsia"/>
        </w:rPr>
        <w:t>由部件</w:t>
      </w:r>
      <w:r>
        <w:rPr>
          <w:rFonts w:hint="eastAsia"/>
        </w:rPr>
        <w:t>A</w:t>
      </w:r>
      <w:r>
        <w:rPr>
          <w:rFonts w:hint="eastAsia"/>
        </w:rPr>
        <w:t>和</w:t>
      </w:r>
      <w:r>
        <w:rPr>
          <w:rFonts w:hint="eastAsia"/>
        </w:rPr>
        <w:t>C</w:t>
      </w:r>
      <w:r>
        <w:rPr>
          <w:rFonts w:hint="eastAsia"/>
        </w:rPr>
        <w:t>装配而成，部件</w:t>
      </w:r>
      <w:r>
        <w:rPr>
          <w:rFonts w:hint="eastAsia"/>
        </w:rPr>
        <w:t>A</w:t>
      </w:r>
      <w:r>
        <w:rPr>
          <w:rFonts w:hint="eastAsia"/>
        </w:rPr>
        <w:t>由零件</w:t>
      </w:r>
      <w:r>
        <w:rPr>
          <w:rFonts w:hint="eastAsia"/>
        </w:rPr>
        <w:t>X</w:t>
      </w:r>
      <w:r>
        <w:rPr>
          <w:rFonts w:hint="eastAsia"/>
        </w:rPr>
        <w:t>和</w:t>
      </w:r>
      <w:r>
        <w:rPr>
          <w:rFonts w:hint="eastAsia"/>
        </w:rPr>
        <w:t>Y</w:t>
      </w:r>
      <w:r>
        <w:rPr>
          <w:rFonts w:hint="eastAsia"/>
        </w:rPr>
        <w:t>加工获得，部件</w:t>
      </w:r>
      <w:r>
        <w:rPr>
          <w:rFonts w:hint="eastAsia"/>
        </w:rPr>
        <w:t>C</w:t>
      </w:r>
      <w:r>
        <w:rPr>
          <w:rFonts w:hint="eastAsia"/>
        </w:rPr>
        <w:t>由零件</w:t>
      </w:r>
      <w:r>
        <w:rPr>
          <w:rFonts w:hint="eastAsia"/>
        </w:rPr>
        <w:t>Z</w:t>
      </w:r>
      <w:r>
        <w:rPr>
          <w:rFonts w:hint="eastAsia"/>
        </w:rPr>
        <w:t>加工获得。</w:t>
      </w:r>
      <w:r>
        <w:rPr>
          <w:rFonts w:hint="eastAsia"/>
        </w:rPr>
        <w:t>BOM</w:t>
      </w:r>
      <w:r>
        <w:rPr>
          <w:rFonts w:hint="eastAsia"/>
        </w:rPr>
        <w:t>关系可以表示为</w:t>
      </w:r>
      <w:r>
        <w:rPr>
          <w:rFonts w:hint="eastAsia"/>
        </w:rPr>
        <w:t>A</w:t>
      </w:r>
      <w:r>
        <w:t>C=A+C=(X+Y)+Z</w:t>
      </w:r>
      <w:r>
        <w:rPr>
          <w:rFonts w:hint="eastAsia"/>
        </w:rPr>
        <w:t>。</w:t>
      </w:r>
    </w:p>
    <w:p w14:paraId="2390B8CF" w14:textId="77777777" w:rsidR="000A76DB" w:rsidRDefault="000A76DB" w:rsidP="000A76DB">
      <w:pPr>
        <w:pStyle w:val="af9"/>
        <w:numPr>
          <w:ilvl w:val="0"/>
          <w:numId w:val="19"/>
        </w:numPr>
        <w:ind w:firstLineChars="0"/>
      </w:pPr>
      <w:r>
        <w:rPr>
          <w:rFonts w:hint="eastAsia"/>
        </w:rPr>
        <w:t>工艺路线</w:t>
      </w:r>
      <w:r>
        <w:rPr>
          <w:rFonts w:hint="eastAsia"/>
        </w:rPr>
        <w:t>BOM</w:t>
      </w:r>
      <w:r>
        <w:rPr>
          <w:rFonts w:hint="eastAsia"/>
        </w:rPr>
        <w:t>更改投入物料</w:t>
      </w:r>
      <w:r w:rsidRPr="003C641A">
        <w:rPr>
          <w:rFonts w:hint="eastAsia"/>
        </w:rPr>
        <w:t>，</w:t>
      </w:r>
      <w:r>
        <w:rPr>
          <w:rFonts w:hint="eastAsia"/>
        </w:rPr>
        <w:t>该物料工单</w:t>
      </w:r>
      <w:r w:rsidRPr="003C641A">
        <w:rPr>
          <w:rFonts w:hint="eastAsia"/>
        </w:rPr>
        <w:t>还未生产，可重排生产计划</w:t>
      </w:r>
      <w:r>
        <w:rPr>
          <w:rFonts w:hint="eastAsia"/>
        </w:rPr>
        <w:t>。</w:t>
      </w:r>
    </w:p>
    <w:p w14:paraId="020E9387" w14:textId="77777777" w:rsidR="000A76DB" w:rsidRDefault="000A76DB" w:rsidP="000A76DB">
      <w:pPr>
        <w:pStyle w:val="af9"/>
        <w:numPr>
          <w:ilvl w:val="0"/>
          <w:numId w:val="31"/>
        </w:numPr>
        <w:ind w:firstLineChars="0"/>
      </w:pPr>
      <w:r>
        <w:rPr>
          <w:rFonts w:hint="eastAsia"/>
        </w:rPr>
        <w:t>更</w:t>
      </w:r>
      <w:r w:rsidRPr="008D1D8D">
        <w:rPr>
          <w:rFonts w:hint="eastAsia"/>
        </w:rPr>
        <w:t>改部件：</w:t>
      </w:r>
      <w:r w:rsidRPr="008D1D8D">
        <w:rPr>
          <w:rFonts w:hint="eastAsia"/>
        </w:rPr>
        <w:t>A</w:t>
      </w:r>
      <w:r w:rsidRPr="008D1D8D">
        <w:t xml:space="preserve">C=A+C=(X+Y)+Z </w:t>
      </w:r>
      <w:r w:rsidRPr="008D1D8D">
        <w:sym w:font="Wingdings" w:char="F0E8"/>
      </w:r>
      <w:r w:rsidRPr="008D1D8D">
        <w:t xml:space="preserve"> </w:t>
      </w:r>
      <w:r w:rsidRPr="008D1D8D">
        <w:rPr>
          <w:rFonts w:hint="eastAsia"/>
        </w:rPr>
        <w:t>A</w:t>
      </w:r>
      <w:r w:rsidRPr="008D1D8D">
        <w:t>C=A+B=(X+Y)+Z1</w:t>
      </w:r>
    </w:p>
    <w:p w14:paraId="043E499C" w14:textId="77777777" w:rsidR="000A76DB" w:rsidRDefault="000A76DB" w:rsidP="000A76DB">
      <w:pPr>
        <w:ind w:firstLineChars="200" w:firstLine="480"/>
      </w:pPr>
      <w:r>
        <w:rPr>
          <w:rFonts w:hint="eastAsia"/>
        </w:rPr>
        <w:t>更改为</w:t>
      </w:r>
      <w:r>
        <w:rPr>
          <w:rFonts w:hint="eastAsia"/>
        </w:rPr>
        <w:t>AC</w:t>
      </w:r>
      <w:r>
        <w:rPr>
          <w:rFonts w:hint="eastAsia"/>
        </w:rPr>
        <w:t>由</w:t>
      </w:r>
      <w:r>
        <w:rPr>
          <w:rFonts w:hint="eastAsia"/>
        </w:rPr>
        <w:t>A</w:t>
      </w:r>
      <w:r>
        <w:rPr>
          <w:rFonts w:hint="eastAsia"/>
        </w:rPr>
        <w:t>和</w:t>
      </w:r>
      <w:r>
        <w:rPr>
          <w:rFonts w:hint="eastAsia"/>
        </w:rPr>
        <w:t>B</w:t>
      </w:r>
      <w:r>
        <w:t xml:space="preserve"> (B=Z1) </w:t>
      </w:r>
      <w:r>
        <w:rPr>
          <w:rFonts w:hint="eastAsia"/>
        </w:rPr>
        <w:t>装配而成，删除加工</w:t>
      </w:r>
      <w:r>
        <w:rPr>
          <w:rFonts w:hint="eastAsia"/>
        </w:rPr>
        <w:t>C</w:t>
      </w:r>
      <w:r>
        <w:rPr>
          <w:rFonts w:hint="eastAsia"/>
        </w:rPr>
        <w:t>的工单（分派完成、固定状态），增加加工</w:t>
      </w:r>
      <w:r>
        <w:rPr>
          <w:rFonts w:hint="eastAsia"/>
        </w:rPr>
        <w:t>B</w:t>
      </w:r>
      <w:r>
        <w:rPr>
          <w:rFonts w:hint="eastAsia"/>
        </w:rPr>
        <w:t>的工单以及</w:t>
      </w:r>
      <w:r>
        <w:rPr>
          <w:rFonts w:hint="eastAsia"/>
        </w:rPr>
        <w:t>B</w:t>
      </w:r>
      <w:r>
        <w:rPr>
          <w:rFonts w:hint="eastAsia"/>
        </w:rPr>
        <w:t>的原料工单，工单自动编号增加；重新更换回</w:t>
      </w:r>
      <w:r>
        <w:rPr>
          <w:rFonts w:hint="eastAsia"/>
        </w:rPr>
        <w:t>AC</w:t>
      </w:r>
      <w:r>
        <w:rPr>
          <w:rFonts w:hint="eastAsia"/>
        </w:rPr>
        <w:t>由</w:t>
      </w:r>
      <w:r>
        <w:rPr>
          <w:rFonts w:hint="eastAsia"/>
        </w:rPr>
        <w:t>A</w:t>
      </w:r>
      <w:r>
        <w:rPr>
          <w:rFonts w:hint="eastAsia"/>
        </w:rPr>
        <w:t>和</w:t>
      </w:r>
      <w:r>
        <w:rPr>
          <w:rFonts w:hint="eastAsia"/>
        </w:rPr>
        <w:t>C</w:t>
      </w:r>
      <w:r>
        <w:rPr>
          <w:rFonts w:hint="eastAsia"/>
        </w:rPr>
        <w:t>，则删除加工</w:t>
      </w:r>
      <w:r>
        <w:rPr>
          <w:rFonts w:hint="eastAsia"/>
        </w:rPr>
        <w:t>B</w:t>
      </w:r>
      <w:r>
        <w:rPr>
          <w:rFonts w:hint="eastAsia"/>
        </w:rPr>
        <w:t>的工单，增加加工</w:t>
      </w:r>
      <w:r>
        <w:rPr>
          <w:rFonts w:hint="eastAsia"/>
        </w:rPr>
        <w:t>C</w:t>
      </w:r>
      <w:r>
        <w:rPr>
          <w:rFonts w:hint="eastAsia"/>
        </w:rPr>
        <w:t>的工单，工单自动编号继</w:t>
      </w:r>
      <w:r>
        <w:rPr>
          <w:rFonts w:hint="eastAsia"/>
        </w:rPr>
        <w:lastRenderedPageBreak/>
        <w:t>续增加。</w:t>
      </w:r>
    </w:p>
    <w:p w14:paraId="649A958D" w14:textId="77777777" w:rsidR="000A76DB" w:rsidRPr="008D1D8D" w:rsidRDefault="000A76DB" w:rsidP="000A76DB">
      <w:pPr>
        <w:pStyle w:val="af9"/>
        <w:numPr>
          <w:ilvl w:val="0"/>
          <w:numId w:val="31"/>
        </w:numPr>
        <w:ind w:firstLineChars="0"/>
      </w:pPr>
      <w:r>
        <w:rPr>
          <w:rFonts w:hint="eastAsia"/>
        </w:rPr>
        <w:t>更改部</w:t>
      </w:r>
      <w:r w:rsidRPr="008D1D8D">
        <w:rPr>
          <w:rFonts w:hint="eastAsia"/>
        </w:rPr>
        <w:t>件：</w:t>
      </w:r>
      <w:r w:rsidRPr="008D1D8D">
        <w:rPr>
          <w:rFonts w:hint="eastAsia"/>
        </w:rPr>
        <w:t>A</w:t>
      </w:r>
      <w:r w:rsidRPr="008D1D8D">
        <w:t xml:space="preserve">C=A+C=(X+Y)+Z </w:t>
      </w:r>
      <w:r w:rsidRPr="008D1D8D">
        <w:sym w:font="Wingdings" w:char="F0E8"/>
      </w:r>
      <w:r w:rsidRPr="008D1D8D">
        <w:t xml:space="preserve"> </w:t>
      </w:r>
      <w:r w:rsidRPr="008D1D8D">
        <w:rPr>
          <w:rFonts w:hint="eastAsia"/>
        </w:rPr>
        <w:t>A</w:t>
      </w:r>
      <w:r w:rsidRPr="008D1D8D">
        <w:t>C=A+B=(X+Y)+Z</w:t>
      </w:r>
    </w:p>
    <w:p w14:paraId="196835AF" w14:textId="77777777" w:rsidR="000A76DB" w:rsidRPr="008D1D8D" w:rsidRDefault="000A76DB" w:rsidP="000A76DB">
      <w:pPr>
        <w:ind w:firstLineChars="200" w:firstLine="480"/>
      </w:pPr>
      <w:r w:rsidRPr="008D1D8D">
        <w:rPr>
          <w:rFonts w:hint="eastAsia"/>
        </w:rPr>
        <w:t>更改为</w:t>
      </w:r>
      <w:r w:rsidRPr="008D1D8D">
        <w:rPr>
          <w:rFonts w:hint="eastAsia"/>
        </w:rPr>
        <w:t>AC</w:t>
      </w:r>
      <w:r w:rsidRPr="008D1D8D">
        <w:rPr>
          <w:rFonts w:hint="eastAsia"/>
        </w:rPr>
        <w:t>由</w:t>
      </w:r>
      <w:r w:rsidRPr="008D1D8D">
        <w:rPr>
          <w:rFonts w:hint="eastAsia"/>
        </w:rPr>
        <w:t>A</w:t>
      </w:r>
      <w:r w:rsidRPr="008D1D8D">
        <w:rPr>
          <w:rFonts w:hint="eastAsia"/>
        </w:rPr>
        <w:t>和</w:t>
      </w:r>
      <w:r w:rsidRPr="008D1D8D">
        <w:rPr>
          <w:rFonts w:hint="eastAsia"/>
        </w:rPr>
        <w:t>B</w:t>
      </w:r>
      <w:r w:rsidRPr="008D1D8D">
        <w:t xml:space="preserve"> (B=Z) </w:t>
      </w:r>
      <w:r w:rsidRPr="008D1D8D">
        <w:rPr>
          <w:rFonts w:hint="eastAsia"/>
        </w:rPr>
        <w:t>装配而成，删除加工</w:t>
      </w:r>
      <w:r w:rsidRPr="008D1D8D">
        <w:rPr>
          <w:rFonts w:hint="eastAsia"/>
        </w:rPr>
        <w:t>C</w:t>
      </w:r>
      <w:r w:rsidRPr="008D1D8D">
        <w:rPr>
          <w:rFonts w:hint="eastAsia"/>
        </w:rPr>
        <w:t>的工单（分派完成、固定状态），增加加工</w:t>
      </w:r>
      <w:r w:rsidRPr="008D1D8D">
        <w:rPr>
          <w:rFonts w:hint="eastAsia"/>
        </w:rPr>
        <w:t>B</w:t>
      </w:r>
      <w:r w:rsidRPr="008D1D8D">
        <w:rPr>
          <w:rFonts w:hint="eastAsia"/>
        </w:rPr>
        <w:t>的工单以及</w:t>
      </w:r>
      <w:r w:rsidRPr="008D1D8D">
        <w:rPr>
          <w:rFonts w:hint="eastAsia"/>
        </w:rPr>
        <w:t>B</w:t>
      </w:r>
      <w:r w:rsidRPr="008D1D8D">
        <w:rPr>
          <w:rFonts w:hint="eastAsia"/>
        </w:rPr>
        <w:t>的原料工单</w:t>
      </w:r>
      <w:r w:rsidRPr="008D1D8D">
        <w:rPr>
          <w:rFonts w:hint="eastAsia"/>
        </w:rPr>
        <w:t>(</w:t>
      </w:r>
      <w:r w:rsidRPr="008D1D8D">
        <w:rPr>
          <w:rFonts w:hint="eastAsia"/>
        </w:rPr>
        <w:t>并不关联原</w:t>
      </w:r>
      <w:r w:rsidRPr="008D1D8D">
        <w:rPr>
          <w:rFonts w:hint="eastAsia"/>
        </w:rPr>
        <w:t>C</w:t>
      </w:r>
      <w:r w:rsidRPr="008D1D8D">
        <w:rPr>
          <w:rFonts w:hint="eastAsia"/>
        </w:rPr>
        <w:t>的原料工单</w:t>
      </w:r>
      <w:r w:rsidRPr="008D1D8D">
        <w:rPr>
          <w:rFonts w:hint="eastAsia"/>
        </w:rPr>
        <w:t>)</w:t>
      </w:r>
      <w:r w:rsidRPr="008D1D8D">
        <w:rPr>
          <w:rFonts w:hint="eastAsia"/>
        </w:rPr>
        <w:t>，工单自动编号增加；重新更换回</w:t>
      </w:r>
      <w:r w:rsidRPr="008D1D8D">
        <w:rPr>
          <w:rFonts w:hint="eastAsia"/>
        </w:rPr>
        <w:t>AC</w:t>
      </w:r>
      <w:r w:rsidRPr="008D1D8D">
        <w:rPr>
          <w:rFonts w:hint="eastAsia"/>
        </w:rPr>
        <w:t>由</w:t>
      </w:r>
      <w:r w:rsidRPr="008D1D8D">
        <w:rPr>
          <w:rFonts w:hint="eastAsia"/>
        </w:rPr>
        <w:t>A</w:t>
      </w:r>
      <w:r w:rsidRPr="008D1D8D">
        <w:rPr>
          <w:rFonts w:hint="eastAsia"/>
        </w:rPr>
        <w:t>和</w:t>
      </w:r>
      <w:r w:rsidRPr="008D1D8D">
        <w:rPr>
          <w:rFonts w:hint="eastAsia"/>
        </w:rPr>
        <w:t>C</w:t>
      </w:r>
      <w:r w:rsidRPr="008D1D8D">
        <w:rPr>
          <w:rFonts w:hint="eastAsia"/>
        </w:rPr>
        <w:t>，则删除加工</w:t>
      </w:r>
      <w:r w:rsidRPr="008D1D8D">
        <w:rPr>
          <w:rFonts w:hint="eastAsia"/>
        </w:rPr>
        <w:t>B</w:t>
      </w:r>
      <w:r w:rsidRPr="008D1D8D">
        <w:rPr>
          <w:rFonts w:hint="eastAsia"/>
        </w:rPr>
        <w:t>的工单，增加加工</w:t>
      </w:r>
      <w:r w:rsidRPr="008D1D8D">
        <w:rPr>
          <w:rFonts w:hint="eastAsia"/>
        </w:rPr>
        <w:t>C</w:t>
      </w:r>
      <w:r w:rsidRPr="008D1D8D">
        <w:rPr>
          <w:rFonts w:hint="eastAsia"/>
        </w:rPr>
        <w:t>的工单，工单自动编号继续增加。</w:t>
      </w:r>
    </w:p>
    <w:p w14:paraId="4DE04940" w14:textId="77777777" w:rsidR="000A76DB" w:rsidRPr="008D1D8D" w:rsidRDefault="000A76DB" w:rsidP="000A76DB">
      <w:pPr>
        <w:pStyle w:val="af9"/>
        <w:numPr>
          <w:ilvl w:val="0"/>
          <w:numId w:val="31"/>
        </w:numPr>
        <w:ind w:firstLineChars="0"/>
      </w:pPr>
      <w:r w:rsidRPr="008D1D8D">
        <w:rPr>
          <w:rFonts w:hint="eastAsia"/>
        </w:rPr>
        <w:t>更改零件：</w:t>
      </w:r>
      <w:r w:rsidRPr="008D1D8D">
        <w:rPr>
          <w:rFonts w:hint="eastAsia"/>
        </w:rPr>
        <w:t>A</w:t>
      </w:r>
      <w:r w:rsidRPr="008D1D8D">
        <w:t xml:space="preserve">C=A+C=(X+Y)+Z </w:t>
      </w:r>
      <w:r w:rsidRPr="008D1D8D">
        <w:sym w:font="Wingdings" w:char="F0E8"/>
      </w:r>
      <w:r w:rsidRPr="008D1D8D">
        <w:t xml:space="preserve"> </w:t>
      </w:r>
      <w:r w:rsidRPr="008D1D8D">
        <w:rPr>
          <w:rFonts w:hint="eastAsia"/>
        </w:rPr>
        <w:t>A</w:t>
      </w:r>
      <w:r w:rsidRPr="008D1D8D">
        <w:t>C=A+C=(X+Y)+Z1</w:t>
      </w:r>
    </w:p>
    <w:p w14:paraId="3066EB73" w14:textId="77777777" w:rsidR="000A76DB" w:rsidRPr="00753033" w:rsidRDefault="000A76DB" w:rsidP="000A76DB">
      <w:pPr>
        <w:ind w:firstLineChars="200" w:firstLine="480"/>
      </w:pPr>
      <w:r>
        <w:rPr>
          <w:rFonts w:hint="eastAsia"/>
        </w:rPr>
        <w:t>更改为</w:t>
      </w:r>
      <w:r>
        <w:rPr>
          <w:rFonts w:hint="eastAsia"/>
        </w:rPr>
        <w:t>C</w:t>
      </w:r>
      <w:r>
        <w:rPr>
          <w:rFonts w:hint="eastAsia"/>
        </w:rPr>
        <w:t>由</w:t>
      </w:r>
      <w:r>
        <w:t xml:space="preserve"> Z1</w:t>
      </w:r>
      <w:r>
        <w:rPr>
          <w:rFonts w:hint="eastAsia"/>
        </w:rPr>
        <w:t>加工而成，删除加工</w:t>
      </w:r>
      <w:r>
        <w:rPr>
          <w:rFonts w:hint="eastAsia"/>
        </w:rPr>
        <w:t>Z</w:t>
      </w:r>
      <w:r>
        <w:rPr>
          <w:rFonts w:hint="eastAsia"/>
        </w:rPr>
        <w:t>的工单（分派完成、固定状态），增加加工</w:t>
      </w:r>
      <w:r>
        <w:rPr>
          <w:rFonts w:hint="eastAsia"/>
        </w:rPr>
        <w:t>Z</w:t>
      </w:r>
      <w:r>
        <w:t>1</w:t>
      </w:r>
      <w:r>
        <w:rPr>
          <w:rFonts w:hint="eastAsia"/>
        </w:rPr>
        <w:t>的工单，工单自动编号增加；重新更换回</w:t>
      </w:r>
      <w:r>
        <w:rPr>
          <w:rFonts w:hint="eastAsia"/>
        </w:rPr>
        <w:t xml:space="preserve">C </w:t>
      </w:r>
      <w:r>
        <w:rPr>
          <w:rFonts w:hint="eastAsia"/>
        </w:rPr>
        <w:t>由</w:t>
      </w:r>
      <w:r>
        <w:rPr>
          <w:rFonts w:hint="eastAsia"/>
        </w:rPr>
        <w:t>Z</w:t>
      </w:r>
      <w:r>
        <w:rPr>
          <w:rFonts w:hint="eastAsia"/>
        </w:rPr>
        <w:t>加工而成，则删除加工</w:t>
      </w:r>
      <w:r>
        <w:rPr>
          <w:rFonts w:hint="eastAsia"/>
        </w:rPr>
        <w:t>Z</w:t>
      </w:r>
      <w:r>
        <w:t>1</w:t>
      </w:r>
      <w:r>
        <w:rPr>
          <w:rFonts w:hint="eastAsia"/>
        </w:rPr>
        <w:t>的工单，增加加工</w:t>
      </w:r>
      <w:r>
        <w:rPr>
          <w:rFonts w:hint="eastAsia"/>
        </w:rPr>
        <w:t>Z</w:t>
      </w:r>
      <w:r>
        <w:rPr>
          <w:rFonts w:hint="eastAsia"/>
        </w:rPr>
        <w:t>的工单，工单自动编号继续增加。</w:t>
      </w:r>
    </w:p>
    <w:p w14:paraId="77637463" w14:textId="77777777" w:rsidR="000A76DB" w:rsidRDefault="000A76DB" w:rsidP="000A76DB">
      <w:pPr>
        <w:pStyle w:val="af9"/>
        <w:numPr>
          <w:ilvl w:val="0"/>
          <w:numId w:val="19"/>
        </w:numPr>
        <w:ind w:firstLineChars="0"/>
      </w:pPr>
      <w:r>
        <w:rPr>
          <w:rFonts w:hint="eastAsia"/>
        </w:rPr>
        <w:t>工艺路线</w:t>
      </w:r>
      <w:r>
        <w:rPr>
          <w:rFonts w:hint="eastAsia"/>
        </w:rPr>
        <w:t>BOM</w:t>
      </w:r>
      <w:r>
        <w:rPr>
          <w:rFonts w:hint="eastAsia"/>
        </w:rPr>
        <w:t>更改投入物料，该物料</w:t>
      </w:r>
      <w:r w:rsidRPr="003C641A">
        <w:rPr>
          <w:rFonts w:hint="eastAsia"/>
        </w:rPr>
        <w:t>已经在生产中，未完生产工单部分</w:t>
      </w:r>
      <w:r>
        <w:rPr>
          <w:rFonts w:hint="eastAsia"/>
        </w:rPr>
        <w:t>继续参与排程</w:t>
      </w:r>
      <w:r w:rsidRPr="003C641A">
        <w:rPr>
          <w:rFonts w:hint="eastAsia"/>
        </w:rPr>
        <w:t>。</w:t>
      </w:r>
    </w:p>
    <w:p w14:paraId="3D750375" w14:textId="77777777" w:rsidR="000A76DB" w:rsidRDefault="000A76DB" w:rsidP="000A76DB">
      <w:pPr>
        <w:pStyle w:val="af9"/>
        <w:numPr>
          <w:ilvl w:val="0"/>
          <w:numId w:val="32"/>
        </w:numPr>
        <w:ind w:firstLineChars="0"/>
      </w:pPr>
      <w:r>
        <w:rPr>
          <w:rFonts w:hint="eastAsia"/>
        </w:rPr>
        <w:t>更改部件：加工</w:t>
      </w:r>
      <w:r>
        <w:rPr>
          <w:rFonts w:hint="eastAsia"/>
        </w:rPr>
        <w:t>C</w:t>
      </w:r>
      <w:r>
        <w:rPr>
          <w:rFonts w:hint="eastAsia"/>
        </w:rPr>
        <w:t>的工单开始生产（状态</w:t>
      </w:r>
      <w:r w:rsidRPr="00AA3635">
        <w:rPr>
          <w:rFonts w:hint="eastAsia"/>
        </w:rPr>
        <w:t>下发完成、工单确认、工单开启、工单结束）</w:t>
      </w:r>
      <w:r>
        <w:rPr>
          <w:rFonts w:hint="eastAsia"/>
        </w:rPr>
        <w:t>，更改为</w:t>
      </w:r>
      <w:r>
        <w:rPr>
          <w:rFonts w:hint="eastAsia"/>
        </w:rPr>
        <w:t>AC</w:t>
      </w:r>
      <w:r>
        <w:rPr>
          <w:rFonts w:hint="eastAsia"/>
        </w:rPr>
        <w:t>由</w:t>
      </w:r>
      <w:r>
        <w:rPr>
          <w:rFonts w:hint="eastAsia"/>
        </w:rPr>
        <w:t>A</w:t>
      </w:r>
      <w:r>
        <w:rPr>
          <w:rFonts w:hint="eastAsia"/>
        </w:rPr>
        <w:t>和</w:t>
      </w:r>
      <w:r>
        <w:rPr>
          <w:rFonts w:hint="eastAsia"/>
        </w:rPr>
        <w:t>B</w:t>
      </w:r>
      <w:r>
        <w:rPr>
          <w:rFonts w:hint="eastAsia"/>
        </w:rPr>
        <w:t>装配而成，不删除加工</w:t>
      </w:r>
      <w:r>
        <w:rPr>
          <w:rFonts w:hint="eastAsia"/>
        </w:rPr>
        <w:t>C</w:t>
      </w:r>
      <w:r>
        <w:rPr>
          <w:rFonts w:hint="eastAsia"/>
        </w:rPr>
        <w:t>的工单，但删除</w:t>
      </w:r>
      <w:r>
        <w:rPr>
          <w:rFonts w:hint="eastAsia"/>
        </w:rPr>
        <w:t>AC</w:t>
      </w:r>
      <w:r>
        <w:rPr>
          <w:rFonts w:hint="eastAsia"/>
        </w:rPr>
        <w:t>工单与</w:t>
      </w:r>
      <w:r>
        <w:rPr>
          <w:rFonts w:hint="eastAsia"/>
        </w:rPr>
        <w:t>C</w:t>
      </w:r>
      <w:r>
        <w:rPr>
          <w:rFonts w:hint="eastAsia"/>
        </w:rPr>
        <w:t>工单的链接，增加加工</w:t>
      </w:r>
      <w:r>
        <w:rPr>
          <w:rFonts w:hint="eastAsia"/>
        </w:rPr>
        <w:t>B</w:t>
      </w:r>
      <w:r>
        <w:rPr>
          <w:rFonts w:hint="eastAsia"/>
        </w:rPr>
        <w:t>的工单，工单自动编号增加；重新更换回</w:t>
      </w:r>
      <w:r>
        <w:rPr>
          <w:rFonts w:hint="eastAsia"/>
        </w:rPr>
        <w:t>AC</w:t>
      </w:r>
      <w:r>
        <w:rPr>
          <w:rFonts w:hint="eastAsia"/>
        </w:rPr>
        <w:t>由</w:t>
      </w:r>
      <w:r>
        <w:rPr>
          <w:rFonts w:hint="eastAsia"/>
        </w:rPr>
        <w:t>A</w:t>
      </w:r>
      <w:r>
        <w:rPr>
          <w:rFonts w:hint="eastAsia"/>
        </w:rPr>
        <w:t>和</w:t>
      </w:r>
      <w:r>
        <w:rPr>
          <w:rFonts w:hint="eastAsia"/>
        </w:rPr>
        <w:t>C</w:t>
      </w:r>
      <w:r>
        <w:rPr>
          <w:rFonts w:hint="eastAsia"/>
        </w:rPr>
        <w:t>，则删除加工</w:t>
      </w:r>
      <w:r>
        <w:rPr>
          <w:rFonts w:hint="eastAsia"/>
        </w:rPr>
        <w:t>B</w:t>
      </w:r>
      <w:r>
        <w:rPr>
          <w:rFonts w:hint="eastAsia"/>
        </w:rPr>
        <w:t>的工单，增加加工</w:t>
      </w:r>
      <w:r>
        <w:rPr>
          <w:rFonts w:hint="eastAsia"/>
        </w:rPr>
        <w:t>C</w:t>
      </w:r>
      <w:r>
        <w:rPr>
          <w:rFonts w:hint="eastAsia"/>
        </w:rPr>
        <w:t>的工单，工单自动编号继续增加，原加工</w:t>
      </w:r>
      <w:r>
        <w:rPr>
          <w:rFonts w:hint="eastAsia"/>
        </w:rPr>
        <w:t>C</w:t>
      </w:r>
      <w:r>
        <w:rPr>
          <w:rFonts w:hint="eastAsia"/>
        </w:rPr>
        <w:t>的工单不变。</w:t>
      </w:r>
    </w:p>
    <w:p w14:paraId="4D128555" w14:textId="77777777" w:rsidR="000A76DB" w:rsidRDefault="000A76DB" w:rsidP="000A76DB">
      <w:pPr>
        <w:pStyle w:val="af9"/>
        <w:numPr>
          <w:ilvl w:val="0"/>
          <w:numId w:val="32"/>
        </w:numPr>
        <w:ind w:firstLineChars="0"/>
      </w:pPr>
      <w:r>
        <w:rPr>
          <w:rFonts w:hint="eastAsia"/>
        </w:rPr>
        <w:t>更改零件：同更改部件。</w:t>
      </w:r>
    </w:p>
    <w:p w14:paraId="5A91E1F2" w14:textId="77777777" w:rsidR="000A76DB" w:rsidRDefault="000A76DB" w:rsidP="000A76DB">
      <w:pPr>
        <w:pStyle w:val="af9"/>
        <w:numPr>
          <w:ilvl w:val="0"/>
          <w:numId w:val="19"/>
        </w:numPr>
        <w:ind w:firstLineChars="0"/>
      </w:pPr>
      <w:r>
        <w:rPr>
          <w:rFonts w:hint="eastAsia"/>
        </w:rPr>
        <w:t>工艺路线</w:t>
      </w:r>
      <w:r>
        <w:rPr>
          <w:rFonts w:hint="eastAsia"/>
        </w:rPr>
        <w:t>BOM</w:t>
      </w:r>
      <w:r>
        <w:rPr>
          <w:rFonts w:hint="eastAsia"/>
        </w:rPr>
        <w:t>删除投入物料，该物料</w:t>
      </w:r>
      <w:r w:rsidRPr="003C641A">
        <w:rPr>
          <w:rFonts w:hint="eastAsia"/>
        </w:rPr>
        <w:t>还未生产，可重排生产计划</w:t>
      </w:r>
      <w:r>
        <w:rPr>
          <w:rFonts w:hint="eastAsia"/>
        </w:rPr>
        <w:t>。</w:t>
      </w:r>
    </w:p>
    <w:p w14:paraId="2995F97A" w14:textId="77777777" w:rsidR="000A76DB" w:rsidRDefault="000A76DB" w:rsidP="000A76DB">
      <w:pPr>
        <w:pStyle w:val="af9"/>
        <w:numPr>
          <w:ilvl w:val="0"/>
          <w:numId w:val="33"/>
        </w:numPr>
        <w:ind w:firstLineChars="0"/>
      </w:pPr>
      <w:r>
        <w:rPr>
          <w:rFonts w:hint="eastAsia"/>
        </w:rPr>
        <w:t>删除为</w:t>
      </w:r>
      <w:r>
        <w:rPr>
          <w:rFonts w:hint="eastAsia"/>
        </w:rPr>
        <w:t>AC</w:t>
      </w:r>
      <w:r>
        <w:rPr>
          <w:rFonts w:hint="eastAsia"/>
        </w:rPr>
        <w:t>的投入物料</w:t>
      </w:r>
      <w:r>
        <w:rPr>
          <w:rFonts w:hint="eastAsia"/>
        </w:rPr>
        <w:t>C</w:t>
      </w:r>
      <w:r>
        <w:rPr>
          <w:rFonts w:hint="eastAsia"/>
        </w:rPr>
        <w:t>，删除加工</w:t>
      </w:r>
      <w:r>
        <w:rPr>
          <w:rFonts w:hint="eastAsia"/>
        </w:rPr>
        <w:t>C</w:t>
      </w:r>
      <w:r>
        <w:rPr>
          <w:rFonts w:hint="eastAsia"/>
        </w:rPr>
        <w:t>的工单（分派完成、固定状态），重新增加</w:t>
      </w:r>
      <w:r>
        <w:rPr>
          <w:rFonts w:hint="eastAsia"/>
        </w:rPr>
        <w:t>AC</w:t>
      </w:r>
      <w:r>
        <w:rPr>
          <w:rFonts w:hint="eastAsia"/>
        </w:rPr>
        <w:t>的投入物料</w:t>
      </w:r>
      <w:r>
        <w:rPr>
          <w:rFonts w:hint="eastAsia"/>
        </w:rPr>
        <w:t>C</w:t>
      </w:r>
      <w:r>
        <w:rPr>
          <w:rFonts w:hint="eastAsia"/>
        </w:rPr>
        <w:t>，增加加工</w:t>
      </w:r>
      <w:r>
        <w:rPr>
          <w:rFonts w:hint="eastAsia"/>
        </w:rPr>
        <w:t>C</w:t>
      </w:r>
      <w:r>
        <w:rPr>
          <w:rFonts w:hint="eastAsia"/>
        </w:rPr>
        <w:t>的工单，工单自动编号继续增加。</w:t>
      </w:r>
    </w:p>
    <w:p w14:paraId="79907AC2" w14:textId="77777777" w:rsidR="000A76DB" w:rsidRDefault="000A76DB" w:rsidP="000A76DB">
      <w:pPr>
        <w:pStyle w:val="af9"/>
        <w:numPr>
          <w:ilvl w:val="0"/>
          <w:numId w:val="19"/>
        </w:numPr>
        <w:ind w:firstLineChars="0"/>
      </w:pPr>
      <w:r>
        <w:rPr>
          <w:rFonts w:hint="eastAsia"/>
        </w:rPr>
        <w:t>工艺路线</w:t>
      </w:r>
      <w:r>
        <w:rPr>
          <w:rFonts w:hint="eastAsia"/>
        </w:rPr>
        <w:t>BOM</w:t>
      </w:r>
      <w:r>
        <w:rPr>
          <w:rFonts w:hint="eastAsia"/>
        </w:rPr>
        <w:t>删除投入物料，该物料工单</w:t>
      </w:r>
      <w:r w:rsidRPr="003C641A">
        <w:rPr>
          <w:rFonts w:hint="eastAsia"/>
        </w:rPr>
        <w:t>已经在生产中，未完生产工单部分</w:t>
      </w:r>
      <w:r>
        <w:rPr>
          <w:rFonts w:hint="eastAsia"/>
        </w:rPr>
        <w:t>继续参与排程</w:t>
      </w:r>
      <w:r w:rsidRPr="003C641A">
        <w:rPr>
          <w:rFonts w:hint="eastAsia"/>
        </w:rPr>
        <w:t>。</w:t>
      </w:r>
    </w:p>
    <w:p w14:paraId="36C26295" w14:textId="77777777" w:rsidR="000A76DB" w:rsidRPr="00CE49CC" w:rsidRDefault="000A76DB" w:rsidP="000A76DB">
      <w:pPr>
        <w:pStyle w:val="af9"/>
        <w:numPr>
          <w:ilvl w:val="0"/>
          <w:numId w:val="34"/>
        </w:numPr>
        <w:ind w:firstLineChars="0"/>
      </w:pPr>
      <w:r>
        <w:rPr>
          <w:rFonts w:hint="eastAsia"/>
        </w:rPr>
        <w:t>删除为</w:t>
      </w:r>
      <w:r>
        <w:rPr>
          <w:rFonts w:hint="eastAsia"/>
        </w:rPr>
        <w:t>AC</w:t>
      </w:r>
      <w:r>
        <w:rPr>
          <w:rFonts w:hint="eastAsia"/>
        </w:rPr>
        <w:t>的投入物料</w:t>
      </w:r>
      <w:r>
        <w:rPr>
          <w:rFonts w:hint="eastAsia"/>
        </w:rPr>
        <w:t>C</w:t>
      </w:r>
      <w:r>
        <w:rPr>
          <w:rFonts w:hint="eastAsia"/>
        </w:rPr>
        <w:t>，删除加工</w:t>
      </w:r>
      <w:r>
        <w:rPr>
          <w:rFonts w:hint="eastAsia"/>
        </w:rPr>
        <w:t>C</w:t>
      </w:r>
      <w:r>
        <w:rPr>
          <w:rFonts w:hint="eastAsia"/>
        </w:rPr>
        <w:t>的工单（状态</w:t>
      </w:r>
      <w:r w:rsidRPr="00AA3635">
        <w:rPr>
          <w:rFonts w:hint="eastAsia"/>
        </w:rPr>
        <w:t>下发完成、工单确认、工单开启、工单结束）</w:t>
      </w:r>
      <w:r>
        <w:rPr>
          <w:rFonts w:hint="eastAsia"/>
        </w:rPr>
        <w:t>，不删除加工</w:t>
      </w:r>
      <w:r>
        <w:rPr>
          <w:rFonts w:hint="eastAsia"/>
        </w:rPr>
        <w:t>C</w:t>
      </w:r>
      <w:r>
        <w:rPr>
          <w:rFonts w:hint="eastAsia"/>
        </w:rPr>
        <w:t>的工单，但删除</w:t>
      </w:r>
      <w:r>
        <w:rPr>
          <w:rFonts w:hint="eastAsia"/>
        </w:rPr>
        <w:t>AC</w:t>
      </w:r>
      <w:r>
        <w:rPr>
          <w:rFonts w:hint="eastAsia"/>
        </w:rPr>
        <w:t>工单与</w:t>
      </w:r>
      <w:r>
        <w:rPr>
          <w:rFonts w:hint="eastAsia"/>
        </w:rPr>
        <w:t>C</w:t>
      </w:r>
      <w:r>
        <w:rPr>
          <w:rFonts w:hint="eastAsia"/>
        </w:rPr>
        <w:t>工单的链接。重新增加</w:t>
      </w:r>
      <w:r>
        <w:rPr>
          <w:rFonts w:hint="eastAsia"/>
        </w:rPr>
        <w:t>AC</w:t>
      </w:r>
      <w:r>
        <w:rPr>
          <w:rFonts w:hint="eastAsia"/>
        </w:rPr>
        <w:t>的投入物料</w:t>
      </w:r>
      <w:r>
        <w:rPr>
          <w:rFonts w:hint="eastAsia"/>
        </w:rPr>
        <w:t>C</w:t>
      </w:r>
      <w:r>
        <w:rPr>
          <w:rFonts w:hint="eastAsia"/>
        </w:rPr>
        <w:t>，增加加工</w:t>
      </w:r>
      <w:r>
        <w:rPr>
          <w:rFonts w:hint="eastAsia"/>
        </w:rPr>
        <w:t>C</w:t>
      </w:r>
      <w:r>
        <w:rPr>
          <w:rFonts w:hint="eastAsia"/>
        </w:rPr>
        <w:t>的工单，工单自动编号继续增加，原加工</w:t>
      </w:r>
      <w:r>
        <w:rPr>
          <w:rFonts w:hint="eastAsia"/>
        </w:rPr>
        <w:t>C</w:t>
      </w:r>
      <w:r>
        <w:rPr>
          <w:rFonts w:hint="eastAsia"/>
        </w:rPr>
        <w:t>的工单不变。</w:t>
      </w:r>
    </w:p>
    <w:p w14:paraId="6D294DAD" w14:textId="32351E66" w:rsidR="00B16393" w:rsidRPr="000A76DB" w:rsidRDefault="00B16393" w:rsidP="00B16393">
      <w:pPr>
        <w:ind w:left="420"/>
      </w:pPr>
    </w:p>
    <w:p w14:paraId="7378E03D" w14:textId="594010E7" w:rsidR="0063545D" w:rsidRPr="0063545D" w:rsidRDefault="00B23CA2" w:rsidP="0063545D">
      <w:pPr>
        <w:pStyle w:val="a-"/>
        <w:rPr>
          <w:rFonts w:ascii="Arial"/>
        </w:rPr>
      </w:pPr>
      <w:bookmarkStart w:id="27" w:name="_Toc142425769"/>
      <w:r w:rsidRPr="00BA45C6">
        <w:rPr>
          <w:rFonts w:ascii="Arial" w:hint="eastAsia"/>
        </w:rPr>
        <w:lastRenderedPageBreak/>
        <w:t>接口需求</w:t>
      </w:r>
      <w:bookmarkEnd w:id="27"/>
    </w:p>
    <w:p w14:paraId="7F3F87BB" w14:textId="77777777" w:rsidR="00E419D0" w:rsidRDefault="00E419D0">
      <w:pPr>
        <w:pStyle w:val="b-"/>
      </w:pPr>
      <w:bookmarkStart w:id="28" w:name="_Toc304550357"/>
      <w:bookmarkStart w:id="29" w:name="_Toc142425770"/>
      <w:r w:rsidRPr="00BA45C6">
        <w:rPr>
          <w:rFonts w:hint="eastAsia"/>
        </w:rPr>
        <w:t>人机接口</w:t>
      </w:r>
      <w:bookmarkEnd w:id="28"/>
      <w:bookmarkEnd w:id="29"/>
    </w:p>
    <w:p w14:paraId="40928A5C" w14:textId="77777777" w:rsidR="006553DC" w:rsidRDefault="006553DC" w:rsidP="000961AC">
      <w:pPr>
        <w:pStyle w:val="c-"/>
        <w:ind w:hanging="1418"/>
        <w:rPr>
          <w:lang w:val="en-GB"/>
        </w:rPr>
      </w:pPr>
      <w:bookmarkStart w:id="30" w:name="rtm_CPU_ME_SWR_UI_01"/>
      <w:r>
        <w:rPr>
          <w:rFonts w:hint="eastAsia"/>
          <w:lang w:val="en-GB"/>
        </w:rPr>
        <w:t>甘特图接口</w:t>
      </w:r>
    </w:p>
    <w:p w14:paraId="3FB89A97" w14:textId="6576046B" w:rsidR="006553DC" w:rsidRDefault="006553DC" w:rsidP="0038100E">
      <w:pPr>
        <w:pStyle w:val="aa"/>
        <w:keepNext/>
        <w:jc w:val="center"/>
      </w:pPr>
      <w:bookmarkStart w:id="31" w:name="rtm_CPU_ME_SWR_UI_02"/>
      <w:bookmarkStart w:id="32" w:name="_Toc142425810"/>
      <w:bookmarkEnd w:id="3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2</w:t>
      </w:r>
      <w:r>
        <w:fldChar w:fldCharType="end"/>
      </w:r>
      <w:r w:rsidR="00E552FE">
        <w:rPr>
          <w:rFonts w:hint="eastAsia"/>
        </w:rPr>
        <w:t>甘特图</w:t>
      </w:r>
      <w:bookmarkEnd w:id="32"/>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5415"/>
      </w:tblGrid>
      <w:tr w:rsidR="006553DC" w:rsidRPr="00BA45C6" w14:paraId="43ACF9A7" w14:textId="77777777" w:rsidTr="008264B0">
        <w:tc>
          <w:tcPr>
            <w:tcW w:w="1956" w:type="dxa"/>
            <w:shd w:val="clear" w:color="auto" w:fill="A6A6A6"/>
          </w:tcPr>
          <w:p w14:paraId="280F76F6" w14:textId="77777777" w:rsidR="006553DC" w:rsidRPr="00BA45C6" w:rsidRDefault="006553DC" w:rsidP="00F71554">
            <w:pPr>
              <w:pStyle w:val="m-0"/>
              <w:jc w:val="left"/>
              <w:rPr>
                <w:rFonts w:ascii="Arial"/>
              </w:rPr>
            </w:pPr>
            <w:r w:rsidRPr="00BA45C6">
              <w:rPr>
                <w:rFonts w:ascii="Arial" w:hint="eastAsia"/>
              </w:rPr>
              <w:t>接口名称</w:t>
            </w:r>
          </w:p>
        </w:tc>
        <w:tc>
          <w:tcPr>
            <w:tcW w:w="5415" w:type="dxa"/>
          </w:tcPr>
          <w:p w14:paraId="7453889E" w14:textId="2C74374A" w:rsidR="006553DC" w:rsidRPr="00BA45C6" w:rsidRDefault="006553DC" w:rsidP="00F71554">
            <w:pPr>
              <w:pStyle w:val="m-0"/>
              <w:jc w:val="left"/>
              <w:rPr>
                <w:rFonts w:ascii="Arial"/>
              </w:rPr>
            </w:pPr>
            <w:r>
              <w:rPr>
                <w:rFonts w:ascii="Arial" w:hint="eastAsia"/>
              </w:rPr>
              <w:t>甘特图</w:t>
            </w:r>
          </w:p>
        </w:tc>
      </w:tr>
      <w:tr w:rsidR="006553DC" w:rsidRPr="00BA45C6" w14:paraId="15D9D07D" w14:textId="77777777" w:rsidTr="008264B0">
        <w:tc>
          <w:tcPr>
            <w:tcW w:w="1956" w:type="dxa"/>
            <w:shd w:val="clear" w:color="auto" w:fill="A6A6A6"/>
          </w:tcPr>
          <w:p w14:paraId="5DF25701" w14:textId="77777777" w:rsidR="006553DC" w:rsidRPr="00BA45C6" w:rsidRDefault="006553DC" w:rsidP="00F71554">
            <w:pPr>
              <w:pStyle w:val="m-0"/>
              <w:jc w:val="left"/>
              <w:rPr>
                <w:rFonts w:ascii="Arial"/>
              </w:rPr>
            </w:pPr>
            <w:r w:rsidRPr="00BA45C6">
              <w:rPr>
                <w:rFonts w:ascii="Arial" w:hint="eastAsia"/>
              </w:rPr>
              <w:t>接口描述</w:t>
            </w:r>
          </w:p>
        </w:tc>
        <w:tc>
          <w:tcPr>
            <w:tcW w:w="5415" w:type="dxa"/>
          </w:tcPr>
          <w:p w14:paraId="3500AB50" w14:textId="6FA31189" w:rsidR="006553DC" w:rsidRDefault="006553DC" w:rsidP="006553DC">
            <w:pPr>
              <w:pStyle w:val="m-0"/>
              <w:jc w:val="left"/>
              <w:rPr>
                <w:rFonts w:ascii="Arial"/>
              </w:rPr>
            </w:pPr>
            <w:r>
              <w:rPr>
                <w:rFonts w:ascii="Arial" w:hint="eastAsia"/>
              </w:rPr>
              <w:t>资源甘特图</w:t>
            </w:r>
          </w:p>
          <w:p w14:paraId="5DE4A250" w14:textId="18C78858" w:rsidR="006553DC" w:rsidRDefault="006553DC" w:rsidP="006553DC">
            <w:pPr>
              <w:pStyle w:val="m-0"/>
              <w:jc w:val="left"/>
              <w:rPr>
                <w:rFonts w:ascii="Arial"/>
              </w:rPr>
            </w:pPr>
            <w:r>
              <w:rPr>
                <w:rFonts w:ascii="Arial" w:hint="eastAsia"/>
              </w:rPr>
              <w:t>订单甘特图</w:t>
            </w:r>
          </w:p>
          <w:p w14:paraId="39C64766" w14:textId="1EAE7F96" w:rsidR="000668CF" w:rsidRDefault="000668CF" w:rsidP="006553DC">
            <w:pPr>
              <w:pStyle w:val="m-0"/>
              <w:jc w:val="left"/>
              <w:rPr>
                <w:rFonts w:ascii="Arial"/>
              </w:rPr>
            </w:pPr>
            <w:r>
              <w:rPr>
                <w:rFonts w:ascii="Arial" w:hint="eastAsia"/>
              </w:rPr>
              <w:t>工单甘特图</w:t>
            </w:r>
          </w:p>
          <w:p w14:paraId="098011E6" w14:textId="77777777" w:rsidR="006553DC" w:rsidRDefault="006553DC" w:rsidP="00F71554">
            <w:pPr>
              <w:pStyle w:val="m-0"/>
              <w:jc w:val="left"/>
              <w:rPr>
                <w:rFonts w:ascii="Arial"/>
              </w:rPr>
            </w:pPr>
            <w:r>
              <w:rPr>
                <w:rFonts w:ascii="Arial" w:hint="eastAsia"/>
              </w:rPr>
              <w:t>资源</w:t>
            </w:r>
            <w:r w:rsidR="00DB34F3">
              <w:rPr>
                <w:rFonts w:ascii="Arial" w:hint="eastAsia"/>
              </w:rPr>
              <w:t>负荷</w:t>
            </w:r>
            <w:r>
              <w:rPr>
                <w:rFonts w:ascii="Arial" w:hint="eastAsia"/>
              </w:rPr>
              <w:t>图</w:t>
            </w:r>
          </w:p>
          <w:p w14:paraId="3C792D88" w14:textId="77777777" w:rsidR="009E59CF" w:rsidRDefault="009E59CF" w:rsidP="00F71554">
            <w:pPr>
              <w:pStyle w:val="m-0"/>
              <w:jc w:val="left"/>
              <w:rPr>
                <w:rFonts w:ascii="Arial"/>
              </w:rPr>
            </w:pPr>
            <w:r>
              <w:rPr>
                <w:rFonts w:ascii="Arial" w:hint="eastAsia"/>
              </w:rPr>
              <w:t>库存图表</w:t>
            </w:r>
          </w:p>
          <w:p w14:paraId="79643F35" w14:textId="1067B210" w:rsidR="009E59CF" w:rsidRPr="00BA45C6" w:rsidRDefault="009E59CF" w:rsidP="00F71554">
            <w:pPr>
              <w:pStyle w:val="m-0"/>
              <w:jc w:val="left"/>
              <w:rPr>
                <w:rFonts w:ascii="Arial"/>
              </w:rPr>
            </w:pPr>
            <w:r>
              <w:rPr>
                <w:rFonts w:ascii="Arial" w:hint="eastAsia"/>
              </w:rPr>
              <w:t>工单顺序表</w:t>
            </w:r>
          </w:p>
        </w:tc>
      </w:tr>
    </w:tbl>
    <w:bookmarkEnd w:id="31"/>
    <w:p w14:paraId="70FF81C7" w14:textId="63614C41" w:rsidR="009969F3" w:rsidRDefault="00227421" w:rsidP="005B31C7">
      <w:pPr>
        <w:pStyle w:val="c-"/>
        <w:ind w:hanging="1418"/>
      </w:pPr>
      <w:r>
        <w:rPr>
          <w:rFonts w:hint="eastAsia"/>
        </w:rPr>
        <w:t>图表</w:t>
      </w:r>
      <w:r w:rsidR="009969F3">
        <w:rPr>
          <w:rFonts w:hint="eastAsia"/>
        </w:rPr>
        <w:t>接口</w:t>
      </w:r>
    </w:p>
    <w:p w14:paraId="1522A143" w14:textId="23D31D28" w:rsidR="009969F3" w:rsidRDefault="009969F3" w:rsidP="00042FE9">
      <w:pPr>
        <w:pStyle w:val="aa"/>
        <w:keepNext/>
        <w:jc w:val="center"/>
      </w:pPr>
      <w:bookmarkStart w:id="33" w:name="_Toc14242581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3</w:t>
      </w:r>
      <w:r>
        <w:fldChar w:fldCharType="end"/>
      </w:r>
      <w:r>
        <w:rPr>
          <w:rFonts w:hint="eastAsia"/>
        </w:rPr>
        <w:t xml:space="preserve"> </w:t>
      </w:r>
      <w:r w:rsidR="00EB3E92">
        <w:rPr>
          <w:rFonts w:hint="eastAsia"/>
        </w:rPr>
        <w:t>图</w:t>
      </w:r>
      <w:r w:rsidR="00336AE0">
        <w:rPr>
          <w:rFonts w:hint="eastAsia"/>
        </w:rPr>
        <w:t>表</w:t>
      </w:r>
      <w:r>
        <w:rPr>
          <w:rFonts w:hint="eastAsia"/>
        </w:rPr>
        <w:t>接口</w:t>
      </w:r>
      <w:bookmarkEnd w:id="33"/>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5415"/>
      </w:tblGrid>
      <w:tr w:rsidR="009969F3" w:rsidRPr="00BA45C6" w14:paraId="6E45C471" w14:textId="77777777" w:rsidTr="008264B0">
        <w:tc>
          <w:tcPr>
            <w:tcW w:w="1956" w:type="dxa"/>
            <w:shd w:val="clear" w:color="auto" w:fill="A6A6A6"/>
          </w:tcPr>
          <w:p w14:paraId="6C914574" w14:textId="77777777" w:rsidR="009969F3" w:rsidRPr="00BA45C6" w:rsidRDefault="009969F3" w:rsidP="007632C1">
            <w:pPr>
              <w:pStyle w:val="m-0"/>
              <w:jc w:val="left"/>
              <w:rPr>
                <w:rFonts w:ascii="Arial"/>
              </w:rPr>
            </w:pPr>
            <w:r w:rsidRPr="00BA45C6">
              <w:rPr>
                <w:rFonts w:ascii="Arial" w:hint="eastAsia"/>
              </w:rPr>
              <w:t>接口名称</w:t>
            </w:r>
          </w:p>
        </w:tc>
        <w:tc>
          <w:tcPr>
            <w:tcW w:w="5415" w:type="dxa"/>
          </w:tcPr>
          <w:p w14:paraId="1C22633C" w14:textId="42EA3238" w:rsidR="009969F3" w:rsidRPr="00BA45C6" w:rsidRDefault="00EB3E92" w:rsidP="007632C1">
            <w:pPr>
              <w:pStyle w:val="m-0"/>
              <w:jc w:val="left"/>
              <w:rPr>
                <w:rFonts w:ascii="Arial"/>
              </w:rPr>
            </w:pPr>
            <w:r>
              <w:rPr>
                <w:rFonts w:ascii="Arial" w:hint="eastAsia"/>
              </w:rPr>
              <w:t>图表</w:t>
            </w:r>
            <w:r w:rsidR="009969F3">
              <w:rPr>
                <w:rFonts w:ascii="Arial" w:hint="eastAsia"/>
              </w:rPr>
              <w:t>接口</w:t>
            </w:r>
          </w:p>
        </w:tc>
      </w:tr>
      <w:tr w:rsidR="009969F3" w:rsidRPr="00BA45C6" w14:paraId="1DCB0B0A" w14:textId="77777777" w:rsidTr="008264B0">
        <w:tc>
          <w:tcPr>
            <w:tcW w:w="1956" w:type="dxa"/>
            <w:shd w:val="clear" w:color="auto" w:fill="A6A6A6"/>
          </w:tcPr>
          <w:p w14:paraId="058E267B" w14:textId="77777777" w:rsidR="009969F3" w:rsidRPr="00BA45C6" w:rsidRDefault="009969F3" w:rsidP="007632C1">
            <w:pPr>
              <w:pStyle w:val="m-0"/>
              <w:jc w:val="left"/>
              <w:rPr>
                <w:rFonts w:ascii="Arial"/>
              </w:rPr>
            </w:pPr>
            <w:r w:rsidRPr="00BA45C6">
              <w:rPr>
                <w:rFonts w:ascii="Arial" w:hint="eastAsia"/>
              </w:rPr>
              <w:t>接口描述</w:t>
            </w:r>
          </w:p>
        </w:tc>
        <w:tc>
          <w:tcPr>
            <w:tcW w:w="5415" w:type="dxa"/>
          </w:tcPr>
          <w:p w14:paraId="5E94E2B0" w14:textId="77777777" w:rsidR="009969F3" w:rsidRDefault="00336AE0" w:rsidP="007632C1">
            <w:pPr>
              <w:pStyle w:val="m-0"/>
              <w:jc w:val="left"/>
              <w:rPr>
                <w:rFonts w:ascii="Arial"/>
              </w:rPr>
            </w:pPr>
            <w:r>
              <w:rPr>
                <w:rFonts w:ascii="Arial" w:hint="eastAsia"/>
              </w:rPr>
              <w:t>物料表</w:t>
            </w:r>
          </w:p>
          <w:p w14:paraId="3023B11F" w14:textId="77777777" w:rsidR="00336AE0" w:rsidRDefault="00336AE0" w:rsidP="007632C1">
            <w:pPr>
              <w:pStyle w:val="m-0"/>
              <w:jc w:val="left"/>
              <w:rPr>
                <w:rFonts w:ascii="Arial"/>
              </w:rPr>
            </w:pPr>
            <w:r>
              <w:rPr>
                <w:rFonts w:ascii="Arial" w:hint="eastAsia"/>
              </w:rPr>
              <w:t>资源表</w:t>
            </w:r>
          </w:p>
          <w:p w14:paraId="50BD1066" w14:textId="77777777" w:rsidR="00336AE0" w:rsidRDefault="00336AE0" w:rsidP="007632C1">
            <w:pPr>
              <w:pStyle w:val="m-0"/>
              <w:jc w:val="left"/>
              <w:rPr>
                <w:rFonts w:ascii="Arial"/>
              </w:rPr>
            </w:pPr>
            <w:r>
              <w:rPr>
                <w:rFonts w:ascii="Arial" w:hint="eastAsia"/>
              </w:rPr>
              <w:t>工艺路线表</w:t>
            </w:r>
          </w:p>
          <w:p w14:paraId="4F28EE93" w14:textId="77777777" w:rsidR="00336AE0" w:rsidRDefault="00336AE0" w:rsidP="007632C1">
            <w:pPr>
              <w:pStyle w:val="m-0"/>
              <w:jc w:val="left"/>
              <w:rPr>
                <w:rFonts w:ascii="Arial"/>
              </w:rPr>
            </w:pPr>
            <w:r>
              <w:rPr>
                <w:rFonts w:ascii="Arial" w:hint="eastAsia"/>
              </w:rPr>
              <w:t>生产日历表</w:t>
            </w:r>
          </w:p>
          <w:p w14:paraId="40C38FC4" w14:textId="77777777" w:rsidR="00336AE0" w:rsidRDefault="00336AE0" w:rsidP="007632C1">
            <w:pPr>
              <w:pStyle w:val="m-0"/>
              <w:jc w:val="left"/>
              <w:rPr>
                <w:rFonts w:ascii="Arial"/>
              </w:rPr>
            </w:pPr>
            <w:r>
              <w:rPr>
                <w:rFonts w:ascii="Arial" w:hint="eastAsia"/>
              </w:rPr>
              <w:t>订单表</w:t>
            </w:r>
          </w:p>
          <w:p w14:paraId="242C59EF" w14:textId="77777777" w:rsidR="00336AE0" w:rsidRDefault="00336AE0" w:rsidP="007632C1">
            <w:pPr>
              <w:pStyle w:val="m-0"/>
              <w:jc w:val="left"/>
              <w:rPr>
                <w:rFonts w:ascii="Arial"/>
              </w:rPr>
            </w:pPr>
            <w:r>
              <w:rPr>
                <w:rFonts w:ascii="Arial" w:hint="eastAsia"/>
              </w:rPr>
              <w:t>工单表</w:t>
            </w:r>
          </w:p>
          <w:p w14:paraId="02700060" w14:textId="420A3099" w:rsidR="00336AE0" w:rsidRPr="00BA45C6" w:rsidRDefault="00336AE0" w:rsidP="007632C1">
            <w:pPr>
              <w:pStyle w:val="m-0"/>
              <w:jc w:val="left"/>
              <w:rPr>
                <w:rFonts w:ascii="Arial"/>
              </w:rPr>
            </w:pPr>
            <w:r>
              <w:rPr>
                <w:rFonts w:ascii="Arial" w:hint="eastAsia"/>
              </w:rPr>
              <w:t>分派参数表</w:t>
            </w:r>
          </w:p>
        </w:tc>
      </w:tr>
    </w:tbl>
    <w:p w14:paraId="0D672D0E" w14:textId="77777777" w:rsidR="009969F3" w:rsidRPr="005B31C7" w:rsidRDefault="009969F3" w:rsidP="005B31C7"/>
    <w:p w14:paraId="212AE407" w14:textId="3D8F25E6" w:rsidR="00C65C55" w:rsidRDefault="009969F3" w:rsidP="00C65C55">
      <w:pPr>
        <w:pStyle w:val="b-"/>
      </w:pPr>
      <w:bookmarkStart w:id="34" w:name="_Toc142425771"/>
      <w:r>
        <w:rPr>
          <w:rFonts w:hint="eastAsia"/>
        </w:rPr>
        <w:t>软件</w:t>
      </w:r>
      <w:r w:rsidRPr="00BA45C6">
        <w:rPr>
          <w:rFonts w:hint="eastAsia"/>
        </w:rPr>
        <w:t>接口</w:t>
      </w:r>
      <w:r w:rsidR="007449E8">
        <w:rPr>
          <w:rFonts w:hint="eastAsia"/>
        </w:rPr>
        <w:t>（</w:t>
      </w:r>
      <w:r w:rsidR="007449E8">
        <w:rPr>
          <w:rFonts w:hint="eastAsia"/>
        </w:rPr>
        <w:t>TBD</w:t>
      </w:r>
      <w:r w:rsidR="007449E8">
        <w:rPr>
          <w:rFonts w:hint="eastAsia"/>
        </w:rPr>
        <w:t>）</w:t>
      </w:r>
      <w:bookmarkEnd w:id="34"/>
    </w:p>
    <w:p w14:paraId="6EE7A0B2" w14:textId="66EDE30C" w:rsidR="006553DC" w:rsidRPr="006553DC" w:rsidRDefault="006553DC" w:rsidP="006553DC">
      <w:pPr>
        <w:pStyle w:val="c-"/>
        <w:ind w:hanging="1418"/>
      </w:pPr>
      <w:r>
        <w:rPr>
          <w:rFonts w:hint="eastAsia"/>
        </w:rPr>
        <w:t>ERP</w:t>
      </w:r>
      <w:r>
        <w:rPr>
          <w:rFonts w:hint="eastAsia"/>
        </w:rPr>
        <w:t>接口</w:t>
      </w:r>
    </w:p>
    <w:p w14:paraId="057AA81A" w14:textId="44DD7456" w:rsidR="0038100E" w:rsidRDefault="0038100E" w:rsidP="0038100E">
      <w:pPr>
        <w:pStyle w:val="aa"/>
        <w:keepNext/>
        <w:jc w:val="center"/>
      </w:pPr>
      <w:bookmarkStart w:id="35" w:name="_Toc14242581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4</w:t>
      </w:r>
      <w:r>
        <w:fldChar w:fldCharType="end"/>
      </w:r>
      <w:r w:rsidR="006553DC">
        <w:t xml:space="preserve"> </w:t>
      </w:r>
      <w:r w:rsidR="006553DC">
        <w:rPr>
          <w:rFonts w:hint="eastAsia"/>
        </w:rPr>
        <w:t>ERP</w:t>
      </w:r>
      <w:r w:rsidRPr="005A75ED">
        <w:rPr>
          <w:rFonts w:hint="eastAsia"/>
        </w:rPr>
        <w:t>软件接口</w:t>
      </w:r>
      <w:bookmarkEnd w:id="3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6365"/>
      </w:tblGrid>
      <w:tr w:rsidR="00FA5B44" w:rsidRPr="00F34FB2" w14:paraId="6538FE0A" w14:textId="77777777" w:rsidTr="004F1909">
        <w:trPr>
          <w:jc w:val="center"/>
        </w:trPr>
        <w:tc>
          <w:tcPr>
            <w:tcW w:w="1696" w:type="dxa"/>
            <w:shd w:val="clear" w:color="auto" w:fill="A6A6A6"/>
          </w:tcPr>
          <w:p w14:paraId="4D8FB2D4" w14:textId="77777777" w:rsidR="00FA5B44" w:rsidRPr="00DB7E3A" w:rsidRDefault="00FA5B44" w:rsidP="00E35A49">
            <w:pPr>
              <w:pStyle w:val="m-0"/>
            </w:pPr>
            <w:r w:rsidRPr="00DB7E3A">
              <w:rPr>
                <w:rFonts w:hint="eastAsia"/>
              </w:rPr>
              <w:t>接口名称</w:t>
            </w:r>
          </w:p>
        </w:tc>
        <w:tc>
          <w:tcPr>
            <w:tcW w:w="6365" w:type="dxa"/>
          </w:tcPr>
          <w:p w14:paraId="1CCC5080" w14:textId="4FC15205" w:rsidR="00FA5B44" w:rsidRPr="00DB7E3A" w:rsidRDefault="006553DC" w:rsidP="00E35A49">
            <w:pPr>
              <w:pStyle w:val="m-0"/>
              <w:jc w:val="left"/>
            </w:pPr>
            <w:r>
              <w:rPr>
                <w:rFonts w:hint="eastAsia"/>
              </w:rPr>
              <w:t>ERP</w:t>
            </w:r>
            <w:r>
              <w:rPr>
                <w:rFonts w:hint="eastAsia"/>
              </w:rPr>
              <w:t>接口</w:t>
            </w:r>
          </w:p>
        </w:tc>
      </w:tr>
      <w:tr w:rsidR="00FA5B44" w:rsidRPr="00F34FB2" w14:paraId="0961B622" w14:textId="77777777" w:rsidTr="004F1909">
        <w:trPr>
          <w:jc w:val="center"/>
        </w:trPr>
        <w:tc>
          <w:tcPr>
            <w:tcW w:w="1696" w:type="dxa"/>
            <w:shd w:val="clear" w:color="auto" w:fill="A6A6A6"/>
          </w:tcPr>
          <w:p w14:paraId="5676A0AB" w14:textId="77777777" w:rsidR="00FA5B44" w:rsidRPr="00DB7E3A" w:rsidRDefault="00FA5B44" w:rsidP="00E35A49">
            <w:pPr>
              <w:pStyle w:val="m-0"/>
            </w:pPr>
            <w:r w:rsidRPr="00DB7E3A">
              <w:rPr>
                <w:rFonts w:hint="eastAsia"/>
              </w:rPr>
              <w:t>接口描述</w:t>
            </w:r>
          </w:p>
        </w:tc>
        <w:tc>
          <w:tcPr>
            <w:tcW w:w="6365" w:type="dxa"/>
          </w:tcPr>
          <w:p w14:paraId="1FFEB490" w14:textId="46745EB6" w:rsidR="00FA5B44" w:rsidRPr="00DB7E3A" w:rsidRDefault="00FA5B44" w:rsidP="00E35A49">
            <w:pPr>
              <w:pStyle w:val="m-0"/>
              <w:jc w:val="left"/>
            </w:pPr>
          </w:p>
        </w:tc>
      </w:tr>
      <w:tr w:rsidR="00FA5B44" w:rsidRPr="00F34FB2" w14:paraId="29ECA287" w14:textId="77777777" w:rsidTr="004F1909">
        <w:trPr>
          <w:jc w:val="center"/>
        </w:trPr>
        <w:tc>
          <w:tcPr>
            <w:tcW w:w="1696" w:type="dxa"/>
            <w:shd w:val="clear" w:color="auto" w:fill="A6A6A6"/>
          </w:tcPr>
          <w:p w14:paraId="0494E436" w14:textId="77777777" w:rsidR="00FA5B44" w:rsidRDefault="00FA5B44" w:rsidP="00E35A49">
            <w:pPr>
              <w:pStyle w:val="a5"/>
              <w:pBdr>
                <w:bottom w:val="none" w:sz="0" w:space="0" w:color="auto"/>
              </w:pBdr>
              <w:tabs>
                <w:tab w:val="clear" w:pos="4153"/>
                <w:tab w:val="clear" w:pos="8306"/>
              </w:tabs>
              <w:snapToGrid/>
              <w:rPr>
                <w:color w:val="000000"/>
                <w:sz w:val="21"/>
              </w:rPr>
            </w:pPr>
            <w:r>
              <w:rPr>
                <w:rFonts w:hint="eastAsia"/>
                <w:color w:val="000000"/>
                <w:sz w:val="21"/>
              </w:rPr>
              <w:t>输入数据</w:t>
            </w:r>
          </w:p>
        </w:tc>
        <w:tc>
          <w:tcPr>
            <w:tcW w:w="6365" w:type="dxa"/>
          </w:tcPr>
          <w:p w14:paraId="5F03A563" w14:textId="77777777" w:rsidR="00FA5B44" w:rsidRPr="00DB7E3A" w:rsidRDefault="00FA5B44" w:rsidP="00E35A49">
            <w:pPr>
              <w:pStyle w:val="m-0"/>
              <w:jc w:val="left"/>
            </w:pPr>
          </w:p>
        </w:tc>
      </w:tr>
      <w:tr w:rsidR="00FA5B44" w:rsidRPr="00F34FB2" w14:paraId="0312844B" w14:textId="77777777" w:rsidTr="004F1909">
        <w:trPr>
          <w:jc w:val="center"/>
        </w:trPr>
        <w:tc>
          <w:tcPr>
            <w:tcW w:w="1696" w:type="dxa"/>
            <w:shd w:val="clear" w:color="auto" w:fill="A6A6A6"/>
          </w:tcPr>
          <w:p w14:paraId="7623ED88" w14:textId="77777777" w:rsidR="00FA5B44" w:rsidRDefault="00FA5B44" w:rsidP="00E35A49">
            <w:pPr>
              <w:pStyle w:val="a5"/>
              <w:pBdr>
                <w:bottom w:val="none" w:sz="0" w:space="0" w:color="auto"/>
              </w:pBdr>
              <w:tabs>
                <w:tab w:val="clear" w:pos="4153"/>
                <w:tab w:val="clear" w:pos="8306"/>
              </w:tabs>
              <w:snapToGrid/>
              <w:rPr>
                <w:color w:val="000000"/>
                <w:sz w:val="21"/>
              </w:rPr>
            </w:pPr>
            <w:r>
              <w:rPr>
                <w:rFonts w:hint="eastAsia"/>
                <w:color w:val="000000"/>
                <w:sz w:val="21"/>
              </w:rPr>
              <w:t>输出数据</w:t>
            </w:r>
          </w:p>
        </w:tc>
        <w:tc>
          <w:tcPr>
            <w:tcW w:w="6365" w:type="dxa"/>
          </w:tcPr>
          <w:p w14:paraId="5B5C681A" w14:textId="77777777" w:rsidR="00FA5B44" w:rsidRPr="00DB7E3A" w:rsidRDefault="00FA5B44" w:rsidP="00E35A49">
            <w:pPr>
              <w:pStyle w:val="m-0"/>
              <w:jc w:val="left"/>
            </w:pPr>
          </w:p>
        </w:tc>
      </w:tr>
      <w:tr w:rsidR="00FA5B44" w:rsidRPr="00F34FB2" w14:paraId="487976EB" w14:textId="77777777" w:rsidTr="004F1909">
        <w:trPr>
          <w:jc w:val="center"/>
        </w:trPr>
        <w:tc>
          <w:tcPr>
            <w:tcW w:w="1696" w:type="dxa"/>
            <w:shd w:val="clear" w:color="auto" w:fill="A6A6A6"/>
          </w:tcPr>
          <w:p w14:paraId="7869D25C" w14:textId="77777777" w:rsidR="00FA5B44" w:rsidRDefault="00FA5B44" w:rsidP="00E35A49">
            <w:pPr>
              <w:jc w:val="center"/>
              <w:rPr>
                <w:color w:val="000000"/>
                <w:sz w:val="21"/>
              </w:rPr>
            </w:pPr>
            <w:r>
              <w:rPr>
                <w:rFonts w:hint="eastAsia"/>
                <w:color w:val="000000"/>
                <w:sz w:val="21"/>
              </w:rPr>
              <w:t>补充说明</w:t>
            </w:r>
          </w:p>
        </w:tc>
        <w:tc>
          <w:tcPr>
            <w:tcW w:w="6365" w:type="dxa"/>
          </w:tcPr>
          <w:p w14:paraId="0EB81E92" w14:textId="7EE64592" w:rsidR="0021406C" w:rsidRPr="00DB7E3A" w:rsidRDefault="0021406C" w:rsidP="0002728A">
            <w:pPr>
              <w:pStyle w:val="m-0"/>
              <w:jc w:val="left"/>
            </w:pPr>
          </w:p>
        </w:tc>
      </w:tr>
    </w:tbl>
    <w:p w14:paraId="754A3562" w14:textId="77777777" w:rsidR="008821CD" w:rsidRDefault="008821CD" w:rsidP="008821CD"/>
    <w:p w14:paraId="4B174F9F" w14:textId="5EE43ECD" w:rsidR="008821CD" w:rsidRPr="006553DC" w:rsidRDefault="008821CD" w:rsidP="008821CD">
      <w:pPr>
        <w:pStyle w:val="c-"/>
        <w:ind w:hanging="1418"/>
      </w:pPr>
      <w:r>
        <w:rPr>
          <w:rFonts w:hint="eastAsia"/>
        </w:rPr>
        <w:t>SRM</w:t>
      </w:r>
      <w:r>
        <w:rPr>
          <w:rFonts w:hint="eastAsia"/>
        </w:rPr>
        <w:t>接口</w:t>
      </w:r>
    </w:p>
    <w:p w14:paraId="5856556F" w14:textId="677B7DA7" w:rsidR="008821CD" w:rsidRDefault="008821CD" w:rsidP="008821CD">
      <w:pPr>
        <w:pStyle w:val="aa"/>
        <w:keepNext/>
        <w:jc w:val="center"/>
      </w:pPr>
      <w:bookmarkStart w:id="36" w:name="_Toc14242581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5</w:t>
      </w:r>
      <w:r>
        <w:fldChar w:fldCharType="end"/>
      </w:r>
      <w:r>
        <w:t xml:space="preserve"> </w:t>
      </w:r>
      <w:r>
        <w:rPr>
          <w:rFonts w:hint="eastAsia"/>
        </w:rPr>
        <w:t>SRM</w:t>
      </w:r>
      <w:r w:rsidRPr="005A75ED">
        <w:rPr>
          <w:rFonts w:hint="eastAsia"/>
        </w:rPr>
        <w:t>软件接口</w:t>
      </w:r>
      <w:bookmarkEnd w:id="3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3"/>
        <w:gridCol w:w="5668"/>
      </w:tblGrid>
      <w:tr w:rsidR="008821CD" w:rsidRPr="00F34FB2" w14:paraId="76D8C065" w14:textId="77777777" w:rsidTr="001E52EA">
        <w:trPr>
          <w:jc w:val="center"/>
        </w:trPr>
        <w:tc>
          <w:tcPr>
            <w:tcW w:w="1673" w:type="dxa"/>
            <w:shd w:val="clear" w:color="auto" w:fill="A6A6A6"/>
          </w:tcPr>
          <w:p w14:paraId="031878E4" w14:textId="77777777" w:rsidR="008821CD" w:rsidRPr="00DB7E3A" w:rsidRDefault="008821CD" w:rsidP="007632C1">
            <w:pPr>
              <w:pStyle w:val="m-0"/>
            </w:pPr>
            <w:r w:rsidRPr="00DB7E3A">
              <w:rPr>
                <w:rFonts w:hint="eastAsia"/>
              </w:rPr>
              <w:t>接口名称</w:t>
            </w:r>
          </w:p>
        </w:tc>
        <w:tc>
          <w:tcPr>
            <w:tcW w:w="5668" w:type="dxa"/>
          </w:tcPr>
          <w:p w14:paraId="5CE27614" w14:textId="77777777" w:rsidR="008821CD" w:rsidRPr="00DB7E3A" w:rsidRDefault="008821CD" w:rsidP="007632C1">
            <w:pPr>
              <w:pStyle w:val="m-0"/>
              <w:jc w:val="left"/>
            </w:pPr>
            <w:r>
              <w:rPr>
                <w:rFonts w:hint="eastAsia"/>
              </w:rPr>
              <w:t>SRM</w:t>
            </w:r>
            <w:r>
              <w:rPr>
                <w:rFonts w:hint="eastAsia"/>
              </w:rPr>
              <w:t>接口</w:t>
            </w:r>
          </w:p>
        </w:tc>
      </w:tr>
      <w:tr w:rsidR="008821CD" w:rsidRPr="00F34FB2" w14:paraId="7E219CA5" w14:textId="77777777" w:rsidTr="001E52EA">
        <w:trPr>
          <w:jc w:val="center"/>
        </w:trPr>
        <w:tc>
          <w:tcPr>
            <w:tcW w:w="1673" w:type="dxa"/>
            <w:shd w:val="clear" w:color="auto" w:fill="A6A6A6"/>
          </w:tcPr>
          <w:p w14:paraId="7459DF72" w14:textId="77777777" w:rsidR="008821CD" w:rsidRPr="00DB7E3A" w:rsidRDefault="008821CD" w:rsidP="007632C1">
            <w:pPr>
              <w:pStyle w:val="m-0"/>
            </w:pPr>
            <w:r w:rsidRPr="00DB7E3A">
              <w:rPr>
                <w:rFonts w:hint="eastAsia"/>
              </w:rPr>
              <w:t>接口描述</w:t>
            </w:r>
          </w:p>
        </w:tc>
        <w:tc>
          <w:tcPr>
            <w:tcW w:w="5668" w:type="dxa"/>
          </w:tcPr>
          <w:p w14:paraId="36DE02E3" w14:textId="77777777" w:rsidR="008821CD" w:rsidRPr="00DB7E3A" w:rsidRDefault="008821CD" w:rsidP="007632C1">
            <w:pPr>
              <w:pStyle w:val="m-0"/>
              <w:jc w:val="left"/>
            </w:pPr>
          </w:p>
        </w:tc>
      </w:tr>
      <w:tr w:rsidR="008821CD" w:rsidRPr="00F34FB2" w14:paraId="7B6650E1" w14:textId="77777777" w:rsidTr="001E52EA">
        <w:trPr>
          <w:jc w:val="center"/>
        </w:trPr>
        <w:tc>
          <w:tcPr>
            <w:tcW w:w="1673" w:type="dxa"/>
            <w:shd w:val="clear" w:color="auto" w:fill="A6A6A6"/>
          </w:tcPr>
          <w:p w14:paraId="6A837281" w14:textId="77777777" w:rsidR="008821CD" w:rsidRDefault="008821CD" w:rsidP="007632C1">
            <w:pPr>
              <w:pStyle w:val="a5"/>
              <w:pBdr>
                <w:bottom w:val="none" w:sz="0" w:space="0" w:color="auto"/>
              </w:pBdr>
              <w:tabs>
                <w:tab w:val="clear" w:pos="4153"/>
                <w:tab w:val="clear" w:pos="8306"/>
              </w:tabs>
              <w:snapToGrid/>
              <w:rPr>
                <w:color w:val="000000"/>
                <w:sz w:val="21"/>
              </w:rPr>
            </w:pPr>
            <w:r>
              <w:rPr>
                <w:rFonts w:hint="eastAsia"/>
                <w:color w:val="000000"/>
                <w:sz w:val="21"/>
              </w:rPr>
              <w:t>输入数据</w:t>
            </w:r>
          </w:p>
        </w:tc>
        <w:tc>
          <w:tcPr>
            <w:tcW w:w="5668" w:type="dxa"/>
          </w:tcPr>
          <w:p w14:paraId="4FCCB5C6" w14:textId="77777777" w:rsidR="008821CD" w:rsidRPr="00DB7E3A" w:rsidRDefault="008821CD" w:rsidP="007632C1">
            <w:pPr>
              <w:pStyle w:val="m-0"/>
              <w:jc w:val="left"/>
            </w:pPr>
          </w:p>
        </w:tc>
      </w:tr>
      <w:tr w:rsidR="008821CD" w:rsidRPr="00F34FB2" w14:paraId="7416B0B0" w14:textId="77777777" w:rsidTr="001E52EA">
        <w:trPr>
          <w:jc w:val="center"/>
        </w:trPr>
        <w:tc>
          <w:tcPr>
            <w:tcW w:w="1673" w:type="dxa"/>
            <w:shd w:val="clear" w:color="auto" w:fill="A6A6A6"/>
          </w:tcPr>
          <w:p w14:paraId="1F39D3C8" w14:textId="77777777" w:rsidR="008821CD" w:rsidRDefault="008821CD" w:rsidP="007632C1">
            <w:pPr>
              <w:pStyle w:val="a5"/>
              <w:pBdr>
                <w:bottom w:val="none" w:sz="0" w:space="0" w:color="auto"/>
              </w:pBdr>
              <w:tabs>
                <w:tab w:val="clear" w:pos="4153"/>
                <w:tab w:val="clear" w:pos="8306"/>
              </w:tabs>
              <w:snapToGrid/>
              <w:rPr>
                <w:color w:val="000000"/>
                <w:sz w:val="21"/>
              </w:rPr>
            </w:pPr>
            <w:r>
              <w:rPr>
                <w:rFonts w:hint="eastAsia"/>
                <w:color w:val="000000"/>
                <w:sz w:val="21"/>
              </w:rPr>
              <w:t>输出数据</w:t>
            </w:r>
          </w:p>
        </w:tc>
        <w:tc>
          <w:tcPr>
            <w:tcW w:w="5668" w:type="dxa"/>
          </w:tcPr>
          <w:p w14:paraId="087E65DE" w14:textId="77777777" w:rsidR="008821CD" w:rsidRPr="00DB7E3A" w:rsidRDefault="008821CD" w:rsidP="007632C1">
            <w:pPr>
              <w:pStyle w:val="m-0"/>
              <w:jc w:val="left"/>
            </w:pPr>
          </w:p>
        </w:tc>
      </w:tr>
      <w:tr w:rsidR="008821CD" w:rsidRPr="00F34FB2" w14:paraId="013E0D94" w14:textId="77777777" w:rsidTr="001E52EA">
        <w:trPr>
          <w:jc w:val="center"/>
        </w:trPr>
        <w:tc>
          <w:tcPr>
            <w:tcW w:w="1673" w:type="dxa"/>
            <w:shd w:val="clear" w:color="auto" w:fill="A6A6A6"/>
          </w:tcPr>
          <w:p w14:paraId="2585553D" w14:textId="77777777" w:rsidR="008821CD" w:rsidRDefault="008821CD" w:rsidP="007632C1">
            <w:pPr>
              <w:jc w:val="center"/>
              <w:rPr>
                <w:color w:val="000000"/>
                <w:sz w:val="21"/>
              </w:rPr>
            </w:pPr>
            <w:r>
              <w:rPr>
                <w:rFonts w:hint="eastAsia"/>
                <w:color w:val="000000"/>
                <w:sz w:val="21"/>
              </w:rPr>
              <w:t>补充说明</w:t>
            </w:r>
          </w:p>
        </w:tc>
        <w:tc>
          <w:tcPr>
            <w:tcW w:w="5668" w:type="dxa"/>
          </w:tcPr>
          <w:p w14:paraId="0723BE09" w14:textId="77777777" w:rsidR="008821CD" w:rsidRPr="00DB7E3A" w:rsidRDefault="008821CD" w:rsidP="007632C1">
            <w:pPr>
              <w:pStyle w:val="m-0"/>
              <w:jc w:val="left"/>
            </w:pPr>
          </w:p>
        </w:tc>
      </w:tr>
    </w:tbl>
    <w:p w14:paraId="1907D779" w14:textId="77777777" w:rsidR="008821CD" w:rsidRDefault="008821CD" w:rsidP="008821CD"/>
    <w:p w14:paraId="5EAE47EF" w14:textId="51A09884" w:rsidR="006553DC" w:rsidRDefault="006553DC" w:rsidP="006553DC">
      <w:pPr>
        <w:pStyle w:val="c-"/>
        <w:ind w:hanging="1418"/>
      </w:pPr>
      <w:r>
        <w:rPr>
          <w:rFonts w:hint="eastAsia"/>
        </w:rPr>
        <w:t>WMS</w:t>
      </w:r>
      <w:r>
        <w:rPr>
          <w:rFonts w:hint="eastAsia"/>
        </w:rPr>
        <w:t>接口</w:t>
      </w:r>
    </w:p>
    <w:p w14:paraId="334C7E24" w14:textId="7D9E4B6E" w:rsidR="006553DC" w:rsidRDefault="006553DC" w:rsidP="006553DC">
      <w:pPr>
        <w:pStyle w:val="aa"/>
        <w:keepNext/>
        <w:jc w:val="center"/>
      </w:pPr>
      <w:bookmarkStart w:id="37" w:name="_Toc14242581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6</w:t>
      </w:r>
      <w:r>
        <w:fldChar w:fldCharType="end"/>
      </w:r>
      <w:r>
        <w:t xml:space="preserve"> </w:t>
      </w:r>
      <w:r>
        <w:rPr>
          <w:rFonts w:hint="eastAsia"/>
        </w:rPr>
        <w:t>WMS</w:t>
      </w:r>
      <w:r w:rsidRPr="005A75ED">
        <w:rPr>
          <w:rFonts w:hint="eastAsia"/>
        </w:rPr>
        <w:t>软件接口</w:t>
      </w:r>
      <w:bookmarkEnd w:id="3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0"/>
        <w:gridCol w:w="5668"/>
      </w:tblGrid>
      <w:tr w:rsidR="006553DC" w:rsidRPr="00F34FB2" w14:paraId="6A2AC7D1" w14:textId="77777777" w:rsidTr="001E52EA">
        <w:trPr>
          <w:jc w:val="center"/>
        </w:trPr>
        <w:tc>
          <w:tcPr>
            <w:tcW w:w="1820" w:type="dxa"/>
            <w:shd w:val="clear" w:color="auto" w:fill="A6A6A6"/>
          </w:tcPr>
          <w:p w14:paraId="188FFFD3" w14:textId="77777777" w:rsidR="006553DC" w:rsidRPr="00DB7E3A" w:rsidRDefault="006553DC" w:rsidP="007632C1">
            <w:pPr>
              <w:pStyle w:val="m-0"/>
            </w:pPr>
            <w:r w:rsidRPr="00DB7E3A">
              <w:rPr>
                <w:rFonts w:hint="eastAsia"/>
              </w:rPr>
              <w:t>接口名称</w:t>
            </w:r>
          </w:p>
        </w:tc>
        <w:tc>
          <w:tcPr>
            <w:tcW w:w="5668" w:type="dxa"/>
          </w:tcPr>
          <w:p w14:paraId="675605D6" w14:textId="407BE2DD" w:rsidR="006553DC" w:rsidRPr="00DB7E3A" w:rsidRDefault="007F7FF0" w:rsidP="007632C1">
            <w:pPr>
              <w:pStyle w:val="m-0"/>
              <w:jc w:val="left"/>
            </w:pPr>
            <w:r>
              <w:rPr>
                <w:rFonts w:hint="eastAsia"/>
              </w:rPr>
              <w:t>WMS</w:t>
            </w:r>
            <w:r w:rsidR="006553DC">
              <w:rPr>
                <w:rFonts w:hint="eastAsia"/>
              </w:rPr>
              <w:t>接口</w:t>
            </w:r>
          </w:p>
        </w:tc>
      </w:tr>
      <w:tr w:rsidR="006553DC" w:rsidRPr="00F34FB2" w14:paraId="25DD50ED" w14:textId="77777777" w:rsidTr="001E52EA">
        <w:trPr>
          <w:jc w:val="center"/>
        </w:trPr>
        <w:tc>
          <w:tcPr>
            <w:tcW w:w="1820" w:type="dxa"/>
            <w:shd w:val="clear" w:color="auto" w:fill="A6A6A6"/>
          </w:tcPr>
          <w:p w14:paraId="06409E68" w14:textId="77777777" w:rsidR="006553DC" w:rsidRPr="00DB7E3A" w:rsidRDefault="006553DC" w:rsidP="007632C1">
            <w:pPr>
              <w:pStyle w:val="m-0"/>
            </w:pPr>
            <w:r w:rsidRPr="00DB7E3A">
              <w:rPr>
                <w:rFonts w:hint="eastAsia"/>
              </w:rPr>
              <w:t>接口描述</w:t>
            </w:r>
          </w:p>
        </w:tc>
        <w:tc>
          <w:tcPr>
            <w:tcW w:w="5668" w:type="dxa"/>
          </w:tcPr>
          <w:p w14:paraId="7809AA75" w14:textId="77777777" w:rsidR="006553DC" w:rsidRPr="00DB7E3A" w:rsidRDefault="006553DC" w:rsidP="007632C1">
            <w:pPr>
              <w:pStyle w:val="m-0"/>
              <w:jc w:val="left"/>
            </w:pPr>
          </w:p>
        </w:tc>
      </w:tr>
      <w:tr w:rsidR="006553DC" w:rsidRPr="00F34FB2" w14:paraId="7356EDBE" w14:textId="77777777" w:rsidTr="001E52EA">
        <w:trPr>
          <w:jc w:val="center"/>
        </w:trPr>
        <w:tc>
          <w:tcPr>
            <w:tcW w:w="1820" w:type="dxa"/>
            <w:shd w:val="clear" w:color="auto" w:fill="A6A6A6"/>
          </w:tcPr>
          <w:p w14:paraId="367668D8" w14:textId="77777777" w:rsidR="006553DC" w:rsidRDefault="006553DC" w:rsidP="007632C1">
            <w:pPr>
              <w:pStyle w:val="a5"/>
              <w:pBdr>
                <w:bottom w:val="none" w:sz="0" w:space="0" w:color="auto"/>
              </w:pBdr>
              <w:tabs>
                <w:tab w:val="clear" w:pos="4153"/>
                <w:tab w:val="clear" w:pos="8306"/>
              </w:tabs>
              <w:snapToGrid/>
              <w:rPr>
                <w:color w:val="000000"/>
                <w:sz w:val="21"/>
              </w:rPr>
            </w:pPr>
            <w:r>
              <w:rPr>
                <w:rFonts w:hint="eastAsia"/>
                <w:color w:val="000000"/>
                <w:sz w:val="21"/>
              </w:rPr>
              <w:t>输入数据</w:t>
            </w:r>
          </w:p>
        </w:tc>
        <w:tc>
          <w:tcPr>
            <w:tcW w:w="5668" w:type="dxa"/>
          </w:tcPr>
          <w:p w14:paraId="77A0EAA7" w14:textId="77777777" w:rsidR="006553DC" w:rsidRPr="00DB7E3A" w:rsidRDefault="006553DC" w:rsidP="007632C1">
            <w:pPr>
              <w:pStyle w:val="m-0"/>
              <w:jc w:val="left"/>
            </w:pPr>
          </w:p>
        </w:tc>
      </w:tr>
      <w:tr w:rsidR="006553DC" w:rsidRPr="00F34FB2" w14:paraId="1DFB8051" w14:textId="77777777" w:rsidTr="001E52EA">
        <w:trPr>
          <w:jc w:val="center"/>
        </w:trPr>
        <w:tc>
          <w:tcPr>
            <w:tcW w:w="1820" w:type="dxa"/>
            <w:shd w:val="clear" w:color="auto" w:fill="A6A6A6"/>
          </w:tcPr>
          <w:p w14:paraId="68EB9393" w14:textId="77777777" w:rsidR="006553DC" w:rsidRDefault="006553DC" w:rsidP="007632C1">
            <w:pPr>
              <w:pStyle w:val="a5"/>
              <w:pBdr>
                <w:bottom w:val="none" w:sz="0" w:space="0" w:color="auto"/>
              </w:pBdr>
              <w:tabs>
                <w:tab w:val="clear" w:pos="4153"/>
                <w:tab w:val="clear" w:pos="8306"/>
              </w:tabs>
              <w:snapToGrid/>
              <w:rPr>
                <w:color w:val="000000"/>
                <w:sz w:val="21"/>
              </w:rPr>
            </w:pPr>
            <w:r>
              <w:rPr>
                <w:rFonts w:hint="eastAsia"/>
                <w:color w:val="000000"/>
                <w:sz w:val="21"/>
              </w:rPr>
              <w:t>输出数据</w:t>
            </w:r>
          </w:p>
        </w:tc>
        <w:tc>
          <w:tcPr>
            <w:tcW w:w="5668" w:type="dxa"/>
          </w:tcPr>
          <w:p w14:paraId="30894A7E" w14:textId="77777777" w:rsidR="006553DC" w:rsidRPr="00DB7E3A" w:rsidRDefault="006553DC" w:rsidP="007632C1">
            <w:pPr>
              <w:pStyle w:val="m-0"/>
              <w:jc w:val="left"/>
            </w:pPr>
          </w:p>
        </w:tc>
      </w:tr>
      <w:tr w:rsidR="006553DC" w:rsidRPr="00F34FB2" w14:paraId="3A127863" w14:textId="77777777" w:rsidTr="001E52EA">
        <w:trPr>
          <w:jc w:val="center"/>
        </w:trPr>
        <w:tc>
          <w:tcPr>
            <w:tcW w:w="1820" w:type="dxa"/>
            <w:shd w:val="clear" w:color="auto" w:fill="A6A6A6"/>
          </w:tcPr>
          <w:p w14:paraId="54767446" w14:textId="77777777" w:rsidR="006553DC" w:rsidRDefault="006553DC" w:rsidP="007632C1">
            <w:pPr>
              <w:jc w:val="center"/>
              <w:rPr>
                <w:color w:val="000000"/>
                <w:sz w:val="21"/>
              </w:rPr>
            </w:pPr>
            <w:r>
              <w:rPr>
                <w:rFonts w:hint="eastAsia"/>
                <w:color w:val="000000"/>
                <w:sz w:val="21"/>
              </w:rPr>
              <w:t>补充说明</w:t>
            </w:r>
          </w:p>
        </w:tc>
        <w:tc>
          <w:tcPr>
            <w:tcW w:w="5668" w:type="dxa"/>
          </w:tcPr>
          <w:p w14:paraId="5F577AE4" w14:textId="77777777" w:rsidR="006553DC" w:rsidRPr="00DB7E3A" w:rsidRDefault="006553DC" w:rsidP="007632C1">
            <w:pPr>
              <w:pStyle w:val="m-0"/>
              <w:jc w:val="left"/>
            </w:pPr>
          </w:p>
        </w:tc>
      </w:tr>
    </w:tbl>
    <w:p w14:paraId="55D93CF6" w14:textId="0A0488D4" w:rsidR="006553DC" w:rsidRDefault="006553DC" w:rsidP="006553DC"/>
    <w:p w14:paraId="26CFB2D8" w14:textId="35126557" w:rsidR="006553DC" w:rsidRDefault="006553DC" w:rsidP="006553DC">
      <w:pPr>
        <w:pStyle w:val="c-"/>
        <w:ind w:hanging="1418"/>
      </w:pPr>
      <w:r>
        <w:rPr>
          <w:rFonts w:hint="eastAsia"/>
        </w:rPr>
        <w:t>PLM</w:t>
      </w:r>
      <w:r>
        <w:rPr>
          <w:rFonts w:hint="eastAsia"/>
        </w:rPr>
        <w:t>接口</w:t>
      </w:r>
    </w:p>
    <w:p w14:paraId="5ED8C1E5" w14:textId="1CFB3A83" w:rsidR="006553DC" w:rsidRDefault="006553DC" w:rsidP="006553DC">
      <w:pPr>
        <w:pStyle w:val="aa"/>
        <w:keepNext/>
        <w:jc w:val="center"/>
      </w:pPr>
      <w:bookmarkStart w:id="38" w:name="_Toc14242581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7</w:t>
      </w:r>
      <w:r>
        <w:fldChar w:fldCharType="end"/>
      </w:r>
      <w:r>
        <w:t xml:space="preserve"> </w:t>
      </w:r>
      <w:r>
        <w:rPr>
          <w:rFonts w:hint="eastAsia"/>
        </w:rPr>
        <w:t>PLM</w:t>
      </w:r>
      <w:r w:rsidRPr="005A75ED">
        <w:rPr>
          <w:rFonts w:hint="eastAsia"/>
        </w:rPr>
        <w:t>软件接口</w:t>
      </w:r>
      <w:bookmarkEnd w:id="3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5"/>
        <w:gridCol w:w="5668"/>
      </w:tblGrid>
      <w:tr w:rsidR="006553DC" w:rsidRPr="00F34FB2" w14:paraId="326E856B" w14:textId="77777777" w:rsidTr="001E52EA">
        <w:trPr>
          <w:jc w:val="center"/>
        </w:trPr>
        <w:tc>
          <w:tcPr>
            <w:tcW w:w="1815" w:type="dxa"/>
            <w:shd w:val="clear" w:color="auto" w:fill="A6A6A6"/>
          </w:tcPr>
          <w:p w14:paraId="3C935C69" w14:textId="77777777" w:rsidR="006553DC" w:rsidRPr="00DB7E3A" w:rsidRDefault="006553DC" w:rsidP="007632C1">
            <w:pPr>
              <w:pStyle w:val="m-0"/>
            </w:pPr>
            <w:r w:rsidRPr="00DB7E3A">
              <w:rPr>
                <w:rFonts w:hint="eastAsia"/>
              </w:rPr>
              <w:t>接口名称</w:t>
            </w:r>
          </w:p>
        </w:tc>
        <w:tc>
          <w:tcPr>
            <w:tcW w:w="5668" w:type="dxa"/>
          </w:tcPr>
          <w:p w14:paraId="7C4D0966" w14:textId="59CC5CED" w:rsidR="006553DC" w:rsidRPr="00DB7E3A" w:rsidRDefault="007F7FF0" w:rsidP="007632C1">
            <w:pPr>
              <w:pStyle w:val="m-0"/>
              <w:jc w:val="left"/>
            </w:pPr>
            <w:r>
              <w:rPr>
                <w:rFonts w:hint="eastAsia"/>
              </w:rPr>
              <w:t>PLM</w:t>
            </w:r>
            <w:r w:rsidR="006553DC">
              <w:rPr>
                <w:rFonts w:hint="eastAsia"/>
              </w:rPr>
              <w:t>接口</w:t>
            </w:r>
          </w:p>
        </w:tc>
      </w:tr>
      <w:tr w:rsidR="006553DC" w:rsidRPr="00F34FB2" w14:paraId="72F904DA" w14:textId="77777777" w:rsidTr="001E52EA">
        <w:trPr>
          <w:jc w:val="center"/>
        </w:trPr>
        <w:tc>
          <w:tcPr>
            <w:tcW w:w="1815" w:type="dxa"/>
            <w:shd w:val="clear" w:color="auto" w:fill="A6A6A6"/>
          </w:tcPr>
          <w:p w14:paraId="55011AFC" w14:textId="77777777" w:rsidR="006553DC" w:rsidRPr="00DB7E3A" w:rsidRDefault="006553DC" w:rsidP="007632C1">
            <w:pPr>
              <w:pStyle w:val="m-0"/>
            </w:pPr>
            <w:r w:rsidRPr="00DB7E3A">
              <w:rPr>
                <w:rFonts w:hint="eastAsia"/>
              </w:rPr>
              <w:t>接口描述</w:t>
            </w:r>
          </w:p>
        </w:tc>
        <w:tc>
          <w:tcPr>
            <w:tcW w:w="5668" w:type="dxa"/>
          </w:tcPr>
          <w:p w14:paraId="26750978" w14:textId="77777777" w:rsidR="006553DC" w:rsidRPr="00DB7E3A" w:rsidRDefault="006553DC" w:rsidP="007632C1">
            <w:pPr>
              <w:pStyle w:val="m-0"/>
              <w:jc w:val="left"/>
            </w:pPr>
          </w:p>
        </w:tc>
      </w:tr>
      <w:tr w:rsidR="006553DC" w:rsidRPr="00F34FB2" w14:paraId="7959FD1C" w14:textId="77777777" w:rsidTr="001E52EA">
        <w:trPr>
          <w:jc w:val="center"/>
        </w:trPr>
        <w:tc>
          <w:tcPr>
            <w:tcW w:w="1815" w:type="dxa"/>
            <w:shd w:val="clear" w:color="auto" w:fill="A6A6A6"/>
          </w:tcPr>
          <w:p w14:paraId="563C0B3E" w14:textId="77777777" w:rsidR="006553DC" w:rsidRDefault="006553DC" w:rsidP="007632C1">
            <w:pPr>
              <w:pStyle w:val="a5"/>
              <w:pBdr>
                <w:bottom w:val="none" w:sz="0" w:space="0" w:color="auto"/>
              </w:pBdr>
              <w:tabs>
                <w:tab w:val="clear" w:pos="4153"/>
                <w:tab w:val="clear" w:pos="8306"/>
              </w:tabs>
              <w:snapToGrid/>
              <w:rPr>
                <w:color w:val="000000"/>
                <w:sz w:val="21"/>
              </w:rPr>
            </w:pPr>
            <w:r>
              <w:rPr>
                <w:rFonts w:hint="eastAsia"/>
                <w:color w:val="000000"/>
                <w:sz w:val="21"/>
              </w:rPr>
              <w:t>输入数据</w:t>
            </w:r>
          </w:p>
        </w:tc>
        <w:tc>
          <w:tcPr>
            <w:tcW w:w="5668" w:type="dxa"/>
          </w:tcPr>
          <w:p w14:paraId="588820AA" w14:textId="77777777" w:rsidR="006553DC" w:rsidRPr="00DB7E3A" w:rsidRDefault="006553DC" w:rsidP="007632C1">
            <w:pPr>
              <w:pStyle w:val="m-0"/>
              <w:jc w:val="left"/>
            </w:pPr>
          </w:p>
        </w:tc>
      </w:tr>
      <w:tr w:rsidR="006553DC" w:rsidRPr="00F34FB2" w14:paraId="11382F37" w14:textId="77777777" w:rsidTr="001E52EA">
        <w:trPr>
          <w:jc w:val="center"/>
        </w:trPr>
        <w:tc>
          <w:tcPr>
            <w:tcW w:w="1815" w:type="dxa"/>
            <w:shd w:val="clear" w:color="auto" w:fill="A6A6A6"/>
          </w:tcPr>
          <w:p w14:paraId="0C5015D5" w14:textId="77777777" w:rsidR="006553DC" w:rsidRDefault="006553DC" w:rsidP="007632C1">
            <w:pPr>
              <w:pStyle w:val="a5"/>
              <w:pBdr>
                <w:bottom w:val="none" w:sz="0" w:space="0" w:color="auto"/>
              </w:pBdr>
              <w:tabs>
                <w:tab w:val="clear" w:pos="4153"/>
                <w:tab w:val="clear" w:pos="8306"/>
              </w:tabs>
              <w:snapToGrid/>
              <w:rPr>
                <w:color w:val="000000"/>
                <w:sz w:val="21"/>
              </w:rPr>
            </w:pPr>
            <w:r>
              <w:rPr>
                <w:rFonts w:hint="eastAsia"/>
                <w:color w:val="000000"/>
                <w:sz w:val="21"/>
              </w:rPr>
              <w:t>输出数据</w:t>
            </w:r>
          </w:p>
        </w:tc>
        <w:tc>
          <w:tcPr>
            <w:tcW w:w="5668" w:type="dxa"/>
          </w:tcPr>
          <w:p w14:paraId="77624D30" w14:textId="77777777" w:rsidR="006553DC" w:rsidRPr="00DB7E3A" w:rsidRDefault="006553DC" w:rsidP="007632C1">
            <w:pPr>
              <w:pStyle w:val="m-0"/>
              <w:jc w:val="left"/>
            </w:pPr>
          </w:p>
        </w:tc>
      </w:tr>
      <w:tr w:rsidR="006553DC" w:rsidRPr="00F34FB2" w14:paraId="2BF14D2C" w14:textId="77777777" w:rsidTr="001E52EA">
        <w:trPr>
          <w:jc w:val="center"/>
        </w:trPr>
        <w:tc>
          <w:tcPr>
            <w:tcW w:w="1815" w:type="dxa"/>
            <w:shd w:val="clear" w:color="auto" w:fill="A6A6A6"/>
          </w:tcPr>
          <w:p w14:paraId="3377FF5D" w14:textId="77777777" w:rsidR="006553DC" w:rsidRDefault="006553DC" w:rsidP="007632C1">
            <w:pPr>
              <w:jc w:val="center"/>
              <w:rPr>
                <w:color w:val="000000"/>
                <w:sz w:val="21"/>
              </w:rPr>
            </w:pPr>
            <w:r>
              <w:rPr>
                <w:rFonts w:hint="eastAsia"/>
                <w:color w:val="000000"/>
                <w:sz w:val="21"/>
              </w:rPr>
              <w:t>补充说明</w:t>
            </w:r>
          </w:p>
        </w:tc>
        <w:tc>
          <w:tcPr>
            <w:tcW w:w="5668" w:type="dxa"/>
          </w:tcPr>
          <w:p w14:paraId="1D8C56F9" w14:textId="77777777" w:rsidR="006553DC" w:rsidRPr="00DB7E3A" w:rsidRDefault="006553DC" w:rsidP="007632C1">
            <w:pPr>
              <w:pStyle w:val="m-0"/>
              <w:jc w:val="left"/>
            </w:pPr>
          </w:p>
        </w:tc>
      </w:tr>
    </w:tbl>
    <w:p w14:paraId="1DC69186" w14:textId="624F4489" w:rsidR="006553DC" w:rsidRDefault="006553DC" w:rsidP="006553DC"/>
    <w:p w14:paraId="608A4042" w14:textId="77777777" w:rsidR="008821CD" w:rsidRDefault="008821CD" w:rsidP="008821CD">
      <w:pPr>
        <w:pStyle w:val="c-"/>
        <w:ind w:hanging="1418"/>
      </w:pPr>
      <w:r>
        <w:rPr>
          <w:rFonts w:hint="eastAsia"/>
        </w:rPr>
        <w:t>MES</w:t>
      </w:r>
      <w:r>
        <w:rPr>
          <w:rFonts w:hint="eastAsia"/>
        </w:rPr>
        <w:t>接口</w:t>
      </w:r>
    </w:p>
    <w:p w14:paraId="32D0132C" w14:textId="526A62CD" w:rsidR="008821CD" w:rsidRDefault="008821CD" w:rsidP="008821CD">
      <w:pPr>
        <w:pStyle w:val="aa"/>
        <w:keepNext/>
        <w:jc w:val="center"/>
      </w:pPr>
      <w:bookmarkStart w:id="39" w:name="_Toc14242581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8</w:t>
      </w:r>
      <w:r>
        <w:fldChar w:fldCharType="end"/>
      </w:r>
      <w:r>
        <w:t xml:space="preserve"> </w:t>
      </w:r>
      <w:r>
        <w:rPr>
          <w:rFonts w:hint="eastAsia"/>
        </w:rPr>
        <w:t>MES</w:t>
      </w:r>
      <w:r w:rsidRPr="005A75ED">
        <w:rPr>
          <w:rFonts w:hint="eastAsia"/>
        </w:rPr>
        <w:t>软件接口</w:t>
      </w:r>
      <w:bookmarkEnd w:id="3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3"/>
        <w:gridCol w:w="5668"/>
      </w:tblGrid>
      <w:tr w:rsidR="008821CD" w:rsidRPr="00F34FB2" w14:paraId="7DC0C29E" w14:textId="77777777" w:rsidTr="001E52EA">
        <w:trPr>
          <w:jc w:val="center"/>
        </w:trPr>
        <w:tc>
          <w:tcPr>
            <w:tcW w:w="1673" w:type="dxa"/>
            <w:shd w:val="clear" w:color="auto" w:fill="A6A6A6"/>
          </w:tcPr>
          <w:p w14:paraId="737C47BD" w14:textId="77777777" w:rsidR="008821CD" w:rsidRPr="00DB7E3A" w:rsidRDefault="008821CD" w:rsidP="007632C1">
            <w:pPr>
              <w:pStyle w:val="m-0"/>
            </w:pPr>
            <w:r w:rsidRPr="00DB7E3A">
              <w:rPr>
                <w:rFonts w:hint="eastAsia"/>
              </w:rPr>
              <w:t>接口名称</w:t>
            </w:r>
          </w:p>
        </w:tc>
        <w:tc>
          <w:tcPr>
            <w:tcW w:w="5668" w:type="dxa"/>
          </w:tcPr>
          <w:p w14:paraId="01D905D1" w14:textId="77777777" w:rsidR="008821CD" w:rsidRPr="00DB7E3A" w:rsidRDefault="008821CD" w:rsidP="007632C1">
            <w:pPr>
              <w:pStyle w:val="m-0"/>
              <w:jc w:val="left"/>
            </w:pPr>
            <w:r>
              <w:rPr>
                <w:rFonts w:hint="eastAsia"/>
              </w:rPr>
              <w:t>MES</w:t>
            </w:r>
            <w:r>
              <w:rPr>
                <w:rFonts w:hint="eastAsia"/>
              </w:rPr>
              <w:t>接口</w:t>
            </w:r>
          </w:p>
        </w:tc>
      </w:tr>
      <w:tr w:rsidR="008821CD" w:rsidRPr="00F34FB2" w14:paraId="1A198640" w14:textId="77777777" w:rsidTr="001E52EA">
        <w:trPr>
          <w:jc w:val="center"/>
        </w:trPr>
        <w:tc>
          <w:tcPr>
            <w:tcW w:w="1673" w:type="dxa"/>
            <w:shd w:val="clear" w:color="auto" w:fill="A6A6A6"/>
          </w:tcPr>
          <w:p w14:paraId="66F7213B" w14:textId="77777777" w:rsidR="008821CD" w:rsidRPr="00DB7E3A" w:rsidRDefault="008821CD" w:rsidP="007632C1">
            <w:pPr>
              <w:pStyle w:val="m-0"/>
            </w:pPr>
            <w:r w:rsidRPr="00DB7E3A">
              <w:rPr>
                <w:rFonts w:hint="eastAsia"/>
              </w:rPr>
              <w:t>接口描述</w:t>
            </w:r>
          </w:p>
        </w:tc>
        <w:tc>
          <w:tcPr>
            <w:tcW w:w="5668" w:type="dxa"/>
          </w:tcPr>
          <w:p w14:paraId="31C2D2B0" w14:textId="77777777" w:rsidR="008821CD" w:rsidRPr="00DB7E3A" w:rsidRDefault="008821CD" w:rsidP="007632C1">
            <w:pPr>
              <w:pStyle w:val="m-0"/>
              <w:jc w:val="left"/>
            </w:pPr>
          </w:p>
        </w:tc>
      </w:tr>
      <w:tr w:rsidR="008821CD" w:rsidRPr="00F34FB2" w14:paraId="257B9D2E" w14:textId="77777777" w:rsidTr="001E52EA">
        <w:trPr>
          <w:jc w:val="center"/>
        </w:trPr>
        <w:tc>
          <w:tcPr>
            <w:tcW w:w="1673" w:type="dxa"/>
            <w:shd w:val="clear" w:color="auto" w:fill="A6A6A6"/>
          </w:tcPr>
          <w:p w14:paraId="604016B2" w14:textId="77777777" w:rsidR="008821CD" w:rsidRDefault="008821CD" w:rsidP="007632C1">
            <w:pPr>
              <w:pStyle w:val="a5"/>
              <w:pBdr>
                <w:bottom w:val="none" w:sz="0" w:space="0" w:color="auto"/>
              </w:pBdr>
              <w:tabs>
                <w:tab w:val="clear" w:pos="4153"/>
                <w:tab w:val="clear" w:pos="8306"/>
              </w:tabs>
              <w:snapToGrid/>
              <w:rPr>
                <w:color w:val="000000"/>
                <w:sz w:val="21"/>
              </w:rPr>
            </w:pPr>
            <w:r>
              <w:rPr>
                <w:rFonts w:hint="eastAsia"/>
                <w:color w:val="000000"/>
                <w:sz w:val="21"/>
              </w:rPr>
              <w:t>输入数据</w:t>
            </w:r>
          </w:p>
        </w:tc>
        <w:tc>
          <w:tcPr>
            <w:tcW w:w="5668" w:type="dxa"/>
          </w:tcPr>
          <w:p w14:paraId="15B39584" w14:textId="77777777" w:rsidR="008821CD" w:rsidRPr="00DB7E3A" w:rsidRDefault="008821CD" w:rsidP="007632C1">
            <w:pPr>
              <w:pStyle w:val="m-0"/>
              <w:jc w:val="left"/>
            </w:pPr>
          </w:p>
        </w:tc>
      </w:tr>
      <w:tr w:rsidR="008821CD" w:rsidRPr="00F34FB2" w14:paraId="5B725BC6" w14:textId="77777777" w:rsidTr="001E52EA">
        <w:trPr>
          <w:jc w:val="center"/>
        </w:trPr>
        <w:tc>
          <w:tcPr>
            <w:tcW w:w="1673" w:type="dxa"/>
            <w:shd w:val="clear" w:color="auto" w:fill="A6A6A6"/>
          </w:tcPr>
          <w:p w14:paraId="1249B858" w14:textId="77777777" w:rsidR="008821CD" w:rsidRDefault="008821CD" w:rsidP="007632C1">
            <w:pPr>
              <w:pStyle w:val="a5"/>
              <w:pBdr>
                <w:bottom w:val="none" w:sz="0" w:space="0" w:color="auto"/>
              </w:pBdr>
              <w:tabs>
                <w:tab w:val="clear" w:pos="4153"/>
                <w:tab w:val="clear" w:pos="8306"/>
              </w:tabs>
              <w:snapToGrid/>
              <w:rPr>
                <w:color w:val="000000"/>
                <w:sz w:val="21"/>
              </w:rPr>
            </w:pPr>
            <w:r>
              <w:rPr>
                <w:rFonts w:hint="eastAsia"/>
                <w:color w:val="000000"/>
                <w:sz w:val="21"/>
              </w:rPr>
              <w:lastRenderedPageBreak/>
              <w:t>输出数据</w:t>
            </w:r>
          </w:p>
        </w:tc>
        <w:tc>
          <w:tcPr>
            <w:tcW w:w="5668" w:type="dxa"/>
          </w:tcPr>
          <w:p w14:paraId="3131B826" w14:textId="77777777" w:rsidR="008821CD" w:rsidRPr="00DB7E3A" w:rsidRDefault="008821CD" w:rsidP="007632C1">
            <w:pPr>
              <w:pStyle w:val="m-0"/>
              <w:jc w:val="left"/>
            </w:pPr>
          </w:p>
        </w:tc>
      </w:tr>
      <w:tr w:rsidR="008821CD" w:rsidRPr="00F34FB2" w14:paraId="7FF43087" w14:textId="77777777" w:rsidTr="001E52EA">
        <w:trPr>
          <w:jc w:val="center"/>
        </w:trPr>
        <w:tc>
          <w:tcPr>
            <w:tcW w:w="1673" w:type="dxa"/>
            <w:shd w:val="clear" w:color="auto" w:fill="A6A6A6"/>
          </w:tcPr>
          <w:p w14:paraId="4D37B031" w14:textId="77777777" w:rsidR="008821CD" w:rsidRDefault="008821CD" w:rsidP="007632C1">
            <w:pPr>
              <w:jc w:val="center"/>
              <w:rPr>
                <w:color w:val="000000"/>
                <w:sz w:val="21"/>
              </w:rPr>
            </w:pPr>
            <w:r>
              <w:rPr>
                <w:rFonts w:hint="eastAsia"/>
                <w:color w:val="000000"/>
                <w:sz w:val="21"/>
              </w:rPr>
              <w:t>补充说明</w:t>
            </w:r>
          </w:p>
        </w:tc>
        <w:tc>
          <w:tcPr>
            <w:tcW w:w="5668" w:type="dxa"/>
          </w:tcPr>
          <w:p w14:paraId="6C6F2BE7" w14:textId="77777777" w:rsidR="008821CD" w:rsidRPr="00DB7E3A" w:rsidRDefault="008821CD" w:rsidP="007632C1">
            <w:pPr>
              <w:pStyle w:val="m-0"/>
              <w:jc w:val="left"/>
            </w:pPr>
          </w:p>
        </w:tc>
      </w:tr>
    </w:tbl>
    <w:p w14:paraId="16053335" w14:textId="77777777" w:rsidR="008821CD" w:rsidRDefault="008821CD" w:rsidP="006553DC"/>
    <w:p w14:paraId="54116B94" w14:textId="5F0A75A9" w:rsidR="00E419D0" w:rsidRDefault="006553DC">
      <w:pPr>
        <w:pStyle w:val="a-"/>
        <w:rPr>
          <w:rFonts w:ascii="Arial"/>
        </w:rPr>
      </w:pPr>
      <w:bookmarkStart w:id="40" w:name="_Toc142425772"/>
      <w:r w:rsidRPr="00BA45C6">
        <w:rPr>
          <w:rFonts w:ascii="Arial" w:hint="eastAsia"/>
        </w:rPr>
        <w:t>功能需求</w:t>
      </w:r>
      <w:bookmarkEnd w:id="40"/>
    </w:p>
    <w:p w14:paraId="3C97F68E" w14:textId="7A331B96" w:rsidR="00694459" w:rsidRDefault="006A7C04" w:rsidP="006A7C04">
      <w:pPr>
        <w:pStyle w:val="b-"/>
      </w:pPr>
      <w:bookmarkStart w:id="41" w:name="_Toc142425773"/>
      <w:r>
        <w:rPr>
          <w:rFonts w:hint="eastAsia"/>
        </w:rPr>
        <w:t>工厂模型</w:t>
      </w:r>
      <w:bookmarkEnd w:id="41"/>
    </w:p>
    <w:p w14:paraId="4E3E0962" w14:textId="6FC452C7" w:rsidR="00F202CC" w:rsidRPr="00F202CC" w:rsidRDefault="00F202CC" w:rsidP="00F202CC">
      <w:pPr>
        <w:ind w:firstLineChars="150" w:firstLine="360"/>
      </w:pPr>
      <w:r w:rsidRPr="00E51053">
        <w:rPr>
          <w:rFonts w:hint="eastAsia"/>
        </w:rPr>
        <w:t>工厂模型</w:t>
      </w:r>
      <w:r>
        <w:rPr>
          <w:rFonts w:hint="eastAsia"/>
        </w:rPr>
        <w:t>包括</w:t>
      </w:r>
      <w:r w:rsidRPr="00E51053">
        <w:rPr>
          <w:rFonts w:hint="eastAsia"/>
        </w:rPr>
        <w:t>物料、资源</w:t>
      </w:r>
      <w:r>
        <w:rPr>
          <w:rFonts w:hint="eastAsia"/>
        </w:rPr>
        <w:t>、</w:t>
      </w:r>
      <w:r w:rsidRPr="00E51053">
        <w:rPr>
          <w:rFonts w:hint="eastAsia"/>
        </w:rPr>
        <w:t>工序、工艺路线、生产日历、订单、</w:t>
      </w:r>
      <w:r>
        <w:rPr>
          <w:rFonts w:hint="eastAsia"/>
        </w:rPr>
        <w:t>工单</w:t>
      </w:r>
      <w:r w:rsidRPr="00E51053">
        <w:rPr>
          <w:rFonts w:hint="eastAsia"/>
        </w:rPr>
        <w:t>等离散制造过程基础数据的建模</w:t>
      </w:r>
      <w:r>
        <w:rPr>
          <w:rFonts w:hint="eastAsia"/>
        </w:rPr>
        <w:t>，其中</w:t>
      </w:r>
      <w:r w:rsidRPr="00E51053">
        <w:rPr>
          <w:rFonts w:hint="eastAsia"/>
        </w:rPr>
        <w:t>物料、资源</w:t>
      </w:r>
      <w:r>
        <w:rPr>
          <w:rFonts w:hint="eastAsia"/>
        </w:rPr>
        <w:t>、</w:t>
      </w:r>
      <w:r w:rsidRPr="00E51053">
        <w:rPr>
          <w:rFonts w:hint="eastAsia"/>
        </w:rPr>
        <w:t>工序、工艺路线、生产日历</w:t>
      </w:r>
      <w:r>
        <w:rPr>
          <w:rFonts w:hint="eastAsia"/>
        </w:rPr>
        <w:t>相对稳定，也被称为静态数据</w:t>
      </w:r>
      <w:r>
        <w:rPr>
          <w:rFonts w:hint="eastAsia"/>
        </w:rPr>
        <w:t>/</w:t>
      </w:r>
      <w:r>
        <w:rPr>
          <w:rFonts w:hint="eastAsia"/>
        </w:rPr>
        <w:t>基础数据；</w:t>
      </w:r>
      <w:r w:rsidRPr="00E51053">
        <w:rPr>
          <w:rFonts w:hint="eastAsia"/>
        </w:rPr>
        <w:t>订单、</w:t>
      </w:r>
      <w:r>
        <w:rPr>
          <w:rFonts w:hint="eastAsia"/>
        </w:rPr>
        <w:t>工单变化较为频繁，也被称为动态数据。</w:t>
      </w:r>
    </w:p>
    <w:p w14:paraId="1E54A206" w14:textId="367755C2" w:rsidR="00F47C48" w:rsidRDefault="00F47C48" w:rsidP="006A7C04">
      <w:pPr>
        <w:pStyle w:val="c-"/>
        <w:ind w:hanging="1418"/>
        <w:rPr>
          <w:lang w:val="en-GB"/>
        </w:rPr>
      </w:pPr>
      <w:r>
        <w:rPr>
          <w:rFonts w:hint="eastAsia"/>
          <w:lang w:val="en-GB"/>
        </w:rPr>
        <w:t>物料</w:t>
      </w:r>
    </w:p>
    <w:p w14:paraId="718500F8" w14:textId="14F6B806" w:rsidR="00BE64A0" w:rsidRDefault="00BE64A0" w:rsidP="00BE64A0">
      <w:pPr>
        <w:pStyle w:val="aa"/>
        <w:keepNext/>
        <w:jc w:val="center"/>
      </w:pPr>
      <w:bookmarkStart w:id="42" w:name="_Toc14242581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9</w:t>
      </w:r>
      <w:r>
        <w:fldChar w:fldCharType="end"/>
      </w:r>
      <w:r>
        <w:t xml:space="preserve"> </w:t>
      </w:r>
      <w:r>
        <w:rPr>
          <w:rFonts w:hint="eastAsia"/>
        </w:rPr>
        <w:t>物料功能需求</w:t>
      </w:r>
      <w:bookmarkEnd w:id="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4D3AA9" w:rsidRPr="00FF0C77" w14:paraId="74B60430" w14:textId="77777777" w:rsidTr="00244328">
        <w:tc>
          <w:tcPr>
            <w:tcW w:w="766" w:type="pct"/>
            <w:shd w:val="clear" w:color="auto" w:fill="D9D9D9"/>
          </w:tcPr>
          <w:p w14:paraId="6B02521F" w14:textId="77777777" w:rsidR="004D3AA9" w:rsidRPr="00DB7E3A" w:rsidRDefault="004D3AA9" w:rsidP="00244328">
            <w:pPr>
              <w:rPr>
                <w:szCs w:val="21"/>
              </w:rPr>
            </w:pPr>
            <w:r w:rsidRPr="00DB7E3A">
              <w:rPr>
                <w:rFonts w:hint="eastAsia"/>
                <w:szCs w:val="21"/>
              </w:rPr>
              <w:t>标识符</w:t>
            </w:r>
          </w:p>
        </w:tc>
        <w:tc>
          <w:tcPr>
            <w:tcW w:w="4234" w:type="pct"/>
            <w:shd w:val="clear" w:color="auto" w:fill="auto"/>
          </w:tcPr>
          <w:p w14:paraId="531556F6" w14:textId="4636B484" w:rsidR="004D3AA9" w:rsidRPr="00DB7E3A" w:rsidRDefault="004D3AA9"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M</w:t>
            </w:r>
            <w:r>
              <w:rPr>
                <w:rFonts w:hint="eastAsia"/>
                <w:szCs w:val="24"/>
              </w:rPr>
              <w:t>ATERIAL</w:t>
            </w:r>
            <w:r>
              <w:rPr>
                <w:szCs w:val="24"/>
              </w:rPr>
              <w:t>_001</w:t>
            </w:r>
          </w:p>
        </w:tc>
      </w:tr>
      <w:tr w:rsidR="004D3AA9" w:rsidRPr="00FF0C77" w14:paraId="6F9FD5ED" w14:textId="77777777" w:rsidTr="00244328">
        <w:tc>
          <w:tcPr>
            <w:tcW w:w="766" w:type="pct"/>
            <w:shd w:val="clear" w:color="auto" w:fill="D9D9D9"/>
          </w:tcPr>
          <w:p w14:paraId="05CBAA11" w14:textId="77777777" w:rsidR="004D3AA9" w:rsidRPr="00DB7E3A" w:rsidRDefault="004D3AA9" w:rsidP="00244328">
            <w:pPr>
              <w:rPr>
                <w:szCs w:val="21"/>
              </w:rPr>
            </w:pPr>
            <w:r w:rsidRPr="00DB7E3A">
              <w:rPr>
                <w:rFonts w:hint="eastAsia"/>
                <w:szCs w:val="21"/>
              </w:rPr>
              <w:t>名称</w:t>
            </w:r>
          </w:p>
        </w:tc>
        <w:tc>
          <w:tcPr>
            <w:tcW w:w="4234" w:type="pct"/>
            <w:shd w:val="clear" w:color="auto" w:fill="auto"/>
          </w:tcPr>
          <w:p w14:paraId="7147EEC4" w14:textId="1AF5657F" w:rsidR="004D3AA9" w:rsidRPr="00DB7E3A" w:rsidRDefault="00D05B0E" w:rsidP="00244328">
            <w:pPr>
              <w:rPr>
                <w:szCs w:val="21"/>
              </w:rPr>
            </w:pPr>
            <w:r>
              <w:rPr>
                <w:rFonts w:hint="eastAsia"/>
                <w:szCs w:val="21"/>
              </w:rPr>
              <w:t>物料</w:t>
            </w:r>
            <w:r w:rsidR="004D3AA9">
              <w:rPr>
                <w:rFonts w:hint="eastAsia"/>
                <w:szCs w:val="21"/>
              </w:rPr>
              <w:t>（</w:t>
            </w:r>
            <w:r>
              <w:rPr>
                <w:rFonts w:hint="eastAsia"/>
                <w:szCs w:val="21"/>
              </w:rPr>
              <w:t>M</w:t>
            </w:r>
            <w:r>
              <w:rPr>
                <w:szCs w:val="21"/>
              </w:rPr>
              <w:t>aterial</w:t>
            </w:r>
            <w:r w:rsidR="004D3AA9">
              <w:rPr>
                <w:rFonts w:ascii="Helvetica Neue" w:hAnsi="Helvetica Neue" w:hint="eastAsia"/>
                <w:color w:val="333333"/>
                <w:sz w:val="21"/>
                <w:szCs w:val="21"/>
                <w:shd w:val="clear" w:color="auto" w:fill="FFFFFF"/>
              </w:rPr>
              <w:t>）</w:t>
            </w:r>
          </w:p>
        </w:tc>
      </w:tr>
      <w:tr w:rsidR="004D3AA9" w:rsidRPr="00FF0C77" w14:paraId="1B638BB5" w14:textId="77777777" w:rsidTr="00244328">
        <w:tc>
          <w:tcPr>
            <w:tcW w:w="766" w:type="pct"/>
            <w:shd w:val="clear" w:color="auto" w:fill="D9D9D9"/>
          </w:tcPr>
          <w:p w14:paraId="61DEE7B2" w14:textId="77777777" w:rsidR="004D3AA9" w:rsidRPr="00DB7E3A" w:rsidRDefault="004D3AA9" w:rsidP="00244328">
            <w:pPr>
              <w:rPr>
                <w:szCs w:val="21"/>
              </w:rPr>
            </w:pPr>
            <w:r w:rsidRPr="00DB7E3A">
              <w:rPr>
                <w:rFonts w:hint="eastAsia"/>
                <w:szCs w:val="21"/>
              </w:rPr>
              <w:t>编写人员</w:t>
            </w:r>
          </w:p>
        </w:tc>
        <w:tc>
          <w:tcPr>
            <w:tcW w:w="4234" w:type="pct"/>
            <w:shd w:val="clear" w:color="auto" w:fill="auto"/>
          </w:tcPr>
          <w:p w14:paraId="3F6B8895" w14:textId="77777777" w:rsidR="004D3AA9" w:rsidRPr="00DB7E3A" w:rsidRDefault="004D3AA9" w:rsidP="00244328">
            <w:pPr>
              <w:rPr>
                <w:szCs w:val="21"/>
              </w:rPr>
            </w:pPr>
            <w:r>
              <w:rPr>
                <w:rFonts w:hint="eastAsia"/>
                <w:szCs w:val="21"/>
              </w:rPr>
              <w:t>滕国栋</w:t>
            </w:r>
          </w:p>
        </w:tc>
      </w:tr>
      <w:tr w:rsidR="004D3AA9" w:rsidRPr="00FF0C77" w14:paraId="23D9FDAB" w14:textId="77777777" w:rsidTr="00244328">
        <w:tc>
          <w:tcPr>
            <w:tcW w:w="766" w:type="pct"/>
            <w:shd w:val="clear" w:color="auto" w:fill="D9D9D9"/>
          </w:tcPr>
          <w:p w14:paraId="54F34E7B" w14:textId="77777777" w:rsidR="004D3AA9" w:rsidRPr="00DB7E3A" w:rsidRDefault="004D3AA9" w:rsidP="00244328">
            <w:pPr>
              <w:rPr>
                <w:szCs w:val="21"/>
              </w:rPr>
            </w:pPr>
            <w:r w:rsidRPr="00DB7E3A">
              <w:rPr>
                <w:rFonts w:hint="eastAsia"/>
                <w:szCs w:val="21"/>
              </w:rPr>
              <w:t>编写日期</w:t>
            </w:r>
          </w:p>
        </w:tc>
        <w:tc>
          <w:tcPr>
            <w:tcW w:w="4234" w:type="pct"/>
            <w:shd w:val="clear" w:color="auto" w:fill="auto"/>
          </w:tcPr>
          <w:p w14:paraId="1516B993" w14:textId="7F665990" w:rsidR="004D3AA9" w:rsidRPr="00DB7E3A" w:rsidRDefault="004D3AA9" w:rsidP="00244328">
            <w:pPr>
              <w:rPr>
                <w:szCs w:val="21"/>
              </w:rPr>
            </w:pPr>
            <w:r>
              <w:rPr>
                <w:rFonts w:hint="eastAsia"/>
                <w:szCs w:val="21"/>
              </w:rPr>
              <w:t>2</w:t>
            </w:r>
            <w:r>
              <w:rPr>
                <w:szCs w:val="21"/>
              </w:rPr>
              <w:t>023-</w:t>
            </w:r>
            <w:r w:rsidR="00D05B0E">
              <w:rPr>
                <w:szCs w:val="21"/>
              </w:rPr>
              <w:t>03</w:t>
            </w:r>
            <w:r>
              <w:rPr>
                <w:szCs w:val="21"/>
              </w:rPr>
              <w:t>-</w:t>
            </w:r>
            <w:r w:rsidR="00A4172F">
              <w:rPr>
                <w:szCs w:val="21"/>
              </w:rPr>
              <w:t>11</w:t>
            </w:r>
          </w:p>
        </w:tc>
      </w:tr>
      <w:tr w:rsidR="004030E5" w:rsidRPr="00FF0C77" w14:paraId="040C9472" w14:textId="77777777" w:rsidTr="00244328">
        <w:tc>
          <w:tcPr>
            <w:tcW w:w="766" w:type="pct"/>
            <w:shd w:val="clear" w:color="auto" w:fill="D9D9D9"/>
          </w:tcPr>
          <w:p w14:paraId="5C683FFB" w14:textId="44D05830" w:rsidR="004030E5" w:rsidRPr="00DB7E3A" w:rsidRDefault="004030E5" w:rsidP="00244328">
            <w:pPr>
              <w:rPr>
                <w:szCs w:val="21"/>
              </w:rPr>
            </w:pPr>
            <w:r>
              <w:rPr>
                <w:rFonts w:hint="eastAsia"/>
                <w:szCs w:val="21"/>
              </w:rPr>
              <w:t>修改日期</w:t>
            </w:r>
          </w:p>
        </w:tc>
        <w:tc>
          <w:tcPr>
            <w:tcW w:w="4234" w:type="pct"/>
            <w:shd w:val="clear" w:color="auto" w:fill="auto"/>
          </w:tcPr>
          <w:p w14:paraId="266B78F8" w14:textId="1D94FC16" w:rsidR="004030E5" w:rsidRDefault="004030E5" w:rsidP="00244328">
            <w:pPr>
              <w:rPr>
                <w:szCs w:val="21"/>
              </w:rPr>
            </w:pPr>
            <w:r>
              <w:rPr>
                <w:rFonts w:hint="eastAsia"/>
                <w:szCs w:val="21"/>
              </w:rPr>
              <w:t>2</w:t>
            </w:r>
            <w:r>
              <w:rPr>
                <w:szCs w:val="21"/>
              </w:rPr>
              <w:t>023-</w:t>
            </w:r>
            <w:r w:rsidR="00A37E7E">
              <w:rPr>
                <w:szCs w:val="21"/>
              </w:rPr>
              <w:t>08</w:t>
            </w:r>
            <w:r>
              <w:rPr>
                <w:szCs w:val="21"/>
              </w:rPr>
              <w:t>-</w:t>
            </w:r>
            <w:r w:rsidR="00A37E7E">
              <w:rPr>
                <w:szCs w:val="21"/>
              </w:rPr>
              <w:t>03</w:t>
            </w:r>
          </w:p>
        </w:tc>
      </w:tr>
      <w:tr w:rsidR="004D3AA9" w:rsidRPr="00FF0C77" w14:paraId="6E235860" w14:textId="77777777" w:rsidTr="00244328">
        <w:tc>
          <w:tcPr>
            <w:tcW w:w="766" w:type="pct"/>
            <w:shd w:val="clear" w:color="auto" w:fill="D9D9D9"/>
          </w:tcPr>
          <w:p w14:paraId="7CE5449C" w14:textId="77777777" w:rsidR="004D3AA9" w:rsidRPr="00DB7E3A" w:rsidRDefault="004D3AA9" w:rsidP="00244328">
            <w:pPr>
              <w:rPr>
                <w:szCs w:val="21"/>
              </w:rPr>
            </w:pPr>
            <w:r w:rsidRPr="00DB7E3A">
              <w:rPr>
                <w:rFonts w:hint="eastAsia"/>
                <w:szCs w:val="21"/>
              </w:rPr>
              <w:t>优先级</w:t>
            </w:r>
          </w:p>
        </w:tc>
        <w:tc>
          <w:tcPr>
            <w:tcW w:w="4234" w:type="pct"/>
            <w:shd w:val="clear" w:color="auto" w:fill="auto"/>
          </w:tcPr>
          <w:p w14:paraId="02861D6C" w14:textId="77777777" w:rsidR="004D3AA9" w:rsidRPr="00DB7E3A" w:rsidRDefault="004D3AA9" w:rsidP="00244328">
            <w:pPr>
              <w:rPr>
                <w:szCs w:val="21"/>
              </w:rPr>
            </w:pPr>
            <w:r>
              <w:rPr>
                <w:rFonts w:hint="eastAsia"/>
                <w:szCs w:val="21"/>
              </w:rPr>
              <w:t>高</w:t>
            </w:r>
          </w:p>
        </w:tc>
      </w:tr>
      <w:tr w:rsidR="004D3AA9" w:rsidRPr="00FF0C77" w14:paraId="28930A03" w14:textId="77777777" w:rsidTr="00244328">
        <w:tc>
          <w:tcPr>
            <w:tcW w:w="766" w:type="pct"/>
            <w:shd w:val="clear" w:color="auto" w:fill="D9D9D9"/>
          </w:tcPr>
          <w:p w14:paraId="5D025828" w14:textId="77777777" w:rsidR="004D3AA9" w:rsidRPr="00DB7E3A" w:rsidRDefault="004D3AA9" w:rsidP="00244328">
            <w:pPr>
              <w:rPr>
                <w:szCs w:val="21"/>
              </w:rPr>
            </w:pPr>
            <w:r w:rsidRPr="00DB7E3A">
              <w:rPr>
                <w:rFonts w:hint="eastAsia"/>
                <w:szCs w:val="21"/>
              </w:rPr>
              <w:t>重要性</w:t>
            </w:r>
          </w:p>
        </w:tc>
        <w:tc>
          <w:tcPr>
            <w:tcW w:w="4234" w:type="pct"/>
            <w:shd w:val="clear" w:color="auto" w:fill="auto"/>
          </w:tcPr>
          <w:p w14:paraId="3DFCDC0F" w14:textId="77777777" w:rsidR="004D3AA9" w:rsidRPr="00DB7E3A" w:rsidRDefault="004D3AA9" w:rsidP="00244328">
            <w:pPr>
              <w:rPr>
                <w:szCs w:val="21"/>
              </w:rPr>
            </w:pPr>
            <w:r>
              <w:rPr>
                <w:rFonts w:hint="eastAsia"/>
                <w:szCs w:val="21"/>
              </w:rPr>
              <w:t>强</w:t>
            </w:r>
          </w:p>
        </w:tc>
      </w:tr>
      <w:tr w:rsidR="004D3AA9" w:rsidRPr="00FF0C77" w14:paraId="20F3E2D2" w14:textId="77777777" w:rsidTr="00244328">
        <w:tc>
          <w:tcPr>
            <w:tcW w:w="766" w:type="pct"/>
            <w:shd w:val="clear" w:color="auto" w:fill="D9D9D9"/>
          </w:tcPr>
          <w:p w14:paraId="2BF3D169" w14:textId="77777777" w:rsidR="004D3AA9" w:rsidRPr="00DB7E3A" w:rsidRDefault="004D3AA9" w:rsidP="00244328">
            <w:pPr>
              <w:rPr>
                <w:szCs w:val="21"/>
              </w:rPr>
            </w:pPr>
            <w:r w:rsidRPr="00DB7E3A">
              <w:rPr>
                <w:rFonts w:hint="eastAsia"/>
                <w:szCs w:val="21"/>
              </w:rPr>
              <w:t>参与者</w:t>
            </w:r>
          </w:p>
        </w:tc>
        <w:tc>
          <w:tcPr>
            <w:tcW w:w="4234" w:type="pct"/>
            <w:shd w:val="clear" w:color="auto" w:fill="auto"/>
          </w:tcPr>
          <w:p w14:paraId="43B56516" w14:textId="77777777" w:rsidR="004D3AA9" w:rsidRPr="00DB7E3A" w:rsidRDefault="004D3AA9" w:rsidP="00244328">
            <w:pPr>
              <w:rPr>
                <w:szCs w:val="21"/>
              </w:rPr>
            </w:pPr>
            <w:r>
              <w:rPr>
                <w:rFonts w:hint="eastAsia"/>
                <w:szCs w:val="21"/>
              </w:rPr>
              <w:t>计划员、</w:t>
            </w:r>
            <w:r>
              <w:rPr>
                <w:rFonts w:hint="eastAsia"/>
                <w:szCs w:val="21"/>
              </w:rPr>
              <w:t>ERP</w:t>
            </w:r>
            <w:r>
              <w:rPr>
                <w:rFonts w:hint="eastAsia"/>
                <w:szCs w:val="21"/>
              </w:rPr>
              <w:t>、</w:t>
            </w:r>
            <w:r>
              <w:rPr>
                <w:rFonts w:hint="eastAsia"/>
                <w:szCs w:val="21"/>
              </w:rPr>
              <w:t>PLM</w:t>
            </w:r>
          </w:p>
        </w:tc>
      </w:tr>
      <w:tr w:rsidR="004D3AA9" w:rsidRPr="00FF0C77" w14:paraId="3E889B93" w14:textId="77777777" w:rsidTr="00244328">
        <w:tc>
          <w:tcPr>
            <w:tcW w:w="766" w:type="pct"/>
            <w:shd w:val="clear" w:color="auto" w:fill="D9D9D9"/>
          </w:tcPr>
          <w:p w14:paraId="4751665C" w14:textId="77777777" w:rsidR="004D3AA9" w:rsidRPr="00DB7E3A" w:rsidRDefault="004D3AA9" w:rsidP="00244328">
            <w:pPr>
              <w:rPr>
                <w:szCs w:val="21"/>
              </w:rPr>
            </w:pPr>
            <w:r w:rsidRPr="00DB7E3A">
              <w:rPr>
                <w:rFonts w:hint="eastAsia"/>
                <w:szCs w:val="21"/>
              </w:rPr>
              <w:t>功能描述</w:t>
            </w:r>
          </w:p>
        </w:tc>
        <w:tc>
          <w:tcPr>
            <w:tcW w:w="4234" w:type="pct"/>
            <w:shd w:val="clear" w:color="auto" w:fill="auto"/>
          </w:tcPr>
          <w:p w14:paraId="63408CFD" w14:textId="2B1EE330" w:rsidR="00A75088" w:rsidRPr="00A75088" w:rsidRDefault="00A26504" w:rsidP="006C695A">
            <w:pPr>
              <w:rPr>
                <w:szCs w:val="21"/>
              </w:rPr>
            </w:pPr>
            <w:r>
              <w:rPr>
                <w:rFonts w:hint="eastAsia"/>
                <w:szCs w:val="21"/>
              </w:rPr>
              <w:t>设置用于工单生成和分派的</w:t>
            </w:r>
            <w:r w:rsidR="00457629">
              <w:rPr>
                <w:rFonts w:hint="eastAsia"/>
                <w:szCs w:val="21"/>
              </w:rPr>
              <w:t>物料</w:t>
            </w:r>
            <w:r>
              <w:rPr>
                <w:rFonts w:hint="eastAsia"/>
                <w:szCs w:val="21"/>
              </w:rPr>
              <w:t>属性</w:t>
            </w:r>
            <w:r w:rsidR="00626DC5">
              <w:rPr>
                <w:rFonts w:hint="eastAsia"/>
                <w:szCs w:val="21"/>
              </w:rPr>
              <w:t>，包括</w:t>
            </w:r>
            <w:r w:rsidR="00A75088">
              <w:rPr>
                <w:rFonts w:hint="eastAsia"/>
                <w:szCs w:val="21"/>
              </w:rPr>
              <w:t>物料</w:t>
            </w:r>
            <w:r w:rsidR="001A345F">
              <w:rPr>
                <w:rFonts w:hint="eastAsia"/>
                <w:szCs w:val="21"/>
              </w:rPr>
              <w:t>的</w:t>
            </w:r>
            <w:r w:rsidR="00A75088">
              <w:rPr>
                <w:rFonts w:hint="eastAsia"/>
                <w:szCs w:val="21"/>
              </w:rPr>
              <w:t>属性设置和</w:t>
            </w:r>
            <w:r w:rsidR="001A345F">
              <w:rPr>
                <w:rFonts w:hint="eastAsia"/>
                <w:szCs w:val="21"/>
              </w:rPr>
              <w:t>操作</w:t>
            </w:r>
            <w:r w:rsidR="00A75088">
              <w:rPr>
                <w:rFonts w:hint="eastAsia"/>
                <w:szCs w:val="21"/>
              </w:rPr>
              <w:t>管理。</w:t>
            </w:r>
          </w:p>
          <w:p w14:paraId="419087CF" w14:textId="77777777" w:rsidR="003040BA" w:rsidRDefault="004D3AA9">
            <w:pPr>
              <w:pStyle w:val="af9"/>
              <w:numPr>
                <w:ilvl w:val="0"/>
                <w:numId w:val="12"/>
              </w:numPr>
              <w:ind w:firstLineChars="0"/>
              <w:rPr>
                <w:szCs w:val="21"/>
              </w:rPr>
            </w:pPr>
            <w:r w:rsidRPr="00425D27">
              <w:rPr>
                <w:rFonts w:hint="eastAsia"/>
                <w:szCs w:val="21"/>
              </w:rPr>
              <w:t>属性：</w:t>
            </w:r>
            <w:r w:rsidR="0035454D" w:rsidRPr="00425D27">
              <w:rPr>
                <w:rFonts w:hint="eastAsia"/>
                <w:szCs w:val="21"/>
              </w:rPr>
              <w:t>名称、</w:t>
            </w:r>
            <w:r w:rsidR="008F65A5">
              <w:rPr>
                <w:rFonts w:hint="eastAsia"/>
                <w:szCs w:val="21"/>
              </w:rPr>
              <w:t>类型</w:t>
            </w:r>
            <w:r w:rsidR="00C056AD">
              <w:rPr>
                <w:rFonts w:hint="eastAsia"/>
                <w:szCs w:val="21"/>
              </w:rPr>
              <w:t>；</w:t>
            </w:r>
          </w:p>
          <w:p w14:paraId="52D5C064" w14:textId="0EEB7295" w:rsidR="003040BA" w:rsidRDefault="00100DAA" w:rsidP="003040BA">
            <w:pPr>
              <w:pStyle w:val="af9"/>
              <w:numPr>
                <w:ilvl w:val="1"/>
                <w:numId w:val="12"/>
              </w:numPr>
              <w:ind w:firstLineChars="0"/>
              <w:rPr>
                <w:szCs w:val="21"/>
              </w:rPr>
            </w:pPr>
            <w:r>
              <w:rPr>
                <w:rFonts w:hint="eastAsia"/>
                <w:szCs w:val="21"/>
              </w:rPr>
              <w:t>用于</w:t>
            </w:r>
            <w:r w:rsidR="003040BA">
              <w:rPr>
                <w:rFonts w:hint="eastAsia"/>
                <w:szCs w:val="21"/>
              </w:rPr>
              <w:t>工单生成：</w:t>
            </w:r>
            <w:r w:rsidR="00DD5C13" w:rsidRPr="00425D27">
              <w:rPr>
                <w:rFonts w:hint="eastAsia"/>
                <w:szCs w:val="21"/>
              </w:rPr>
              <w:t>工单生成方式、物料拉动方式</w:t>
            </w:r>
            <w:r w:rsidR="00DD5C13">
              <w:rPr>
                <w:rFonts w:hint="eastAsia"/>
                <w:szCs w:val="21"/>
              </w:rPr>
              <w:t>、</w:t>
            </w:r>
            <w:r w:rsidR="0035454D" w:rsidRPr="00425D27">
              <w:rPr>
                <w:rFonts w:hint="eastAsia"/>
                <w:szCs w:val="21"/>
              </w:rPr>
              <w:t>采购提前期、发货提前期</w:t>
            </w:r>
            <w:r w:rsidR="00A7105F" w:rsidRPr="00425D27">
              <w:rPr>
                <w:rFonts w:hint="eastAsia"/>
                <w:szCs w:val="21"/>
              </w:rPr>
              <w:t>、替代物料、</w:t>
            </w:r>
            <w:r w:rsidR="005A1F45" w:rsidRPr="00425D27">
              <w:rPr>
                <w:rFonts w:hint="eastAsia"/>
                <w:szCs w:val="21"/>
              </w:rPr>
              <w:t>安全库存、低层码</w:t>
            </w:r>
            <w:r w:rsidR="00D569C4" w:rsidRPr="00425D27">
              <w:rPr>
                <w:rFonts w:hint="eastAsia"/>
                <w:szCs w:val="21"/>
              </w:rPr>
              <w:t>、</w:t>
            </w:r>
            <w:r w:rsidR="00425D27" w:rsidRPr="00425D27">
              <w:rPr>
                <w:rFonts w:hint="eastAsia"/>
                <w:szCs w:val="21"/>
              </w:rPr>
              <w:t>制造批量、采购批量</w:t>
            </w:r>
            <w:r w:rsidR="00DC764D">
              <w:rPr>
                <w:rFonts w:hint="eastAsia"/>
                <w:szCs w:val="21"/>
              </w:rPr>
              <w:t>。</w:t>
            </w:r>
          </w:p>
          <w:p w14:paraId="18D0A99F" w14:textId="5B7434D7" w:rsidR="004D3AA9" w:rsidRDefault="00100DAA" w:rsidP="003040BA">
            <w:pPr>
              <w:pStyle w:val="af9"/>
              <w:numPr>
                <w:ilvl w:val="1"/>
                <w:numId w:val="12"/>
              </w:numPr>
              <w:ind w:firstLineChars="0"/>
              <w:rPr>
                <w:szCs w:val="21"/>
              </w:rPr>
            </w:pPr>
            <w:r>
              <w:rPr>
                <w:rFonts w:hint="eastAsia"/>
                <w:szCs w:val="21"/>
              </w:rPr>
              <w:t>用于</w:t>
            </w:r>
            <w:r w:rsidR="00882003">
              <w:rPr>
                <w:rFonts w:hint="eastAsia"/>
                <w:szCs w:val="21"/>
              </w:rPr>
              <w:t>工单</w:t>
            </w:r>
            <w:r w:rsidR="003040BA">
              <w:rPr>
                <w:rFonts w:hint="eastAsia"/>
                <w:szCs w:val="21"/>
              </w:rPr>
              <w:t>分派：</w:t>
            </w:r>
            <w:r w:rsidR="003A31FE">
              <w:rPr>
                <w:rFonts w:hint="eastAsia"/>
                <w:szCs w:val="21"/>
              </w:rPr>
              <w:t>优先级、</w:t>
            </w:r>
            <w:r w:rsidR="003A31FE" w:rsidRPr="00425D27">
              <w:rPr>
                <w:rFonts w:hint="eastAsia"/>
                <w:szCs w:val="21"/>
              </w:rPr>
              <w:t>规格</w:t>
            </w:r>
            <w:r w:rsidR="003A31FE">
              <w:rPr>
                <w:rFonts w:hint="eastAsia"/>
                <w:szCs w:val="21"/>
              </w:rPr>
              <w:t>。</w:t>
            </w:r>
          </w:p>
          <w:p w14:paraId="6B452EB7" w14:textId="3FB60C74" w:rsidR="00875C7A" w:rsidRPr="00425D27" w:rsidRDefault="00875C7A" w:rsidP="003040BA">
            <w:pPr>
              <w:pStyle w:val="af9"/>
              <w:numPr>
                <w:ilvl w:val="1"/>
                <w:numId w:val="12"/>
              </w:numPr>
              <w:ind w:firstLineChars="0"/>
              <w:rPr>
                <w:szCs w:val="21"/>
              </w:rPr>
            </w:pPr>
            <w:r>
              <w:rPr>
                <w:rFonts w:hint="eastAsia"/>
                <w:szCs w:val="21"/>
              </w:rPr>
              <w:t>用于表单显示：显示颜色、显示顺序。</w:t>
            </w:r>
          </w:p>
          <w:p w14:paraId="1F0CCCE2" w14:textId="14A3E6E3" w:rsidR="004D3AA9" w:rsidRDefault="0066030C">
            <w:pPr>
              <w:pStyle w:val="af9"/>
              <w:numPr>
                <w:ilvl w:val="0"/>
                <w:numId w:val="12"/>
              </w:numPr>
              <w:ind w:firstLineChars="0"/>
              <w:rPr>
                <w:szCs w:val="21"/>
              </w:rPr>
            </w:pPr>
            <w:r>
              <w:rPr>
                <w:rFonts w:hint="eastAsia"/>
                <w:szCs w:val="21"/>
              </w:rPr>
              <w:lastRenderedPageBreak/>
              <w:t>通用</w:t>
            </w:r>
            <w:r w:rsidR="00425D27" w:rsidRPr="00425D27">
              <w:rPr>
                <w:rFonts w:hint="eastAsia"/>
                <w:szCs w:val="21"/>
              </w:rPr>
              <w:t>方法</w:t>
            </w:r>
            <w:r w:rsidR="004D3AA9" w:rsidRPr="00425D27">
              <w:rPr>
                <w:rFonts w:hint="eastAsia"/>
                <w:szCs w:val="21"/>
              </w:rPr>
              <w:t>：新建、编辑、删除、检索、</w:t>
            </w:r>
            <w:r w:rsidR="004100BB">
              <w:rPr>
                <w:rFonts w:hint="eastAsia"/>
                <w:szCs w:val="21"/>
              </w:rPr>
              <w:t>筛选、排序、</w:t>
            </w:r>
            <w:r w:rsidR="004D3AA9" w:rsidRPr="00425D27">
              <w:rPr>
                <w:rFonts w:hint="eastAsia"/>
                <w:szCs w:val="21"/>
              </w:rPr>
              <w:t>导入、导出、同步等管理功能。</w:t>
            </w:r>
          </w:p>
          <w:p w14:paraId="47D12BC2" w14:textId="31E27E26" w:rsidR="005E2014" w:rsidRPr="007E70C7" w:rsidRDefault="005E2014" w:rsidP="007E70C7">
            <w:pPr>
              <w:pStyle w:val="af9"/>
              <w:numPr>
                <w:ilvl w:val="0"/>
                <w:numId w:val="12"/>
              </w:numPr>
              <w:ind w:firstLineChars="0"/>
              <w:rPr>
                <w:szCs w:val="21"/>
              </w:rPr>
            </w:pPr>
            <w:r>
              <w:rPr>
                <w:rFonts w:hint="eastAsia"/>
                <w:szCs w:val="21"/>
              </w:rPr>
              <w:t>特殊方法</w:t>
            </w:r>
            <w:r w:rsidR="007E70C7">
              <w:rPr>
                <w:rFonts w:hint="eastAsia"/>
                <w:szCs w:val="21"/>
              </w:rPr>
              <w:t>：</w:t>
            </w:r>
            <w:r w:rsidRPr="007E70C7">
              <w:rPr>
                <w:rFonts w:hint="eastAsia"/>
                <w:szCs w:val="21"/>
              </w:rPr>
              <w:t>计算</w:t>
            </w:r>
            <w:r w:rsidR="00D54AF2" w:rsidRPr="00425D27">
              <w:rPr>
                <w:rFonts w:hint="eastAsia"/>
                <w:szCs w:val="21"/>
              </w:rPr>
              <w:t>低层码</w:t>
            </w:r>
            <w:r w:rsidR="007E70C7" w:rsidRPr="007E70C7">
              <w:rPr>
                <w:rFonts w:hint="eastAsia"/>
                <w:szCs w:val="21"/>
              </w:rPr>
              <w:t>、</w:t>
            </w:r>
            <w:r w:rsidRPr="007E70C7">
              <w:rPr>
                <w:rFonts w:hint="eastAsia"/>
                <w:szCs w:val="21"/>
              </w:rPr>
              <w:t>验证物料</w:t>
            </w:r>
            <w:r w:rsidRPr="007E70C7">
              <w:rPr>
                <w:rFonts w:hint="eastAsia"/>
                <w:szCs w:val="21"/>
              </w:rPr>
              <w:t>BOM</w:t>
            </w:r>
            <w:r w:rsidRPr="007E70C7">
              <w:rPr>
                <w:rFonts w:hint="eastAsia"/>
                <w:szCs w:val="21"/>
              </w:rPr>
              <w:t>正确性</w:t>
            </w:r>
          </w:p>
        </w:tc>
      </w:tr>
      <w:tr w:rsidR="004D3AA9" w:rsidRPr="00FF0C77" w14:paraId="66D231E6" w14:textId="77777777" w:rsidTr="00244328">
        <w:tc>
          <w:tcPr>
            <w:tcW w:w="766" w:type="pct"/>
            <w:shd w:val="clear" w:color="auto" w:fill="D9D9D9"/>
          </w:tcPr>
          <w:p w14:paraId="19C53809" w14:textId="77777777" w:rsidR="004D3AA9" w:rsidRPr="00DB7E3A" w:rsidRDefault="004D3AA9" w:rsidP="00244328">
            <w:pPr>
              <w:rPr>
                <w:szCs w:val="21"/>
              </w:rPr>
            </w:pPr>
            <w:r w:rsidRPr="00DB7E3A">
              <w:rPr>
                <w:rFonts w:hint="eastAsia"/>
                <w:szCs w:val="21"/>
              </w:rPr>
              <w:lastRenderedPageBreak/>
              <w:t>触发事件</w:t>
            </w:r>
          </w:p>
        </w:tc>
        <w:tc>
          <w:tcPr>
            <w:tcW w:w="4234" w:type="pct"/>
            <w:shd w:val="clear" w:color="auto" w:fill="auto"/>
          </w:tcPr>
          <w:p w14:paraId="3E037EBF" w14:textId="15266C9D" w:rsidR="004D3AA9" w:rsidRPr="00786A6E" w:rsidRDefault="004D3AA9" w:rsidP="00244328">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sidRPr="00786A6E">
              <w:rPr>
                <w:szCs w:val="21"/>
              </w:rPr>
              <w:t>/</w:t>
            </w:r>
            <w:r w:rsidRPr="00786A6E">
              <w:rPr>
                <w:rFonts w:hint="eastAsia"/>
                <w:szCs w:val="21"/>
              </w:rPr>
              <w:t>PLM</w:t>
            </w:r>
            <w:r w:rsidR="001A345F">
              <w:rPr>
                <w:rFonts w:hint="eastAsia"/>
                <w:szCs w:val="21"/>
              </w:rPr>
              <w:t>数据</w:t>
            </w:r>
          </w:p>
          <w:p w14:paraId="2722382F" w14:textId="5BC7A589" w:rsidR="004D3AA9" w:rsidRPr="00786A6E" w:rsidRDefault="004D3AA9"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4D3AA9" w:rsidRPr="00FF0C77" w14:paraId="5C5E8491" w14:textId="77777777" w:rsidTr="00244328">
        <w:tc>
          <w:tcPr>
            <w:tcW w:w="766" w:type="pct"/>
            <w:shd w:val="clear" w:color="auto" w:fill="D9D9D9"/>
          </w:tcPr>
          <w:p w14:paraId="28D121B1" w14:textId="77777777" w:rsidR="004D3AA9" w:rsidRPr="00DB7E3A" w:rsidRDefault="004D3AA9" w:rsidP="00244328">
            <w:pPr>
              <w:rPr>
                <w:szCs w:val="21"/>
              </w:rPr>
            </w:pPr>
            <w:r w:rsidRPr="00DB7E3A">
              <w:rPr>
                <w:rFonts w:hint="eastAsia"/>
                <w:szCs w:val="21"/>
              </w:rPr>
              <w:t>前置条件</w:t>
            </w:r>
          </w:p>
        </w:tc>
        <w:tc>
          <w:tcPr>
            <w:tcW w:w="4234" w:type="pct"/>
            <w:shd w:val="clear" w:color="auto" w:fill="auto"/>
          </w:tcPr>
          <w:p w14:paraId="5FEB2E5D" w14:textId="078C056D" w:rsidR="004D3AA9" w:rsidRPr="00D856C5" w:rsidRDefault="004D3AA9" w:rsidP="00D856C5">
            <w:pPr>
              <w:rPr>
                <w:szCs w:val="21"/>
              </w:rPr>
            </w:pPr>
            <w:r w:rsidRPr="00D856C5">
              <w:rPr>
                <w:rFonts w:hint="eastAsia"/>
                <w:szCs w:val="21"/>
              </w:rPr>
              <w:t>和</w:t>
            </w:r>
            <w:r w:rsidRPr="00D856C5">
              <w:rPr>
                <w:rFonts w:hint="eastAsia"/>
                <w:szCs w:val="21"/>
              </w:rPr>
              <w:t>ERP</w:t>
            </w:r>
            <w:r w:rsidR="001A345F" w:rsidRPr="00D856C5">
              <w:rPr>
                <w:szCs w:val="21"/>
              </w:rPr>
              <w:t>/PLM</w:t>
            </w:r>
            <w:r w:rsidRPr="00D856C5">
              <w:rPr>
                <w:rFonts w:hint="eastAsia"/>
                <w:szCs w:val="21"/>
              </w:rPr>
              <w:t>对接完成</w:t>
            </w:r>
          </w:p>
        </w:tc>
      </w:tr>
      <w:tr w:rsidR="004D3AA9" w:rsidRPr="00FF0C77" w14:paraId="72A5E526" w14:textId="77777777" w:rsidTr="00244328">
        <w:tc>
          <w:tcPr>
            <w:tcW w:w="766" w:type="pct"/>
            <w:shd w:val="clear" w:color="auto" w:fill="D9D9D9"/>
          </w:tcPr>
          <w:p w14:paraId="3110A643" w14:textId="77777777" w:rsidR="004D3AA9" w:rsidRPr="00DB7E3A" w:rsidRDefault="004D3AA9" w:rsidP="00244328">
            <w:pPr>
              <w:rPr>
                <w:szCs w:val="21"/>
              </w:rPr>
            </w:pPr>
            <w:r w:rsidRPr="00DB7E3A">
              <w:rPr>
                <w:rFonts w:hint="eastAsia"/>
                <w:szCs w:val="21"/>
              </w:rPr>
              <w:t>基本流</w:t>
            </w:r>
          </w:p>
        </w:tc>
        <w:tc>
          <w:tcPr>
            <w:tcW w:w="4234" w:type="pct"/>
            <w:shd w:val="clear" w:color="auto" w:fill="auto"/>
          </w:tcPr>
          <w:p w14:paraId="66C72E48" w14:textId="72E9CEB4" w:rsidR="004D3AA9" w:rsidRDefault="004D3AA9">
            <w:pPr>
              <w:pStyle w:val="af9"/>
              <w:numPr>
                <w:ilvl w:val="0"/>
                <w:numId w:val="10"/>
              </w:numPr>
              <w:spacing w:line="240" w:lineRule="auto"/>
              <w:ind w:firstLineChars="0"/>
              <w:textAlignment w:val="auto"/>
              <w:rPr>
                <w:szCs w:val="21"/>
              </w:rPr>
            </w:pPr>
            <w:r>
              <w:rPr>
                <w:rFonts w:hint="eastAsia"/>
                <w:szCs w:val="21"/>
              </w:rPr>
              <w:t>属性</w:t>
            </w:r>
          </w:p>
          <w:p w14:paraId="3E8BB9FA" w14:textId="7204400C" w:rsidR="00916B57" w:rsidRDefault="00916B57">
            <w:pPr>
              <w:pStyle w:val="af9"/>
              <w:numPr>
                <w:ilvl w:val="1"/>
                <w:numId w:val="10"/>
              </w:numPr>
              <w:spacing w:line="240" w:lineRule="auto"/>
              <w:ind w:firstLineChars="0"/>
              <w:textAlignment w:val="auto"/>
              <w:rPr>
                <w:szCs w:val="21"/>
              </w:rPr>
            </w:pPr>
            <w:r w:rsidRPr="00425D27">
              <w:rPr>
                <w:rFonts w:hint="eastAsia"/>
                <w:szCs w:val="21"/>
              </w:rPr>
              <w:t>名称</w:t>
            </w:r>
            <w:r w:rsidR="00F02497">
              <w:rPr>
                <w:rFonts w:hint="eastAsia"/>
                <w:szCs w:val="21"/>
              </w:rPr>
              <w:t>：支持自定义命名规范和校验</w:t>
            </w:r>
            <w:r w:rsidR="00B8553D">
              <w:rPr>
                <w:rFonts w:hint="eastAsia"/>
                <w:szCs w:val="21"/>
              </w:rPr>
              <w:t>。</w:t>
            </w:r>
          </w:p>
          <w:p w14:paraId="281A0CF0" w14:textId="354912F7" w:rsidR="00834E24" w:rsidRDefault="00834E24">
            <w:pPr>
              <w:pStyle w:val="af9"/>
              <w:numPr>
                <w:ilvl w:val="1"/>
                <w:numId w:val="10"/>
              </w:numPr>
              <w:spacing w:line="240" w:lineRule="auto"/>
              <w:ind w:firstLineChars="0"/>
              <w:textAlignment w:val="auto"/>
              <w:rPr>
                <w:szCs w:val="21"/>
              </w:rPr>
            </w:pPr>
            <w:r>
              <w:rPr>
                <w:rFonts w:hint="eastAsia"/>
                <w:szCs w:val="21"/>
              </w:rPr>
              <w:t>类型：</w:t>
            </w:r>
            <w:r w:rsidR="00725C1A">
              <w:rPr>
                <w:rFonts w:hint="eastAsia"/>
                <w:szCs w:val="21"/>
              </w:rPr>
              <w:t>原料、半成品、在制品、产成品</w:t>
            </w:r>
            <w:r w:rsidR="00E1048C">
              <w:rPr>
                <w:rFonts w:hint="eastAsia"/>
                <w:szCs w:val="21"/>
              </w:rPr>
              <w:t>；</w:t>
            </w:r>
          </w:p>
          <w:p w14:paraId="62ED3C55" w14:textId="606072D1" w:rsidR="00AB24F0" w:rsidRDefault="00AB24F0" w:rsidP="00AB24F0">
            <w:pPr>
              <w:pStyle w:val="af9"/>
              <w:numPr>
                <w:ilvl w:val="1"/>
                <w:numId w:val="10"/>
              </w:numPr>
              <w:spacing w:line="240" w:lineRule="auto"/>
              <w:ind w:firstLineChars="0"/>
              <w:textAlignment w:val="auto"/>
              <w:rPr>
                <w:szCs w:val="21"/>
              </w:rPr>
            </w:pPr>
            <w:r w:rsidRPr="00425D27">
              <w:rPr>
                <w:rFonts w:hint="eastAsia"/>
                <w:szCs w:val="21"/>
              </w:rPr>
              <w:t>工单生成方式</w:t>
            </w:r>
            <w:r>
              <w:rPr>
                <w:rFonts w:hint="eastAsia"/>
                <w:szCs w:val="21"/>
              </w:rPr>
              <w:t>：合并生成、</w:t>
            </w:r>
            <w:r>
              <w:rPr>
                <w:rFonts w:hint="eastAsia"/>
                <w:szCs w:val="21"/>
              </w:rPr>
              <w:t>1</w:t>
            </w:r>
            <w:r>
              <w:rPr>
                <w:rFonts w:hint="eastAsia"/>
                <w:szCs w:val="21"/>
              </w:rPr>
              <w:t>比</w:t>
            </w:r>
            <w:r>
              <w:rPr>
                <w:rFonts w:hint="eastAsia"/>
                <w:szCs w:val="21"/>
              </w:rPr>
              <w:t>1</w:t>
            </w:r>
            <w:r>
              <w:rPr>
                <w:rFonts w:hint="eastAsia"/>
                <w:szCs w:val="21"/>
              </w:rPr>
              <w:t>生成。</w:t>
            </w:r>
          </w:p>
          <w:p w14:paraId="5415C9D8" w14:textId="78FC5508" w:rsidR="00AB24F0" w:rsidRPr="00AB24F0" w:rsidRDefault="00AB24F0" w:rsidP="00AB24F0">
            <w:pPr>
              <w:pStyle w:val="af9"/>
              <w:numPr>
                <w:ilvl w:val="1"/>
                <w:numId w:val="10"/>
              </w:numPr>
              <w:spacing w:line="240" w:lineRule="auto"/>
              <w:ind w:firstLineChars="0"/>
              <w:textAlignment w:val="auto"/>
              <w:rPr>
                <w:szCs w:val="21"/>
              </w:rPr>
            </w:pPr>
            <w:r>
              <w:rPr>
                <w:rFonts w:hint="eastAsia"/>
                <w:szCs w:val="21"/>
              </w:rPr>
              <w:t>物料</w:t>
            </w:r>
            <w:r w:rsidRPr="00425D27">
              <w:rPr>
                <w:rFonts w:hint="eastAsia"/>
                <w:szCs w:val="21"/>
              </w:rPr>
              <w:t>拉动方式</w:t>
            </w:r>
            <w:r>
              <w:rPr>
                <w:rFonts w:hint="eastAsia"/>
                <w:szCs w:val="21"/>
              </w:rPr>
              <w:t>：制造和采购方式。</w:t>
            </w:r>
          </w:p>
          <w:p w14:paraId="6CA3EF3C" w14:textId="16052995" w:rsidR="00916B57" w:rsidRDefault="00916B57">
            <w:pPr>
              <w:pStyle w:val="af9"/>
              <w:numPr>
                <w:ilvl w:val="1"/>
                <w:numId w:val="10"/>
              </w:numPr>
              <w:spacing w:line="240" w:lineRule="auto"/>
              <w:ind w:firstLineChars="0"/>
              <w:textAlignment w:val="auto"/>
              <w:rPr>
                <w:szCs w:val="21"/>
              </w:rPr>
            </w:pPr>
            <w:r w:rsidRPr="00425D27">
              <w:rPr>
                <w:rFonts w:hint="eastAsia"/>
                <w:szCs w:val="21"/>
              </w:rPr>
              <w:t>采购提前期</w:t>
            </w:r>
            <w:r w:rsidR="00F02497">
              <w:rPr>
                <w:rFonts w:hint="eastAsia"/>
                <w:szCs w:val="21"/>
              </w:rPr>
              <w:t>：采购订单的约束时间，支持表达式类型</w:t>
            </w:r>
            <w:r w:rsidR="00B8553D">
              <w:rPr>
                <w:rFonts w:hint="eastAsia"/>
                <w:szCs w:val="21"/>
              </w:rPr>
              <w:t>。</w:t>
            </w:r>
          </w:p>
          <w:p w14:paraId="410D03DF" w14:textId="5C72EE5F" w:rsidR="00916B57" w:rsidRDefault="00916B57">
            <w:pPr>
              <w:pStyle w:val="af9"/>
              <w:numPr>
                <w:ilvl w:val="1"/>
                <w:numId w:val="10"/>
              </w:numPr>
              <w:spacing w:line="240" w:lineRule="auto"/>
              <w:ind w:firstLineChars="0"/>
              <w:textAlignment w:val="auto"/>
              <w:rPr>
                <w:szCs w:val="21"/>
              </w:rPr>
            </w:pPr>
            <w:r w:rsidRPr="00425D27">
              <w:rPr>
                <w:rFonts w:hint="eastAsia"/>
                <w:szCs w:val="21"/>
              </w:rPr>
              <w:t>发货提前期</w:t>
            </w:r>
            <w:r w:rsidR="00F02497">
              <w:rPr>
                <w:rFonts w:hint="eastAsia"/>
                <w:szCs w:val="21"/>
              </w:rPr>
              <w:t>：销售订单的约束时间，支持表达式类型</w:t>
            </w:r>
            <w:r w:rsidR="00B8553D">
              <w:rPr>
                <w:rFonts w:hint="eastAsia"/>
                <w:szCs w:val="21"/>
              </w:rPr>
              <w:t>。</w:t>
            </w:r>
          </w:p>
          <w:p w14:paraId="1FF1D4DC" w14:textId="42A8CAF8" w:rsidR="00916B57" w:rsidRDefault="00916B57">
            <w:pPr>
              <w:pStyle w:val="af9"/>
              <w:numPr>
                <w:ilvl w:val="1"/>
                <w:numId w:val="10"/>
              </w:numPr>
              <w:spacing w:line="240" w:lineRule="auto"/>
              <w:ind w:firstLineChars="0"/>
              <w:textAlignment w:val="auto"/>
              <w:rPr>
                <w:szCs w:val="21"/>
              </w:rPr>
            </w:pPr>
            <w:r w:rsidRPr="00425D27">
              <w:rPr>
                <w:rFonts w:hint="eastAsia"/>
                <w:szCs w:val="21"/>
              </w:rPr>
              <w:t>替代物料</w:t>
            </w:r>
            <w:r w:rsidR="00464B87">
              <w:rPr>
                <w:rFonts w:hint="eastAsia"/>
                <w:szCs w:val="21"/>
              </w:rPr>
              <w:t>：工单生成时，可用该物料替换。</w:t>
            </w:r>
          </w:p>
          <w:p w14:paraId="7EC1C3FA" w14:textId="464FBB3A" w:rsidR="00916B57" w:rsidRDefault="00916B57">
            <w:pPr>
              <w:pStyle w:val="af9"/>
              <w:numPr>
                <w:ilvl w:val="1"/>
                <w:numId w:val="10"/>
              </w:numPr>
              <w:spacing w:line="240" w:lineRule="auto"/>
              <w:ind w:firstLineChars="0"/>
              <w:textAlignment w:val="auto"/>
              <w:rPr>
                <w:szCs w:val="21"/>
              </w:rPr>
            </w:pPr>
            <w:r w:rsidRPr="00425D27">
              <w:rPr>
                <w:rFonts w:hint="eastAsia"/>
                <w:szCs w:val="21"/>
              </w:rPr>
              <w:t>安全库存</w:t>
            </w:r>
            <w:r w:rsidR="00464B87">
              <w:rPr>
                <w:rFonts w:hint="eastAsia"/>
                <w:szCs w:val="21"/>
              </w:rPr>
              <w:t>：支持按时间点的多组最小和</w:t>
            </w:r>
            <w:r w:rsidR="00B74992">
              <w:rPr>
                <w:rFonts w:hint="eastAsia"/>
                <w:szCs w:val="21"/>
              </w:rPr>
              <w:t>最</w:t>
            </w:r>
            <w:r w:rsidR="00464B87">
              <w:rPr>
                <w:rFonts w:hint="eastAsia"/>
                <w:szCs w:val="21"/>
              </w:rPr>
              <w:t>大值安全库存量。</w:t>
            </w:r>
          </w:p>
          <w:p w14:paraId="241FFC09" w14:textId="5BBCBCEE" w:rsidR="00916B57" w:rsidRDefault="00916B57">
            <w:pPr>
              <w:pStyle w:val="af9"/>
              <w:numPr>
                <w:ilvl w:val="1"/>
                <w:numId w:val="10"/>
              </w:numPr>
              <w:spacing w:line="240" w:lineRule="auto"/>
              <w:ind w:firstLineChars="0"/>
              <w:textAlignment w:val="auto"/>
              <w:rPr>
                <w:szCs w:val="21"/>
              </w:rPr>
            </w:pPr>
            <w:r w:rsidRPr="00425D27">
              <w:rPr>
                <w:rFonts w:hint="eastAsia"/>
                <w:szCs w:val="21"/>
              </w:rPr>
              <w:t>低层码</w:t>
            </w:r>
            <w:r w:rsidR="00464B87">
              <w:rPr>
                <w:rFonts w:hint="eastAsia"/>
                <w:szCs w:val="21"/>
              </w:rPr>
              <w:t>：又称低位码（</w:t>
            </w:r>
            <w:r w:rsidR="001736F6">
              <w:rPr>
                <w:rFonts w:hint="eastAsia"/>
                <w:szCs w:val="21"/>
              </w:rPr>
              <w:t>L</w:t>
            </w:r>
            <w:r w:rsidR="00464B87" w:rsidRPr="00464B87">
              <w:rPr>
                <w:rFonts w:hint="eastAsia"/>
                <w:szCs w:val="21"/>
              </w:rPr>
              <w:t>ow-</w:t>
            </w:r>
            <w:r w:rsidR="001736F6">
              <w:rPr>
                <w:szCs w:val="21"/>
              </w:rPr>
              <w:t>L</w:t>
            </w:r>
            <w:r w:rsidR="00464B87" w:rsidRPr="00464B87">
              <w:rPr>
                <w:rFonts w:hint="eastAsia"/>
                <w:szCs w:val="21"/>
              </w:rPr>
              <w:t xml:space="preserve">evel </w:t>
            </w:r>
            <w:r w:rsidR="001736F6">
              <w:rPr>
                <w:szCs w:val="21"/>
              </w:rPr>
              <w:t>C</w:t>
            </w:r>
            <w:r w:rsidR="00464B87" w:rsidRPr="00464B87">
              <w:rPr>
                <w:rFonts w:hint="eastAsia"/>
                <w:szCs w:val="21"/>
              </w:rPr>
              <w:t>ode</w:t>
            </w:r>
            <w:r w:rsidR="00464B87">
              <w:rPr>
                <w:rFonts w:hint="eastAsia"/>
                <w:szCs w:val="21"/>
              </w:rPr>
              <w:t>，</w:t>
            </w:r>
            <w:r w:rsidR="00464B87" w:rsidRPr="00464B87">
              <w:rPr>
                <w:rFonts w:hint="eastAsia"/>
                <w:szCs w:val="21"/>
              </w:rPr>
              <w:t>LLC</w:t>
            </w:r>
            <w:r w:rsidR="00464B87">
              <w:rPr>
                <w:rFonts w:hint="eastAsia"/>
                <w:szCs w:val="21"/>
              </w:rPr>
              <w:t>），物料所在的层级，</w:t>
            </w:r>
            <w:r w:rsidR="00C92D2A">
              <w:rPr>
                <w:rFonts w:hint="eastAsia"/>
                <w:szCs w:val="21"/>
              </w:rPr>
              <w:t>算法</w:t>
            </w:r>
            <w:r w:rsidR="00464B87">
              <w:rPr>
                <w:rFonts w:hint="eastAsia"/>
                <w:szCs w:val="21"/>
              </w:rPr>
              <w:t>自动生成。</w:t>
            </w:r>
          </w:p>
          <w:p w14:paraId="2AA55180" w14:textId="22ED99DC" w:rsidR="00916B57" w:rsidRDefault="00916B57">
            <w:pPr>
              <w:pStyle w:val="af9"/>
              <w:numPr>
                <w:ilvl w:val="1"/>
                <w:numId w:val="10"/>
              </w:numPr>
              <w:spacing w:line="240" w:lineRule="auto"/>
              <w:ind w:firstLineChars="0"/>
              <w:textAlignment w:val="auto"/>
              <w:rPr>
                <w:szCs w:val="21"/>
              </w:rPr>
            </w:pPr>
            <w:r w:rsidRPr="00425D27">
              <w:rPr>
                <w:rFonts w:hint="eastAsia"/>
                <w:szCs w:val="21"/>
              </w:rPr>
              <w:t>制造批量</w:t>
            </w:r>
            <w:r w:rsidR="00153ED6">
              <w:rPr>
                <w:rFonts w:hint="eastAsia"/>
                <w:szCs w:val="21"/>
              </w:rPr>
              <w:t>：制造工单生成时，可根据批量的设置进行工单生成。</w:t>
            </w:r>
          </w:p>
          <w:p w14:paraId="2B58E0E1" w14:textId="77C7AFFD" w:rsidR="00916B57" w:rsidRDefault="00916B57">
            <w:pPr>
              <w:pStyle w:val="af9"/>
              <w:numPr>
                <w:ilvl w:val="1"/>
                <w:numId w:val="10"/>
              </w:numPr>
              <w:spacing w:line="240" w:lineRule="auto"/>
              <w:ind w:firstLineChars="0"/>
              <w:textAlignment w:val="auto"/>
              <w:rPr>
                <w:szCs w:val="21"/>
              </w:rPr>
            </w:pPr>
            <w:r w:rsidRPr="00425D27">
              <w:rPr>
                <w:rFonts w:hint="eastAsia"/>
                <w:szCs w:val="21"/>
              </w:rPr>
              <w:t>采购批量</w:t>
            </w:r>
            <w:r w:rsidR="00153ED6">
              <w:rPr>
                <w:rFonts w:hint="eastAsia"/>
                <w:szCs w:val="21"/>
              </w:rPr>
              <w:t>：采购工单生成时，可根据批量的设置进行工单生成。</w:t>
            </w:r>
          </w:p>
          <w:p w14:paraId="1230EB57" w14:textId="77777777" w:rsidR="00814ED9" w:rsidRDefault="00814ED9" w:rsidP="00814ED9">
            <w:pPr>
              <w:pStyle w:val="af9"/>
              <w:numPr>
                <w:ilvl w:val="1"/>
                <w:numId w:val="10"/>
              </w:numPr>
              <w:spacing w:line="240" w:lineRule="auto"/>
              <w:ind w:firstLineChars="0"/>
              <w:textAlignment w:val="auto"/>
              <w:rPr>
                <w:szCs w:val="21"/>
              </w:rPr>
            </w:pPr>
            <w:r>
              <w:rPr>
                <w:rFonts w:hint="eastAsia"/>
                <w:szCs w:val="21"/>
              </w:rPr>
              <w:t>优先级：分派时可选的物料优先级。</w:t>
            </w:r>
          </w:p>
          <w:p w14:paraId="42B76F2D" w14:textId="43B5EBE9" w:rsidR="00814ED9" w:rsidRDefault="00814ED9" w:rsidP="00814ED9">
            <w:pPr>
              <w:pStyle w:val="af9"/>
              <w:numPr>
                <w:ilvl w:val="1"/>
                <w:numId w:val="10"/>
              </w:numPr>
              <w:spacing w:line="240" w:lineRule="auto"/>
              <w:ind w:firstLineChars="0"/>
              <w:textAlignment w:val="auto"/>
              <w:rPr>
                <w:szCs w:val="21"/>
              </w:rPr>
            </w:pPr>
            <w:r w:rsidRPr="00425D27">
              <w:rPr>
                <w:rFonts w:hint="eastAsia"/>
                <w:szCs w:val="21"/>
              </w:rPr>
              <w:t>规格</w:t>
            </w:r>
            <w:r>
              <w:rPr>
                <w:rFonts w:hint="eastAsia"/>
                <w:szCs w:val="21"/>
              </w:rPr>
              <w:t>：用于资源规格匹配的约束条件，即工单的物料规格和资源规格匹配时，工单可在此资源进行分派；支持数值和字符串类型，单个物料支持</w:t>
            </w:r>
            <w:r>
              <w:rPr>
                <w:rFonts w:hint="eastAsia"/>
                <w:szCs w:val="21"/>
              </w:rPr>
              <w:t>0</w:t>
            </w:r>
            <w:r>
              <w:rPr>
                <w:rFonts w:hint="eastAsia"/>
                <w:szCs w:val="21"/>
              </w:rPr>
              <w:t>～</w:t>
            </w:r>
            <w:r>
              <w:rPr>
                <w:rFonts w:hint="eastAsia"/>
                <w:szCs w:val="21"/>
              </w:rPr>
              <w:t>1</w:t>
            </w:r>
            <w:r>
              <w:rPr>
                <w:szCs w:val="21"/>
              </w:rPr>
              <w:t>00</w:t>
            </w:r>
            <w:r>
              <w:rPr>
                <w:rFonts w:hint="eastAsia"/>
                <w:szCs w:val="21"/>
              </w:rPr>
              <w:t>种不同规格。</w:t>
            </w:r>
          </w:p>
          <w:p w14:paraId="09A0F601" w14:textId="048367B3" w:rsidR="00C6184F" w:rsidRDefault="00C6184F" w:rsidP="00814ED9">
            <w:pPr>
              <w:pStyle w:val="af9"/>
              <w:numPr>
                <w:ilvl w:val="1"/>
                <w:numId w:val="10"/>
              </w:numPr>
              <w:spacing w:line="240" w:lineRule="auto"/>
              <w:ind w:firstLineChars="0"/>
              <w:textAlignment w:val="auto"/>
              <w:rPr>
                <w:szCs w:val="21"/>
              </w:rPr>
            </w:pPr>
            <w:r>
              <w:rPr>
                <w:rFonts w:hint="eastAsia"/>
                <w:szCs w:val="21"/>
              </w:rPr>
              <w:t>显示颜色：物料表单中物料的颜色。</w:t>
            </w:r>
          </w:p>
          <w:p w14:paraId="4F941F91" w14:textId="26AAE0EB" w:rsidR="00C6184F" w:rsidRPr="00814ED9" w:rsidRDefault="00C6184F" w:rsidP="00814ED9">
            <w:pPr>
              <w:pStyle w:val="af9"/>
              <w:numPr>
                <w:ilvl w:val="1"/>
                <w:numId w:val="10"/>
              </w:numPr>
              <w:spacing w:line="240" w:lineRule="auto"/>
              <w:ind w:firstLineChars="0"/>
              <w:textAlignment w:val="auto"/>
              <w:rPr>
                <w:szCs w:val="21"/>
              </w:rPr>
            </w:pPr>
            <w:r>
              <w:rPr>
                <w:rFonts w:hint="eastAsia"/>
                <w:szCs w:val="21"/>
              </w:rPr>
              <w:t>显示顺序：物料表单中物料的顺序。</w:t>
            </w:r>
          </w:p>
          <w:p w14:paraId="7154B0B1" w14:textId="1516FD5F" w:rsidR="004D3AA9" w:rsidRDefault="002E19C7">
            <w:pPr>
              <w:pStyle w:val="af9"/>
              <w:numPr>
                <w:ilvl w:val="0"/>
                <w:numId w:val="10"/>
              </w:numPr>
              <w:spacing w:line="240" w:lineRule="auto"/>
              <w:ind w:firstLineChars="0"/>
              <w:textAlignment w:val="auto"/>
              <w:rPr>
                <w:szCs w:val="21"/>
              </w:rPr>
            </w:pPr>
            <w:r>
              <w:rPr>
                <w:rFonts w:hint="eastAsia"/>
                <w:szCs w:val="21"/>
              </w:rPr>
              <w:t>通用</w:t>
            </w:r>
            <w:r w:rsidR="008B39B0">
              <w:rPr>
                <w:rFonts w:hint="eastAsia"/>
                <w:szCs w:val="21"/>
              </w:rPr>
              <w:t>方法</w:t>
            </w:r>
          </w:p>
          <w:p w14:paraId="590B7B99" w14:textId="6A899E89" w:rsidR="004D3AA9" w:rsidRDefault="004D3AA9">
            <w:pPr>
              <w:pStyle w:val="af9"/>
              <w:numPr>
                <w:ilvl w:val="1"/>
                <w:numId w:val="10"/>
              </w:numPr>
              <w:spacing w:line="240" w:lineRule="auto"/>
              <w:ind w:firstLineChars="0"/>
              <w:textAlignment w:val="auto"/>
              <w:rPr>
                <w:szCs w:val="21"/>
              </w:rPr>
            </w:pPr>
            <w:r w:rsidRPr="00786A6E">
              <w:rPr>
                <w:rFonts w:hint="eastAsia"/>
                <w:szCs w:val="21"/>
              </w:rPr>
              <w:t>新建、编辑</w:t>
            </w:r>
            <w:r w:rsidR="00BF467F">
              <w:rPr>
                <w:rFonts w:hint="eastAsia"/>
                <w:szCs w:val="21"/>
              </w:rPr>
              <w:t>（单个编辑和批量编辑）</w:t>
            </w:r>
            <w:r w:rsidRPr="00786A6E">
              <w:rPr>
                <w:rFonts w:hint="eastAsia"/>
                <w:szCs w:val="21"/>
              </w:rPr>
              <w:t>、删除</w:t>
            </w:r>
            <w:r w:rsidR="00BF467F">
              <w:rPr>
                <w:rFonts w:hint="eastAsia"/>
                <w:szCs w:val="21"/>
              </w:rPr>
              <w:t>（单个删除和批量）</w:t>
            </w:r>
            <w:r w:rsidRPr="00786A6E">
              <w:rPr>
                <w:rFonts w:hint="eastAsia"/>
                <w:szCs w:val="21"/>
              </w:rPr>
              <w:t>、检索</w:t>
            </w:r>
            <w:r w:rsidR="008F2219">
              <w:rPr>
                <w:rFonts w:hint="eastAsia"/>
                <w:szCs w:val="21"/>
              </w:rPr>
              <w:t>、筛选和排序</w:t>
            </w:r>
            <w:r>
              <w:rPr>
                <w:rFonts w:hint="eastAsia"/>
                <w:szCs w:val="21"/>
              </w:rPr>
              <w:t>：计划员可进行</w:t>
            </w:r>
            <w:r>
              <w:rPr>
                <w:rFonts w:hint="eastAsia"/>
                <w:szCs w:val="21"/>
              </w:rPr>
              <w:t>CRUD</w:t>
            </w:r>
            <w:r>
              <w:rPr>
                <w:rFonts w:hint="eastAsia"/>
                <w:szCs w:val="21"/>
              </w:rPr>
              <w:t>等基本操作。</w:t>
            </w:r>
          </w:p>
          <w:p w14:paraId="7047D598" w14:textId="400D0969" w:rsidR="004D3AA9" w:rsidRDefault="004D3AA9">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或者文件的数据。</w:t>
            </w:r>
          </w:p>
          <w:p w14:paraId="0EDA0BCD" w14:textId="34E540FD" w:rsidR="004D3AA9" w:rsidRDefault="004D3AA9">
            <w:pPr>
              <w:pStyle w:val="af9"/>
              <w:numPr>
                <w:ilvl w:val="1"/>
                <w:numId w:val="10"/>
              </w:numPr>
              <w:spacing w:line="240" w:lineRule="auto"/>
              <w:ind w:firstLineChars="0"/>
              <w:textAlignment w:val="auto"/>
              <w:rPr>
                <w:szCs w:val="21"/>
              </w:rPr>
            </w:pPr>
            <w:r>
              <w:rPr>
                <w:rFonts w:hint="eastAsia"/>
                <w:szCs w:val="21"/>
              </w:rPr>
              <w:t>导出：计划员通过导出命令，将</w:t>
            </w:r>
            <w:r w:rsidR="005E60BC">
              <w:rPr>
                <w:rFonts w:hint="eastAsia"/>
                <w:szCs w:val="21"/>
              </w:rPr>
              <w:t>数据</w:t>
            </w:r>
            <w:r>
              <w:rPr>
                <w:rFonts w:hint="eastAsia"/>
                <w:szCs w:val="21"/>
              </w:rPr>
              <w:t>导出至文件。</w:t>
            </w:r>
          </w:p>
          <w:p w14:paraId="70872018" w14:textId="77777777" w:rsidR="004D3AA9" w:rsidRDefault="004D3AA9">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sidR="00916B57">
              <w:rPr>
                <w:szCs w:val="21"/>
              </w:rPr>
              <w:t>/PLM</w:t>
            </w:r>
            <w:r w:rsidR="005E60BC">
              <w:rPr>
                <w:rFonts w:hint="eastAsia"/>
                <w:szCs w:val="21"/>
              </w:rPr>
              <w:t>数据</w:t>
            </w:r>
            <w:r w:rsidR="00916B57">
              <w:rPr>
                <w:rFonts w:hint="eastAsia"/>
                <w:szCs w:val="21"/>
              </w:rPr>
              <w:t>的</w:t>
            </w:r>
            <w:r>
              <w:rPr>
                <w:rFonts w:hint="eastAsia"/>
                <w:szCs w:val="21"/>
              </w:rPr>
              <w:t>变更进行同步。</w:t>
            </w:r>
          </w:p>
          <w:p w14:paraId="2CB0283A" w14:textId="77777777" w:rsidR="00165DCE" w:rsidRDefault="00165DCE" w:rsidP="00165DCE">
            <w:pPr>
              <w:pStyle w:val="af9"/>
              <w:numPr>
                <w:ilvl w:val="0"/>
                <w:numId w:val="10"/>
              </w:numPr>
              <w:spacing w:line="240" w:lineRule="auto"/>
              <w:ind w:firstLineChars="0"/>
              <w:textAlignment w:val="auto"/>
              <w:rPr>
                <w:szCs w:val="21"/>
              </w:rPr>
            </w:pPr>
            <w:r>
              <w:rPr>
                <w:rFonts w:hint="eastAsia"/>
                <w:szCs w:val="21"/>
              </w:rPr>
              <w:t>特殊方法</w:t>
            </w:r>
          </w:p>
          <w:p w14:paraId="4A4195F0" w14:textId="550FB4E0" w:rsidR="00165DCE" w:rsidRDefault="00165DCE" w:rsidP="00165DCE">
            <w:pPr>
              <w:pStyle w:val="af9"/>
              <w:numPr>
                <w:ilvl w:val="1"/>
                <w:numId w:val="10"/>
              </w:numPr>
              <w:spacing w:line="240" w:lineRule="auto"/>
              <w:ind w:firstLineChars="0"/>
              <w:textAlignment w:val="auto"/>
              <w:rPr>
                <w:szCs w:val="21"/>
              </w:rPr>
            </w:pPr>
            <w:r w:rsidRPr="007E70C7">
              <w:rPr>
                <w:rFonts w:hint="eastAsia"/>
                <w:szCs w:val="21"/>
              </w:rPr>
              <w:t>计算</w:t>
            </w:r>
            <w:r w:rsidR="00D54AF2" w:rsidRPr="00425D27">
              <w:rPr>
                <w:rFonts w:hint="eastAsia"/>
                <w:szCs w:val="21"/>
              </w:rPr>
              <w:t>低层码</w:t>
            </w:r>
            <w:r w:rsidR="00FD4779">
              <w:rPr>
                <w:rFonts w:hint="eastAsia"/>
                <w:szCs w:val="21"/>
              </w:rPr>
              <w:t>：输入物料</w:t>
            </w:r>
            <w:r w:rsidR="00FD4779">
              <w:rPr>
                <w:rFonts w:hint="eastAsia"/>
                <w:szCs w:val="21"/>
              </w:rPr>
              <w:t>BOM</w:t>
            </w:r>
            <w:r w:rsidR="00FD4779">
              <w:rPr>
                <w:rFonts w:hint="eastAsia"/>
                <w:szCs w:val="21"/>
              </w:rPr>
              <w:t>，计算完成后输出每个物料的</w:t>
            </w:r>
            <w:r w:rsidR="00FD4779" w:rsidRPr="00425D27">
              <w:rPr>
                <w:rFonts w:hint="eastAsia"/>
                <w:szCs w:val="21"/>
              </w:rPr>
              <w:t>低层码</w:t>
            </w:r>
            <w:r w:rsidR="00FD4779">
              <w:rPr>
                <w:rFonts w:hint="eastAsia"/>
                <w:szCs w:val="21"/>
              </w:rPr>
              <w:t>。</w:t>
            </w:r>
          </w:p>
          <w:p w14:paraId="33EBA857" w14:textId="4784DC98" w:rsidR="00165DCE" w:rsidRPr="00916B57" w:rsidRDefault="00165DCE" w:rsidP="00165DCE">
            <w:pPr>
              <w:pStyle w:val="af9"/>
              <w:numPr>
                <w:ilvl w:val="1"/>
                <w:numId w:val="10"/>
              </w:numPr>
              <w:spacing w:line="240" w:lineRule="auto"/>
              <w:ind w:firstLineChars="0"/>
              <w:textAlignment w:val="auto"/>
              <w:rPr>
                <w:szCs w:val="21"/>
              </w:rPr>
            </w:pPr>
            <w:r w:rsidRPr="007E70C7">
              <w:rPr>
                <w:rFonts w:hint="eastAsia"/>
                <w:szCs w:val="21"/>
              </w:rPr>
              <w:t>验证物料</w:t>
            </w:r>
            <w:r w:rsidRPr="007E70C7">
              <w:rPr>
                <w:rFonts w:hint="eastAsia"/>
                <w:szCs w:val="21"/>
              </w:rPr>
              <w:t>BOM</w:t>
            </w:r>
            <w:r w:rsidRPr="007E70C7">
              <w:rPr>
                <w:rFonts w:hint="eastAsia"/>
                <w:szCs w:val="21"/>
              </w:rPr>
              <w:t>正确性</w:t>
            </w:r>
            <w:r w:rsidR="00D03EF5">
              <w:rPr>
                <w:rFonts w:hint="eastAsia"/>
                <w:szCs w:val="21"/>
              </w:rPr>
              <w:t>：输入物料</w:t>
            </w:r>
            <w:r w:rsidR="00D03EF5">
              <w:rPr>
                <w:rFonts w:hint="eastAsia"/>
                <w:szCs w:val="21"/>
              </w:rPr>
              <w:t>BOM</w:t>
            </w:r>
            <w:r w:rsidR="00D03EF5">
              <w:rPr>
                <w:rFonts w:hint="eastAsia"/>
                <w:szCs w:val="21"/>
              </w:rPr>
              <w:t>，输出验证结果。</w:t>
            </w:r>
          </w:p>
        </w:tc>
      </w:tr>
      <w:tr w:rsidR="004D3AA9" w:rsidRPr="00FF0C77" w14:paraId="054D538A" w14:textId="77777777" w:rsidTr="00244328">
        <w:tc>
          <w:tcPr>
            <w:tcW w:w="766" w:type="pct"/>
            <w:shd w:val="clear" w:color="auto" w:fill="D9D9D9"/>
          </w:tcPr>
          <w:p w14:paraId="6154D0F3" w14:textId="77777777" w:rsidR="004D3AA9" w:rsidRPr="00DB7E3A" w:rsidRDefault="004D3AA9" w:rsidP="00244328">
            <w:pPr>
              <w:rPr>
                <w:szCs w:val="21"/>
              </w:rPr>
            </w:pPr>
            <w:r w:rsidRPr="00DB7E3A">
              <w:rPr>
                <w:rFonts w:hint="eastAsia"/>
                <w:szCs w:val="21"/>
              </w:rPr>
              <w:t>后置条件</w:t>
            </w:r>
          </w:p>
        </w:tc>
        <w:tc>
          <w:tcPr>
            <w:tcW w:w="4234" w:type="pct"/>
            <w:shd w:val="clear" w:color="auto" w:fill="auto"/>
          </w:tcPr>
          <w:p w14:paraId="0DE0D4B8" w14:textId="6AEB623B" w:rsidR="004D3AA9" w:rsidRPr="00DB7E3A" w:rsidRDefault="00916B57" w:rsidP="00244328">
            <w:pPr>
              <w:rPr>
                <w:szCs w:val="21"/>
              </w:rPr>
            </w:pPr>
            <w:r>
              <w:rPr>
                <w:rFonts w:hint="eastAsia"/>
                <w:szCs w:val="21"/>
              </w:rPr>
              <w:t>物料可用于工艺路线</w:t>
            </w:r>
          </w:p>
        </w:tc>
      </w:tr>
      <w:tr w:rsidR="004D3AA9" w:rsidRPr="00FF0C77" w14:paraId="02004826" w14:textId="77777777" w:rsidTr="00244328">
        <w:tc>
          <w:tcPr>
            <w:tcW w:w="766" w:type="pct"/>
            <w:shd w:val="clear" w:color="auto" w:fill="D9D9D9"/>
          </w:tcPr>
          <w:p w14:paraId="028A8D8F" w14:textId="77777777" w:rsidR="004D3AA9" w:rsidRPr="00DB7E3A" w:rsidRDefault="004D3AA9" w:rsidP="00244328">
            <w:pPr>
              <w:rPr>
                <w:szCs w:val="21"/>
              </w:rPr>
            </w:pPr>
            <w:r w:rsidRPr="00DB7E3A">
              <w:rPr>
                <w:rFonts w:hint="eastAsia"/>
                <w:szCs w:val="21"/>
              </w:rPr>
              <w:lastRenderedPageBreak/>
              <w:t>备选流</w:t>
            </w:r>
          </w:p>
        </w:tc>
        <w:tc>
          <w:tcPr>
            <w:tcW w:w="4234" w:type="pct"/>
            <w:shd w:val="clear" w:color="auto" w:fill="auto"/>
          </w:tcPr>
          <w:p w14:paraId="186551D0" w14:textId="77777777" w:rsidR="004D3AA9" w:rsidRPr="00DB7E3A" w:rsidRDefault="004D3AA9" w:rsidP="00244328">
            <w:pPr>
              <w:rPr>
                <w:szCs w:val="21"/>
              </w:rPr>
            </w:pPr>
            <w:r>
              <w:rPr>
                <w:rFonts w:hint="eastAsia"/>
                <w:szCs w:val="21"/>
              </w:rPr>
              <w:t>无</w:t>
            </w:r>
          </w:p>
        </w:tc>
      </w:tr>
      <w:tr w:rsidR="004D3AA9" w:rsidRPr="00FF0C77" w14:paraId="52C550B0" w14:textId="77777777" w:rsidTr="00244328">
        <w:tc>
          <w:tcPr>
            <w:tcW w:w="766" w:type="pct"/>
            <w:shd w:val="clear" w:color="auto" w:fill="D9D9D9"/>
          </w:tcPr>
          <w:p w14:paraId="5FDC8B08" w14:textId="77777777" w:rsidR="004D3AA9" w:rsidRPr="00DB7E3A" w:rsidRDefault="004D3AA9" w:rsidP="00244328">
            <w:pPr>
              <w:rPr>
                <w:szCs w:val="21"/>
              </w:rPr>
            </w:pPr>
            <w:r w:rsidRPr="00DB7E3A">
              <w:rPr>
                <w:rFonts w:hint="eastAsia"/>
                <w:szCs w:val="21"/>
              </w:rPr>
              <w:t>异常流</w:t>
            </w:r>
          </w:p>
        </w:tc>
        <w:tc>
          <w:tcPr>
            <w:tcW w:w="4234" w:type="pct"/>
            <w:shd w:val="clear" w:color="auto" w:fill="auto"/>
          </w:tcPr>
          <w:p w14:paraId="2ACE98B6" w14:textId="0C6653A1" w:rsidR="004D3AA9" w:rsidRPr="004100BB" w:rsidRDefault="004100BB" w:rsidP="006672D2">
            <w:pPr>
              <w:pStyle w:val="af9"/>
              <w:numPr>
                <w:ilvl w:val="0"/>
                <w:numId w:val="35"/>
              </w:numPr>
              <w:ind w:firstLineChars="0"/>
              <w:rPr>
                <w:szCs w:val="21"/>
              </w:rPr>
            </w:pPr>
            <w:r w:rsidRPr="004100BB">
              <w:rPr>
                <w:rFonts w:hint="eastAsia"/>
                <w:szCs w:val="21"/>
              </w:rPr>
              <w:t>物料</w:t>
            </w:r>
            <w:r w:rsidRPr="004100BB">
              <w:rPr>
                <w:rFonts w:hint="eastAsia"/>
                <w:szCs w:val="21"/>
              </w:rPr>
              <w:t>BOM</w:t>
            </w:r>
            <w:r w:rsidRPr="004100BB">
              <w:rPr>
                <w:rFonts w:hint="eastAsia"/>
                <w:szCs w:val="21"/>
              </w:rPr>
              <w:t>正确性验证未通过</w:t>
            </w:r>
            <w:r>
              <w:rPr>
                <w:rFonts w:hint="eastAsia"/>
                <w:szCs w:val="21"/>
              </w:rPr>
              <w:t>。</w:t>
            </w:r>
          </w:p>
        </w:tc>
      </w:tr>
      <w:tr w:rsidR="004D3AA9" w:rsidRPr="00FF0C77" w14:paraId="50D479F6" w14:textId="77777777" w:rsidTr="00244328">
        <w:tc>
          <w:tcPr>
            <w:tcW w:w="766" w:type="pct"/>
            <w:shd w:val="clear" w:color="auto" w:fill="D9D9D9"/>
          </w:tcPr>
          <w:p w14:paraId="76B55038" w14:textId="77777777" w:rsidR="004D3AA9" w:rsidRPr="00DB7E3A" w:rsidRDefault="004D3AA9" w:rsidP="00244328">
            <w:pPr>
              <w:rPr>
                <w:szCs w:val="21"/>
              </w:rPr>
            </w:pPr>
            <w:r w:rsidRPr="00DB7E3A">
              <w:rPr>
                <w:rFonts w:hint="eastAsia"/>
                <w:szCs w:val="21"/>
              </w:rPr>
              <w:t>依赖功能</w:t>
            </w:r>
          </w:p>
        </w:tc>
        <w:tc>
          <w:tcPr>
            <w:tcW w:w="4234" w:type="pct"/>
            <w:shd w:val="clear" w:color="auto" w:fill="auto"/>
          </w:tcPr>
          <w:p w14:paraId="3A3225B7" w14:textId="77777777" w:rsidR="00865CBC" w:rsidRDefault="00865CBC">
            <w:pPr>
              <w:pStyle w:val="af9"/>
              <w:numPr>
                <w:ilvl w:val="0"/>
                <w:numId w:val="9"/>
              </w:numPr>
              <w:spacing w:line="240" w:lineRule="auto"/>
              <w:ind w:firstLineChars="0"/>
              <w:textAlignment w:val="auto"/>
              <w:rPr>
                <w:szCs w:val="21"/>
              </w:rPr>
            </w:pPr>
            <w:r>
              <w:rPr>
                <w:rFonts w:hint="eastAsia"/>
                <w:szCs w:val="21"/>
              </w:rPr>
              <w:t>资源</w:t>
            </w:r>
          </w:p>
          <w:p w14:paraId="30DDBAD8" w14:textId="77777777" w:rsidR="00865CBC" w:rsidRDefault="00865CBC">
            <w:pPr>
              <w:pStyle w:val="af9"/>
              <w:numPr>
                <w:ilvl w:val="0"/>
                <w:numId w:val="9"/>
              </w:numPr>
              <w:spacing w:line="240" w:lineRule="auto"/>
              <w:ind w:firstLineChars="0"/>
              <w:textAlignment w:val="auto"/>
              <w:rPr>
                <w:szCs w:val="21"/>
              </w:rPr>
            </w:pPr>
            <w:r>
              <w:rPr>
                <w:rFonts w:hint="eastAsia"/>
                <w:szCs w:val="21"/>
              </w:rPr>
              <w:t>工序</w:t>
            </w:r>
          </w:p>
          <w:p w14:paraId="4555B062" w14:textId="78334205" w:rsidR="00865CBC" w:rsidRDefault="00865CBC">
            <w:pPr>
              <w:pStyle w:val="af9"/>
              <w:numPr>
                <w:ilvl w:val="0"/>
                <w:numId w:val="9"/>
              </w:numPr>
              <w:spacing w:line="240" w:lineRule="auto"/>
              <w:ind w:firstLineChars="0"/>
              <w:textAlignment w:val="auto"/>
              <w:rPr>
                <w:szCs w:val="21"/>
              </w:rPr>
            </w:pPr>
            <w:r>
              <w:rPr>
                <w:rFonts w:hint="eastAsia"/>
                <w:szCs w:val="21"/>
              </w:rPr>
              <w:t>工艺路线</w:t>
            </w:r>
          </w:p>
          <w:p w14:paraId="6178A3FD" w14:textId="7F42C19D" w:rsidR="009032B1" w:rsidRDefault="009032B1">
            <w:pPr>
              <w:pStyle w:val="af9"/>
              <w:numPr>
                <w:ilvl w:val="0"/>
                <w:numId w:val="9"/>
              </w:numPr>
              <w:spacing w:line="240" w:lineRule="auto"/>
              <w:ind w:firstLineChars="0"/>
              <w:textAlignment w:val="auto"/>
              <w:rPr>
                <w:szCs w:val="21"/>
              </w:rPr>
            </w:pPr>
            <w:r>
              <w:rPr>
                <w:rFonts w:hint="eastAsia"/>
                <w:szCs w:val="21"/>
              </w:rPr>
              <w:t>订单</w:t>
            </w:r>
          </w:p>
          <w:p w14:paraId="3F0A8E49" w14:textId="5160EBAD" w:rsidR="009032B1" w:rsidRDefault="009032B1">
            <w:pPr>
              <w:pStyle w:val="af9"/>
              <w:numPr>
                <w:ilvl w:val="0"/>
                <w:numId w:val="9"/>
              </w:numPr>
              <w:spacing w:line="240" w:lineRule="auto"/>
              <w:ind w:firstLineChars="0"/>
              <w:textAlignment w:val="auto"/>
              <w:rPr>
                <w:szCs w:val="21"/>
              </w:rPr>
            </w:pPr>
            <w:r>
              <w:rPr>
                <w:rFonts w:hint="eastAsia"/>
                <w:szCs w:val="21"/>
              </w:rPr>
              <w:t>工单</w:t>
            </w:r>
          </w:p>
          <w:p w14:paraId="2A77A8CF" w14:textId="32F7D56A" w:rsidR="0039162C" w:rsidRDefault="0039162C">
            <w:pPr>
              <w:pStyle w:val="af9"/>
              <w:numPr>
                <w:ilvl w:val="0"/>
                <w:numId w:val="9"/>
              </w:numPr>
              <w:spacing w:line="240" w:lineRule="auto"/>
              <w:ind w:firstLineChars="0"/>
              <w:textAlignment w:val="auto"/>
              <w:rPr>
                <w:szCs w:val="21"/>
              </w:rPr>
            </w:pPr>
            <w:r>
              <w:rPr>
                <w:rFonts w:hint="eastAsia"/>
                <w:szCs w:val="21"/>
              </w:rPr>
              <w:t>通用操作</w:t>
            </w:r>
          </w:p>
          <w:p w14:paraId="035C771F" w14:textId="5A934484" w:rsidR="00865CBC" w:rsidRDefault="00865CBC">
            <w:pPr>
              <w:pStyle w:val="af9"/>
              <w:numPr>
                <w:ilvl w:val="0"/>
                <w:numId w:val="9"/>
              </w:numPr>
              <w:spacing w:line="240" w:lineRule="auto"/>
              <w:ind w:firstLineChars="0"/>
              <w:textAlignment w:val="auto"/>
              <w:rPr>
                <w:szCs w:val="21"/>
              </w:rPr>
            </w:pPr>
            <w:r>
              <w:rPr>
                <w:rFonts w:hint="eastAsia"/>
                <w:szCs w:val="21"/>
              </w:rPr>
              <w:t>接口管理</w:t>
            </w:r>
          </w:p>
          <w:p w14:paraId="63FBE030" w14:textId="0D5299BC" w:rsidR="00865CBC" w:rsidRPr="00DB7E3A" w:rsidRDefault="00865CBC">
            <w:pPr>
              <w:pStyle w:val="af9"/>
              <w:numPr>
                <w:ilvl w:val="0"/>
                <w:numId w:val="9"/>
              </w:numPr>
              <w:spacing w:line="240" w:lineRule="auto"/>
              <w:ind w:firstLineChars="0"/>
              <w:textAlignment w:val="auto"/>
              <w:rPr>
                <w:szCs w:val="21"/>
              </w:rPr>
            </w:pPr>
            <w:r>
              <w:rPr>
                <w:rFonts w:hint="eastAsia"/>
                <w:szCs w:val="21"/>
              </w:rPr>
              <w:t>日志管理</w:t>
            </w:r>
          </w:p>
        </w:tc>
      </w:tr>
      <w:tr w:rsidR="004D3AA9" w:rsidRPr="00FF0C77" w14:paraId="241533BC" w14:textId="77777777" w:rsidTr="00244328">
        <w:trPr>
          <w:trHeight w:val="371"/>
        </w:trPr>
        <w:tc>
          <w:tcPr>
            <w:tcW w:w="766" w:type="pct"/>
            <w:shd w:val="clear" w:color="auto" w:fill="D9D9D9"/>
          </w:tcPr>
          <w:p w14:paraId="0257BB1F" w14:textId="77777777" w:rsidR="004D3AA9" w:rsidRPr="00DB7E3A" w:rsidRDefault="004D3AA9" w:rsidP="00244328">
            <w:pPr>
              <w:rPr>
                <w:szCs w:val="21"/>
              </w:rPr>
            </w:pPr>
            <w:r w:rsidRPr="003E31CE">
              <w:rPr>
                <w:rFonts w:hint="eastAsia"/>
                <w:szCs w:val="21"/>
              </w:rPr>
              <w:t>补充说明</w:t>
            </w:r>
          </w:p>
        </w:tc>
        <w:tc>
          <w:tcPr>
            <w:tcW w:w="4234" w:type="pct"/>
            <w:shd w:val="clear" w:color="auto" w:fill="auto"/>
          </w:tcPr>
          <w:p w14:paraId="460A14AE" w14:textId="77777777" w:rsidR="00E1048C" w:rsidRDefault="00214C67" w:rsidP="00244328">
            <w:pPr>
              <w:rPr>
                <w:szCs w:val="21"/>
              </w:rPr>
            </w:pPr>
            <w:r>
              <w:rPr>
                <w:rFonts w:hint="eastAsia"/>
              </w:rPr>
              <w:t>三级物料</w:t>
            </w:r>
            <w:r>
              <w:rPr>
                <w:rFonts w:hint="eastAsia"/>
              </w:rPr>
              <w:t>BOM</w:t>
            </w:r>
            <w:r>
              <w:rPr>
                <w:rFonts w:hint="eastAsia"/>
              </w:rPr>
              <w:t>类型：</w:t>
            </w:r>
            <w:r w:rsidR="00E1048C">
              <w:rPr>
                <w:rFonts w:hint="eastAsia"/>
                <w:szCs w:val="21"/>
              </w:rPr>
              <w:t>原料</w:t>
            </w:r>
            <w:r w:rsidR="00E1048C">
              <w:rPr>
                <w:rFonts w:hint="eastAsia"/>
                <w:szCs w:val="21"/>
              </w:rPr>
              <w:t>/</w:t>
            </w:r>
            <w:r w:rsidR="00E1048C">
              <w:rPr>
                <w:rFonts w:hint="eastAsia"/>
                <w:szCs w:val="21"/>
              </w:rPr>
              <w:t>零件、半成品</w:t>
            </w:r>
            <w:r w:rsidR="00E1048C">
              <w:rPr>
                <w:rFonts w:hint="eastAsia"/>
                <w:szCs w:val="21"/>
              </w:rPr>
              <w:t>/</w:t>
            </w:r>
            <w:r w:rsidR="00E1048C">
              <w:rPr>
                <w:rFonts w:hint="eastAsia"/>
                <w:szCs w:val="21"/>
              </w:rPr>
              <w:t>部件、成品</w:t>
            </w:r>
            <w:r w:rsidR="00E1048C">
              <w:rPr>
                <w:rFonts w:hint="eastAsia"/>
                <w:szCs w:val="21"/>
              </w:rPr>
              <w:t>/</w:t>
            </w:r>
            <w:r w:rsidR="00E1048C">
              <w:rPr>
                <w:rFonts w:hint="eastAsia"/>
                <w:szCs w:val="21"/>
              </w:rPr>
              <w:t>整机</w:t>
            </w:r>
          </w:p>
          <w:p w14:paraId="7AB24530" w14:textId="324B17A8" w:rsidR="006D2C3C" w:rsidRPr="006D2C3C" w:rsidRDefault="006D2C3C" w:rsidP="00244328">
            <w:pPr>
              <w:rPr>
                <w:szCs w:val="21"/>
              </w:rPr>
            </w:pPr>
            <w:r w:rsidRPr="0082524B">
              <w:rPr>
                <w:rFonts w:hint="eastAsia"/>
                <w:szCs w:val="21"/>
              </w:rPr>
              <w:t>本需求适用于离散行业。</w:t>
            </w:r>
          </w:p>
        </w:tc>
      </w:tr>
      <w:tr w:rsidR="004D3AA9" w:rsidRPr="00FF0C77" w14:paraId="6038B6C6" w14:textId="77777777" w:rsidTr="00244328">
        <w:trPr>
          <w:trHeight w:val="373"/>
        </w:trPr>
        <w:tc>
          <w:tcPr>
            <w:tcW w:w="766" w:type="pct"/>
            <w:shd w:val="clear" w:color="auto" w:fill="D9D9D9"/>
          </w:tcPr>
          <w:p w14:paraId="5C6E7010" w14:textId="77777777" w:rsidR="004D3AA9" w:rsidRPr="003E31CE" w:rsidRDefault="004D3AA9" w:rsidP="00244328">
            <w:pPr>
              <w:rPr>
                <w:szCs w:val="21"/>
              </w:rPr>
            </w:pPr>
            <w:r>
              <w:rPr>
                <w:rFonts w:hint="eastAsia"/>
                <w:szCs w:val="21"/>
              </w:rPr>
              <w:t>需求来源</w:t>
            </w:r>
          </w:p>
        </w:tc>
        <w:tc>
          <w:tcPr>
            <w:tcW w:w="4234" w:type="pct"/>
            <w:shd w:val="clear" w:color="auto" w:fill="auto"/>
          </w:tcPr>
          <w:p w14:paraId="13CDFB91" w14:textId="5CEDEE7A" w:rsidR="004D3AA9" w:rsidRDefault="00F322B6" w:rsidP="00244328">
            <w:pPr>
              <w:rPr>
                <w:szCs w:val="21"/>
              </w:rPr>
            </w:pPr>
            <w:r>
              <w:rPr>
                <w:rFonts w:hint="eastAsia"/>
                <w:szCs w:val="21"/>
              </w:rPr>
              <w:t>NA</w:t>
            </w:r>
          </w:p>
        </w:tc>
      </w:tr>
    </w:tbl>
    <w:p w14:paraId="6A382420" w14:textId="77777777" w:rsidR="00E419DD" w:rsidRDefault="00E419DD" w:rsidP="00E419DD">
      <w:pPr>
        <w:rPr>
          <w:lang w:val="en-GB"/>
        </w:rPr>
      </w:pPr>
    </w:p>
    <w:p w14:paraId="03BAB084" w14:textId="77777777" w:rsidR="00E1048C" w:rsidRDefault="00E1048C" w:rsidP="00E1048C">
      <w:pPr>
        <w:keepNext/>
      </w:pPr>
      <w:r w:rsidRPr="00E1048C">
        <w:rPr>
          <w:noProof/>
          <w:lang w:val="en-GB"/>
        </w:rPr>
        <w:drawing>
          <wp:inline distT="0" distB="0" distL="0" distR="0" wp14:anchorId="2ED24E7B" wp14:editId="20E3F73E">
            <wp:extent cx="5274310" cy="2104390"/>
            <wp:effectExtent l="0" t="0" r="0" b="3810"/>
            <wp:docPr id="154786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62423" name=""/>
                    <pic:cNvPicPr/>
                  </pic:nvPicPr>
                  <pic:blipFill>
                    <a:blip r:embed="rId21"/>
                    <a:stretch>
                      <a:fillRect/>
                    </a:stretch>
                  </pic:blipFill>
                  <pic:spPr>
                    <a:xfrm>
                      <a:off x="0" y="0"/>
                      <a:ext cx="5274310" cy="2104390"/>
                    </a:xfrm>
                    <a:prstGeom prst="rect">
                      <a:avLst/>
                    </a:prstGeom>
                  </pic:spPr>
                </pic:pic>
              </a:graphicData>
            </a:graphic>
          </wp:inline>
        </w:drawing>
      </w:r>
    </w:p>
    <w:p w14:paraId="5A3D4488" w14:textId="0D3CE622" w:rsidR="00E1048C" w:rsidRDefault="00E1048C" w:rsidP="00E1048C">
      <w:pPr>
        <w:pStyle w:val="aa"/>
        <w:jc w:val="center"/>
        <w:rPr>
          <w:lang w:val="en-GB"/>
        </w:rPr>
      </w:pPr>
      <w:bookmarkStart w:id="43" w:name="_Toc1424257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522B">
        <w:rPr>
          <w:noProof/>
        </w:rPr>
        <w:t>6</w:t>
      </w:r>
      <w:r>
        <w:fldChar w:fldCharType="end"/>
      </w:r>
      <w:r>
        <w:t xml:space="preserve"> </w:t>
      </w:r>
      <w:r>
        <w:rPr>
          <w:rFonts w:hint="eastAsia"/>
        </w:rPr>
        <w:t>三级物料</w:t>
      </w:r>
      <w:r w:rsidR="00214C67">
        <w:rPr>
          <w:rFonts w:hint="eastAsia"/>
        </w:rPr>
        <w:t>BOM</w:t>
      </w:r>
      <w:r>
        <w:rPr>
          <w:rFonts w:hint="eastAsia"/>
        </w:rPr>
        <w:t>样例</w:t>
      </w:r>
      <w:bookmarkEnd w:id="43"/>
    </w:p>
    <w:p w14:paraId="054EC7AB" w14:textId="77777777" w:rsidR="00E1048C" w:rsidRPr="00E419DD" w:rsidRDefault="00E1048C" w:rsidP="00E419DD">
      <w:pPr>
        <w:rPr>
          <w:lang w:val="en-GB"/>
        </w:rPr>
      </w:pPr>
    </w:p>
    <w:p w14:paraId="6CC90AD4" w14:textId="0BF4F634" w:rsidR="00F47C48" w:rsidRDefault="00F47C48" w:rsidP="00F47C48">
      <w:pPr>
        <w:pStyle w:val="c-"/>
        <w:ind w:hanging="1418"/>
        <w:rPr>
          <w:lang w:val="en-GB"/>
        </w:rPr>
      </w:pPr>
      <w:r>
        <w:rPr>
          <w:rFonts w:hint="eastAsia"/>
          <w:lang w:val="en-GB"/>
        </w:rPr>
        <w:t>资源</w:t>
      </w:r>
    </w:p>
    <w:p w14:paraId="4F95D852" w14:textId="0ECF92EC" w:rsidR="001E3D7C" w:rsidRPr="001E3D7C" w:rsidRDefault="001E3D7C" w:rsidP="001E3D7C">
      <w:pPr>
        <w:pStyle w:val="d-"/>
        <w:ind w:left="709"/>
      </w:pPr>
      <w:r w:rsidRPr="001E3D7C">
        <w:rPr>
          <w:rFonts w:hint="eastAsia"/>
        </w:rPr>
        <w:t>用例</w:t>
      </w:r>
    </w:p>
    <w:p w14:paraId="267487B1" w14:textId="36652344" w:rsidR="00F4032B" w:rsidRDefault="00F4032B" w:rsidP="00F4032B">
      <w:pPr>
        <w:pStyle w:val="aa"/>
        <w:keepNext/>
        <w:jc w:val="center"/>
      </w:pPr>
      <w:bookmarkStart w:id="44" w:name="_Toc14242581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10</w:t>
      </w:r>
      <w:r>
        <w:fldChar w:fldCharType="end"/>
      </w:r>
      <w:r>
        <w:t xml:space="preserve"> </w:t>
      </w:r>
      <w:r w:rsidR="00304871">
        <w:rPr>
          <w:rFonts w:hint="eastAsia"/>
        </w:rPr>
        <w:t>资源</w:t>
      </w:r>
      <w:r>
        <w:rPr>
          <w:rFonts w:hint="eastAsia"/>
        </w:rPr>
        <w:t>功能需求</w:t>
      </w:r>
      <w:bookmarkEnd w:id="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F4032B" w:rsidRPr="00FF0C77" w14:paraId="3DA47DDE" w14:textId="77777777" w:rsidTr="00244328">
        <w:tc>
          <w:tcPr>
            <w:tcW w:w="766" w:type="pct"/>
            <w:shd w:val="clear" w:color="auto" w:fill="D9D9D9"/>
          </w:tcPr>
          <w:p w14:paraId="5F865AE1" w14:textId="77777777" w:rsidR="00F4032B" w:rsidRPr="00DB7E3A" w:rsidRDefault="00F4032B" w:rsidP="00244328">
            <w:pPr>
              <w:rPr>
                <w:szCs w:val="21"/>
              </w:rPr>
            </w:pPr>
            <w:r w:rsidRPr="00DB7E3A">
              <w:rPr>
                <w:rFonts w:hint="eastAsia"/>
                <w:szCs w:val="21"/>
              </w:rPr>
              <w:t>标识符</w:t>
            </w:r>
          </w:p>
        </w:tc>
        <w:tc>
          <w:tcPr>
            <w:tcW w:w="4234" w:type="pct"/>
            <w:shd w:val="clear" w:color="auto" w:fill="auto"/>
          </w:tcPr>
          <w:p w14:paraId="405951D0" w14:textId="2F3DA6BF" w:rsidR="00F4032B" w:rsidRPr="00DB7E3A" w:rsidRDefault="00F4032B"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8C5F49">
              <w:rPr>
                <w:szCs w:val="24"/>
              </w:rPr>
              <w:t>RESOURCE</w:t>
            </w:r>
            <w:r>
              <w:rPr>
                <w:szCs w:val="24"/>
              </w:rPr>
              <w:t>_001</w:t>
            </w:r>
          </w:p>
        </w:tc>
      </w:tr>
      <w:tr w:rsidR="00F4032B" w:rsidRPr="00FF0C77" w14:paraId="1B44DEA3" w14:textId="77777777" w:rsidTr="00244328">
        <w:tc>
          <w:tcPr>
            <w:tcW w:w="766" w:type="pct"/>
            <w:shd w:val="clear" w:color="auto" w:fill="D9D9D9"/>
          </w:tcPr>
          <w:p w14:paraId="6A7D774D" w14:textId="77777777" w:rsidR="00F4032B" w:rsidRPr="00DB7E3A" w:rsidRDefault="00F4032B" w:rsidP="00244328">
            <w:pPr>
              <w:rPr>
                <w:szCs w:val="21"/>
              </w:rPr>
            </w:pPr>
            <w:r w:rsidRPr="00DB7E3A">
              <w:rPr>
                <w:rFonts w:hint="eastAsia"/>
                <w:szCs w:val="21"/>
              </w:rPr>
              <w:t>名称</w:t>
            </w:r>
          </w:p>
        </w:tc>
        <w:tc>
          <w:tcPr>
            <w:tcW w:w="4234" w:type="pct"/>
            <w:shd w:val="clear" w:color="auto" w:fill="auto"/>
          </w:tcPr>
          <w:p w14:paraId="6A56B404" w14:textId="361A1C89" w:rsidR="00F4032B" w:rsidRPr="00DB7E3A" w:rsidRDefault="008C5F49" w:rsidP="00244328">
            <w:pPr>
              <w:rPr>
                <w:szCs w:val="21"/>
              </w:rPr>
            </w:pPr>
            <w:r>
              <w:rPr>
                <w:rFonts w:hint="eastAsia"/>
                <w:szCs w:val="21"/>
              </w:rPr>
              <w:t>资源</w:t>
            </w:r>
            <w:r w:rsidR="00F4032B">
              <w:rPr>
                <w:rFonts w:hint="eastAsia"/>
                <w:szCs w:val="21"/>
              </w:rPr>
              <w:t>（</w:t>
            </w:r>
            <w:r>
              <w:rPr>
                <w:rFonts w:hint="eastAsia"/>
                <w:szCs w:val="21"/>
              </w:rPr>
              <w:t>Resource</w:t>
            </w:r>
            <w:r w:rsidR="00F4032B">
              <w:rPr>
                <w:rFonts w:ascii="Helvetica Neue" w:hAnsi="Helvetica Neue" w:hint="eastAsia"/>
                <w:color w:val="333333"/>
                <w:sz w:val="21"/>
                <w:szCs w:val="21"/>
                <w:shd w:val="clear" w:color="auto" w:fill="FFFFFF"/>
              </w:rPr>
              <w:t>）</w:t>
            </w:r>
          </w:p>
        </w:tc>
      </w:tr>
      <w:tr w:rsidR="00F4032B" w:rsidRPr="00FF0C77" w14:paraId="60BFBBEF" w14:textId="77777777" w:rsidTr="00244328">
        <w:tc>
          <w:tcPr>
            <w:tcW w:w="766" w:type="pct"/>
            <w:shd w:val="clear" w:color="auto" w:fill="D9D9D9"/>
          </w:tcPr>
          <w:p w14:paraId="3C1DDD3F" w14:textId="77777777" w:rsidR="00F4032B" w:rsidRPr="00DB7E3A" w:rsidRDefault="00F4032B" w:rsidP="00244328">
            <w:pPr>
              <w:rPr>
                <w:szCs w:val="21"/>
              </w:rPr>
            </w:pPr>
            <w:r w:rsidRPr="00DB7E3A">
              <w:rPr>
                <w:rFonts w:hint="eastAsia"/>
                <w:szCs w:val="21"/>
              </w:rPr>
              <w:t>编写人员</w:t>
            </w:r>
          </w:p>
        </w:tc>
        <w:tc>
          <w:tcPr>
            <w:tcW w:w="4234" w:type="pct"/>
            <w:shd w:val="clear" w:color="auto" w:fill="auto"/>
          </w:tcPr>
          <w:p w14:paraId="60BD7F0B" w14:textId="77777777" w:rsidR="00F4032B" w:rsidRPr="00DB7E3A" w:rsidRDefault="00F4032B" w:rsidP="00244328">
            <w:pPr>
              <w:rPr>
                <w:szCs w:val="21"/>
              </w:rPr>
            </w:pPr>
            <w:r>
              <w:rPr>
                <w:rFonts w:hint="eastAsia"/>
                <w:szCs w:val="21"/>
              </w:rPr>
              <w:t>滕国栋</w:t>
            </w:r>
          </w:p>
        </w:tc>
      </w:tr>
      <w:tr w:rsidR="00F4032B" w:rsidRPr="00FF0C77" w14:paraId="00618DB6" w14:textId="77777777" w:rsidTr="00244328">
        <w:tc>
          <w:tcPr>
            <w:tcW w:w="766" w:type="pct"/>
            <w:shd w:val="clear" w:color="auto" w:fill="D9D9D9"/>
          </w:tcPr>
          <w:p w14:paraId="3699B217" w14:textId="77777777" w:rsidR="00F4032B" w:rsidRPr="00DB7E3A" w:rsidRDefault="00F4032B" w:rsidP="00244328">
            <w:pPr>
              <w:rPr>
                <w:szCs w:val="21"/>
              </w:rPr>
            </w:pPr>
            <w:r w:rsidRPr="00DB7E3A">
              <w:rPr>
                <w:rFonts w:hint="eastAsia"/>
                <w:szCs w:val="21"/>
              </w:rPr>
              <w:t>编写日期</w:t>
            </w:r>
          </w:p>
        </w:tc>
        <w:tc>
          <w:tcPr>
            <w:tcW w:w="4234" w:type="pct"/>
            <w:shd w:val="clear" w:color="auto" w:fill="auto"/>
          </w:tcPr>
          <w:p w14:paraId="4151F645" w14:textId="77777777" w:rsidR="00F4032B" w:rsidRPr="00DB7E3A" w:rsidRDefault="00F4032B" w:rsidP="00244328">
            <w:pPr>
              <w:rPr>
                <w:szCs w:val="21"/>
              </w:rPr>
            </w:pPr>
            <w:r>
              <w:rPr>
                <w:rFonts w:hint="eastAsia"/>
                <w:szCs w:val="21"/>
              </w:rPr>
              <w:t>2</w:t>
            </w:r>
            <w:r>
              <w:rPr>
                <w:szCs w:val="21"/>
              </w:rPr>
              <w:t>023-03-05</w:t>
            </w:r>
          </w:p>
        </w:tc>
      </w:tr>
      <w:tr w:rsidR="00597A31" w:rsidRPr="00FF0C77" w14:paraId="2D25111B" w14:textId="77777777" w:rsidTr="00244328">
        <w:tc>
          <w:tcPr>
            <w:tcW w:w="766" w:type="pct"/>
            <w:shd w:val="clear" w:color="auto" w:fill="D9D9D9"/>
          </w:tcPr>
          <w:p w14:paraId="1E3A6576" w14:textId="67C2C7E3" w:rsidR="00597A31" w:rsidRPr="00DB7E3A" w:rsidRDefault="00597A31" w:rsidP="00597A31">
            <w:pPr>
              <w:rPr>
                <w:szCs w:val="21"/>
              </w:rPr>
            </w:pPr>
            <w:r>
              <w:rPr>
                <w:rFonts w:hint="eastAsia"/>
                <w:szCs w:val="21"/>
              </w:rPr>
              <w:lastRenderedPageBreak/>
              <w:t>修改日期</w:t>
            </w:r>
          </w:p>
        </w:tc>
        <w:tc>
          <w:tcPr>
            <w:tcW w:w="4234" w:type="pct"/>
            <w:shd w:val="clear" w:color="auto" w:fill="auto"/>
          </w:tcPr>
          <w:p w14:paraId="415320FB" w14:textId="56008A85" w:rsidR="00597A31" w:rsidRDefault="00597A31" w:rsidP="00597A31">
            <w:pPr>
              <w:rPr>
                <w:szCs w:val="21"/>
              </w:rPr>
            </w:pPr>
            <w:r>
              <w:rPr>
                <w:rFonts w:hint="eastAsia"/>
                <w:szCs w:val="21"/>
              </w:rPr>
              <w:t>2</w:t>
            </w:r>
            <w:r>
              <w:rPr>
                <w:szCs w:val="21"/>
              </w:rPr>
              <w:t>023-0</w:t>
            </w:r>
            <w:r w:rsidR="006E18B4">
              <w:rPr>
                <w:szCs w:val="21"/>
              </w:rPr>
              <w:t>8</w:t>
            </w:r>
            <w:r>
              <w:rPr>
                <w:szCs w:val="21"/>
              </w:rPr>
              <w:t>-</w:t>
            </w:r>
            <w:r w:rsidR="006E18B4">
              <w:rPr>
                <w:szCs w:val="21"/>
              </w:rPr>
              <w:t>03</w:t>
            </w:r>
          </w:p>
        </w:tc>
      </w:tr>
      <w:tr w:rsidR="00597A31" w:rsidRPr="00FF0C77" w14:paraId="042D5147" w14:textId="77777777" w:rsidTr="00244328">
        <w:tc>
          <w:tcPr>
            <w:tcW w:w="766" w:type="pct"/>
            <w:shd w:val="clear" w:color="auto" w:fill="D9D9D9"/>
          </w:tcPr>
          <w:p w14:paraId="39862E06" w14:textId="77777777" w:rsidR="00597A31" w:rsidRPr="00DB7E3A" w:rsidRDefault="00597A31" w:rsidP="00597A31">
            <w:pPr>
              <w:rPr>
                <w:szCs w:val="21"/>
              </w:rPr>
            </w:pPr>
            <w:r w:rsidRPr="00DB7E3A">
              <w:rPr>
                <w:rFonts w:hint="eastAsia"/>
                <w:szCs w:val="21"/>
              </w:rPr>
              <w:t>优先级</w:t>
            </w:r>
          </w:p>
        </w:tc>
        <w:tc>
          <w:tcPr>
            <w:tcW w:w="4234" w:type="pct"/>
            <w:shd w:val="clear" w:color="auto" w:fill="auto"/>
          </w:tcPr>
          <w:p w14:paraId="6BA06AC7" w14:textId="77777777" w:rsidR="00597A31" w:rsidRPr="00DB7E3A" w:rsidRDefault="00597A31" w:rsidP="00597A31">
            <w:pPr>
              <w:rPr>
                <w:szCs w:val="21"/>
              </w:rPr>
            </w:pPr>
            <w:r>
              <w:rPr>
                <w:rFonts w:hint="eastAsia"/>
                <w:szCs w:val="21"/>
              </w:rPr>
              <w:t>高</w:t>
            </w:r>
          </w:p>
        </w:tc>
      </w:tr>
      <w:tr w:rsidR="00597A31" w:rsidRPr="00FF0C77" w14:paraId="5FEEA15C" w14:textId="77777777" w:rsidTr="00244328">
        <w:tc>
          <w:tcPr>
            <w:tcW w:w="766" w:type="pct"/>
            <w:shd w:val="clear" w:color="auto" w:fill="D9D9D9"/>
          </w:tcPr>
          <w:p w14:paraId="5993C35E" w14:textId="77777777" w:rsidR="00597A31" w:rsidRPr="00DB7E3A" w:rsidRDefault="00597A31" w:rsidP="00597A31">
            <w:pPr>
              <w:rPr>
                <w:szCs w:val="21"/>
              </w:rPr>
            </w:pPr>
            <w:r w:rsidRPr="00DB7E3A">
              <w:rPr>
                <w:rFonts w:hint="eastAsia"/>
                <w:szCs w:val="21"/>
              </w:rPr>
              <w:t>重要性</w:t>
            </w:r>
          </w:p>
        </w:tc>
        <w:tc>
          <w:tcPr>
            <w:tcW w:w="4234" w:type="pct"/>
            <w:shd w:val="clear" w:color="auto" w:fill="auto"/>
          </w:tcPr>
          <w:p w14:paraId="14BADE4B" w14:textId="77777777" w:rsidR="00597A31" w:rsidRPr="00DB7E3A" w:rsidRDefault="00597A31" w:rsidP="00597A31">
            <w:pPr>
              <w:rPr>
                <w:szCs w:val="21"/>
              </w:rPr>
            </w:pPr>
            <w:r>
              <w:rPr>
                <w:rFonts w:hint="eastAsia"/>
                <w:szCs w:val="21"/>
              </w:rPr>
              <w:t>强</w:t>
            </w:r>
          </w:p>
        </w:tc>
      </w:tr>
      <w:tr w:rsidR="00597A31" w:rsidRPr="00FF0C77" w14:paraId="56663201" w14:textId="77777777" w:rsidTr="00244328">
        <w:tc>
          <w:tcPr>
            <w:tcW w:w="766" w:type="pct"/>
            <w:shd w:val="clear" w:color="auto" w:fill="D9D9D9"/>
          </w:tcPr>
          <w:p w14:paraId="60B13683" w14:textId="77777777" w:rsidR="00597A31" w:rsidRPr="00DB7E3A" w:rsidRDefault="00597A31" w:rsidP="00597A31">
            <w:pPr>
              <w:rPr>
                <w:szCs w:val="21"/>
              </w:rPr>
            </w:pPr>
            <w:r w:rsidRPr="00DB7E3A">
              <w:rPr>
                <w:rFonts w:hint="eastAsia"/>
                <w:szCs w:val="21"/>
              </w:rPr>
              <w:t>参与者</w:t>
            </w:r>
          </w:p>
        </w:tc>
        <w:tc>
          <w:tcPr>
            <w:tcW w:w="4234" w:type="pct"/>
            <w:shd w:val="clear" w:color="auto" w:fill="auto"/>
          </w:tcPr>
          <w:p w14:paraId="0985359B" w14:textId="437A5A99" w:rsidR="00597A31" w:rsidRPr="00DB7E3A" w:rsidRDefault="00597A31" w:rsidP="00597A31">
            <w:pPr>
              <w:rPr>
                <w:szCs w:val="21"/>
              </w:rPr>
            </w:pPr>
            <w:r>
              <w:rPr>
                <w:rFonts w:hint="eastAsia"/>
                <w:szCs w:val="21"/>
              </w:rPr>
              <w:t>计划员、</w:t>
            </w:r>
            <w:r>
              <w:rPr>
                <w:rFonts w:hint="eastAsia"/>
                <w:szCs w:val="21"/>
              </w:rPr>
              <w:t>ERP</w:t>
            </w:r>
          </w:p>
        </w:tc>
      </w:tr>
      <w:tr w:rsidR="00597A31" w:rsidRPr="00FF0C77" w14:paraId="631EFDEF" w14:textId="77777777" w:rsidTr="00244328">
        <w:tc>
          <w:tcPr>
            <w:tcW w:w="766" w:type="pct"/>
            <w:shd w:val="clear" w:color="auto" w:fill="D9D9D9"/>
          </w:tcPr>
          <w:p w14:paraId="29994122" w14:textId="77777777" w:rsidR="00597A31" w:rsidRPr="00DB7E3A" w:rsidRDefault="00597A31" w:rsidP="00597A31">
            <w:pPr>
              <w:rPr>
                <w:szCs w:val="21"/>
              </w:rPr>
            </w:pPr>
            <w:r w:rsidRPr="00DB7E3A">
              <w:rPr>
                <w:rFonts w:hint="eastAsia"/>
                <w:szCs w:val="21"/>
              </w:rPr>
              <w:t>功能描述</w:t>
            </w:r>
          </w:p>
        </w:tc>
        <w:tc>
          <w:tcPr>
            <w:tcW w:w="4234" w:type="pct"/>
            <w:shd w:val="clear" w:color="auto" w:fill="auto"/>
          </w:tcPr>
          <w:p w14:paraId="776476FC" w14:textId="72997E21" w:rsidR="00597A31" w:rsidRPr="00A75088" w:rsidRDefault="00597A31" w:rsidP="00597A31">
            <w:pPr>
              <w:rPr>
                <w:szCs w:val="21"/>
              </w:rPr>
            </w:pPr>
            <w:r>
              <w:rPr>
                <w:rFonts w:hint="eastAsia"/>
                <w:szCs w:val="21"/>
              </w:rPr>
              <w:t>设置分派的资源属性</w:t>
            </w:r>
            <w:r w:rsidR="00FB4BA3">
              <w:rPr>
                <w:rFonts w:hint="eastAsia"/>
                <w:szCs w:val="21"/>
              </w:rPr>
              <w:t>，包括</w:t>
            </w:r>
            <w:r>
              <w:rPr>
                <w:rFonts w:hint="eastAsia"/>
                <w:szCs w:val="21"/>
              </w:rPr>
              <w:t>资源的属性设置和操作管理。</w:t>
            </w:r>
          </w:p>
          <w:p w14:paraId="6435A63E" w14:textId="288BC918" w:rsidR="00597A31" w:rsidRPr="00425D27" w:rsidRDefault="00597A31" w:rsidP="00597A31">
            <w:pPr>
              <w:pStyle w:val="af9"/>
              <w:numPr>
                <w:ilvl w:val="0"/>
                <w:numId w:val="12"/>
              </w:numPr>
              <w:ind w:firstLineChars="0"/>
              <w:rPr>
                <w:szCs w:val="21"/>
              </w:rPr>
            </w:pPr>
            <w:r w:rsidRPr="00425D27">
              <w:rPr>
                <w:rFonts w:hint="eastAsia"/>
                <w:szCs w:val="21"/>
              </w:rPr>
              <w:t>属性：名称、</w:t>
            </w:r>
            <w:r>
              <w:rPr>
                <w:rFonts w:hint="eastAsia"/>
                <w:szCs w:val="21"/>
              </w:rPr>
              <w:t>组名、类型、数量约束、规格、有效性</w:t>
            </w:r>
            <w:r w:rsidRPr="00425D27">
              <w:rPr>
                <w:rFonts w:hint="eastAsia"/>
                <w:szCs w:val="21"/>
              </w:rPr>
              <w:t>。</w:t>
            </w:r>
          </w:p>
          <w:p w14:paraId="10448C7A" w14:textId="02BEE359" w:rsidR="0037019C" w:rsidRPr="0037019C" w:rsidRDefault="0037019C" w:rsidP="0037019C">
            <w:pPr>
              <w:pStyle w:val="af9"/>
              <w:numPr>
                <w:ilvl w:val="0"/>
                <w:numId w:val="12"/>
              </w:numPr>
              <w:ind w:firstLineChars="0"/>
              <w:rPr>
                <w:szCs w:val="21"/>
              </w:rPr>
            </w:pPr>
            <w:r>
              <w:rPr>
                <w:rFonts w:hint="eastAsia"/>
                <w:szCs w:val="21"/>
              </w:rPr>
              <w:t>通用</w:t>
            </w:r>
            <w:r w:rsidRPr="00425D27">
              <w:rPr>
                <w:rFonts w:hint="eastAsia"/>
                <w:szCs w:val="21"/>
              </w:rPr>
              <w:t>方法：新建、编辑、删除、检索、</w:t>
            </w:r>
            <w:r>
              <w:rPr>
                <w:rFonts w:hint="eastAsia"/>
                <w:szCs w:val="21"/>
              </w:rPr>
              <w:t>筛选、排序、</w:t>
            </w:r>
            <w:r w:rsidRPr="00425D27">
              <w:rPr>
                <w:rFonts w:hint="eastAsia"/>
                <w:szCs w:val="21"/>
              </w:rPr>
              <w:t>导入、导出、同步等管理功能。</w:t>
            </w:r>
          </w:p>
          <w:p w14:paraId="79378CBC" w14:textId="5842F85C" w:rsidR="00597A31" w:rsidRPr="00425D27" w:rsidRDefault="00597A31" w:rsidP="00597A31">
            <w:pPr>
              <w:pStyle w:val="af9"/>
              <w:numPr>
                <w:ilvl w:val="0"/>
                <w:numId w:val="12"/>
              </w:numPr>
              <w:ind w:firstLineChars="0"/>
              <w:rPr>
                <w:szCs w:val="21"/>
              </w:rPr>
            </w:pPr>
            <w:r>
              <w:rPr>
                <w:rFonts w:hint="eastAsia"/>
                <w:szCs w:val="21"/>
              </w:rPr>
              <w:t>特殊方法：生成二维码、下达工单。</w:t>
            </w:r>
          </w:p>
        </w:tc>
      </w:tr>
      <w:tr w:rsidR="00597A31" w:rsidRPr="00FF0C77" w14:paraId="3917C093" w14:textId="77777777" w:rsidTr="00244328">
        <w:tc>
          <w:tcPr>
            <w:tcW w:w="766" w:type="pct"/>
            <w:shd w:val="clear" w:color="auto" w:fill="D9D9D9"/>
          </w:tcPr>
          <w:p w14:paraId="37009A8F" w14:textId="77777777" w:rsidR="00597A31" w:rsidRPr="00DB7E3A" w:rsidRDefault="00597A31" w:rsidP="00597A31">
            <w:pPr>
              <w:rPr>
                <w:szCs w:val="21"/>
              </w:rPr>
            </w:pPr>
            <w:r w:rsidRPr="00DB7E3A">
              <w:rPr>
                <w:rFonts w:hint="eastAsia"/>
                <w:szCs w:val="21"/>
              </w:rPr>
              <w:t>触发事件</w:t>
            </w:r>
          </w:p>
        </w:tc>
        <w:tc>
          <w:tcPr>
            <w:tcW w:w="4234" w:type="pct"/>
            <w:shd w:val="clear" w:color="auto" w:fill="auto"/>
          </w:tcPr>
          <w:p w14:paraId="2D362688" w14:textId="0D5E711A" w:rsidR="00597A31" w:rsidRPr="00786A6E" w:rsidRDefault="00597A31" w:rsidP="00597A31">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Pr>
                <w:rFonts w:hint="eastAsia"/>
                <w:szCs w:val="21"/>
              </w:rPr>
              <w:t>数据</w:t>
            </w:r>
          </w:p>
          <w:p w14:paraId="11710D4B" w14:textId="63BE1D6B" w:rsidR="00597A31" w:rsidRPr="00786A6E" w:rsidRDefault="00597A31" w:rsidP="00597A31">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597A31" w:rsidRPr="00FF0C77" w14:paraId="6DA2A20E" w14:textId="77777777" w:rsidTr="00244328">
        <w:tc>
          <w:tcPr>
            <w:tcW w:w="766" w:type="pct"/>
            <w:shd w:val="clear" w:color="auto" w:fill="D9D9D9"/>
          </w:tcPr>
          <w:p w14:paraId="5F43A86F" w14:textId="77777777" w:rsidR="00597A31" w:rsidRPr="00DB7E3A" w:rsidRDefault="00597A31" w:rsidP="00597A31">
            <w:pPr>
              <w:rPr>
                <w:szCs w:val="21"/>
              </w:rPr>
            </w:pPr>
            <w:r w:rsidRPr="00DB7E3A">
              <w:rPr>
                <w:rFonts w:hint="eastAsia"/>
                <w:szCs w:val="21"/>
              </w:rPr>
              <w:t>前置条件</w:t>
            </w:r>
          </w:p>
        </w:tc>
        <w:tc>
          <w:tcPr>
            <w:tcW w:w="4234" w:type="pct"/>
            <w:shd w:val="clear" w:color="auto" w:fill="auto"/>
          </w:tcPr>
          <w:p w14:paraId="41A18CC8" w14:textId="26242D0C" w:rsidR="00597A31" w:rsidRPr="00D856C5" w:rsidRDefault="00597A31" w:rsidP="00597A31">
            <w:pPr>
              <w:rPr>
                <w:szCs w:val="21"/>
              </w:rPr>
            </w:pPr>
            <w:r w:rsidRPr="00D856C5">
              <w:rPr>
                <w:rFonts w:hint="eastAsia"/>
                <w:szCs w:val="21"/>
              </w:rPr>
              <w:t>和</w:t>
            </w:r>
            <w:r w:rsidRPr="00D856C5">
              <w:rPr>
                <w:rFonts w:hint="eastAsia"/>
                <w:szCs w:val="21"/>
              </w:rPr>
              <w:t>ERP</w:t>
            </w:r>
            <w:r w:rsidRPr="00D856C5">
              <w:rPr>
                <w:rFonts w:hint="eastAsia"/>
                <w:szCs w:val="21"/>
              </w:rPr>
              <w:t>对接完成</w:t>
            </w:r>
          </w:p>
        </w:tc>
      </w:tr>
      <w:tr w:rsidR="00597A31" w:rsidRPr="00FF0C77" w14:paraId="70CF5EBC" w14:textId="77777777" w:rsidTr="00244328">
        <w:tc>
          <w:tcPr>
            <w:tcW w:w="766" w:type="pct"/>
            <w:shd w:val="clear" w:color="auto" w:fill="D9D9D9"/>
          </w:tcPr>
          <w:p w14:paraId="132FE548" w14:textId="77777777" w:rsidR="00597A31" w:rsidRPr="00DB7E3A" w:rsidRDefault="00597A31" w:rsidP="00597A31">
            <w:pPr>
              <w:rPr>
                <w:szCs w:val="21"/>
              </w:rPr>
            </w:pPr>
            <w:r w:rsidRPr="00DB7E3A">
              <w:rPr>
                <w:rFonts w:hint="eastAsia"/>
                <w:szCs w:val="21"/>
              </w:rPr>
              <w:t>基本流</w:t>
            </w:r>
          </w:p>
        </w:tc>
        <w:tc>
          <w:tcPr>
            <w:tcW w:w="4234" w:type="pct"/>
            <w:shd w:val="clear" w:color="auto" w:fill="auto"/>
          </w:tcPr>
          <w:p w14:paraId="2F7BA7BD" w14:textId="77777777" w:rsidR="00597A31" w:rsidRDefault="00597A31" w:rsidP="00597A31">
            <w:pPr>
              <w:pStyle w:val="af9"/>
              <w:numPr>
                <w:ilvl w:val="0"/>
                <w:numId w:val="10"/>
              </w:numPr>
              <w:spacing w:line="240" w:lineRule="auto"/>
              <w:ind w:firstLineChars="0"/>
              <w:textAlignment w:val="auto"/>
              <w:rPr>
                <w:szCs w:val="21"/>
              </w:rPr>
            </w:pPr>
            <w:r>
              <w:rPr>
                <w:rFonts w:hint="eastAsia"/>
                <w:szCs w:val="21"/>
              </w:rPr>
              <w:t>属性</w:t>
            </w:r>
          </w:p>
          <w:p w14:paraId="35DEDA6C" w14:textId="68C43C25" w:rsidR="00597A31" w:rsidRDefault="00597A31" w:rsidP="00597A31">
            <w:pPr>
              <w:pStyle w:val="af9"/>
              <w:numPr>
                <w:ilvl w:val="1"/>
                <w:numId w:val="10"/>
              </w:numPr>
              <w:spacing w:line="240" w:lineRule="auto"/>
              <w:ind w:firstLineChars="0"/>
              <w:textAlignment w:val="auto"/>
              <w:rPr>
                <w:szCs w:val="21"/>
              </w:rPr>
            </w:pPr>
            <w:r w:rsidRPr="00425D27">
              <w:rPr>
                <w:rFonts w:hint="eastAsia"/>
                <w:szCs w:val="21"/>
              </w:rPr>
              <w:t>名称</w:t>
            </w:r>
            <w:r>
              <w:rPr>
                <w:rFonts w:hint="eastAsia"/>
                <w:szCs w:val="21"/>
              </w:rPr>
              <w:t>：支持自定义命名规范和校验。</w:t>
            </w:r>
          </w:p>
          <w:p w14:paraId="44BECF3E" w14:textId="0F8A5913" w:rsidR="00597A31" w:rsidRDefault="00597A31" w:rsidP="00597A31">
            <w:pPr>
              <w:pStyle w:val="af9"/>
              <w:numPr>
                <w:ilvl w:val="1"/>
                <w:numId w:val="10"/>
              </w:numPr>
              <w:spacing w:line="240" w:lineRule="auto"/>
              <w:ind w:firstLineChars="0"/>
              <w:textAlignment w:val="auto"/>
              <w:rPr>
                <w:szCs w:val="21"/>
              </w:rPr>
            </w:pPr>
            <w:r>
              <w:rPr>
                <w:rFonts w:hint="eastAsia"/>
                <w:szCs w:val="21"/>
              </w:rPr>
              <w:t>组名：通过资源分组名称对资源进行分组</w:t>
            </w:r>
            <w:r w:rsidR="00FE7CC2">
              <w:rPr>
                <w:rFonts w:hint="eastAsia"/>
                <w:szCs w:val="21"/>
              </w:rPr>
              <w:t>；资源组和资源一样在工艺路线中指定，对于指定资源组的工序，将在资源组包含的资源中进行分派。</w:t>
            </w:r>
          </w:p>
          <w:p w14:paraId="2D730CEE" w14:textId="0269A899" w:rsidR="00597A31" w:rsidRDefault="00597A31" w:rsidP="00597A31">
            <w:pPr>
              <w:pStyle w:val="af9"/>
              <w:numPr>
                <w:ilvl w:val="1"/>
                <w:numId w:val="10"/>
              </w:numPr>
              <w:spacing w:line="240" w:lineRule="auto"/>
              <w:ind w:firstLineChars="0"/>
              <w:textAlignment w:val="auto"/>
              <w:rPr>
                <w:szCs w:val="21"/>
              </w:rPr>
            </w:pPr>
            <w:r>
              <w:rPr>
                <w:rFonts w:hint="eastAsia"/>
                <w:szCs w:val="21"/>
              </w:rPr>
              <w:t>类型：主资源、副资源、外协资源；炉资源。</w:t>
            </w:r>
          </w:p>
          <w:p w14:paraId="55CB85E1" w14:textId="38774493" w:rsidR="00597A31" w:rsidRDefault="00597A31" w:rsidP="00597A31">
            <w:pPr>
              <w:pStyle w:val="af9"/>
              <w:numPr>
                <w:ilvl w:val="1"/>
                <w:numId w:val="10"/>
              </w:numPr>
              <w:spacing w:line="240" w:lineRule="auto"/>
              <w:ind w:firstLineChars="0"/>
              <w:textAlignment w:val="auto"/>
              <w:rPr>
                <w:szCs w:val="21"/>
              </w:rPr>
            </w:pPr>
            <w:r>
              <w:rPr>
                <w:rFonts w:hint="eastAsia"/>
                <w:szCs w:val="21"/>
              </w:rPr>
              <w:t>数量约束：分派数量的约束，包括单个资源、多个资源、无限资源的约束。</w:t>
            </w:r>
          </w:p>
          <w:p w14:paraId="354B5091" w14:textId="6AE5ACE5" w:rsidR="00597A31" w:rsidRDefault="00597A31" w:rsidP="00597A31">
            <w:pPr>
              <w:pStyle w:val="af9"/>
              <w:numPr>
                <w:ilvl w:val="1"/>
                <w:numId w:val="10"/>
              </w:numPr>
              <w:spacing w:line="240" w:lineRule="auto"/>
              <w:ind w:firstLineChars="0"/>
              <w:textAlignment w:val="auto"/>
              <w:rPr>
                <w:szCs w:val="21"/>
              </w:rPr>
            </w:pPr>
            <w:r>
              <w:rPr>
                <w:rFonts w:hint="eastAsia"/>
                <w:szCs w:val="21"/>
              </w:rPr>
              <w:t>规格：用于资源规格匹配的约束条件，即工单的物料规格和资源规格匹配时，工单可在此资源进行分派；支持数值和字符串类型，单个物料支持</w:t>
            </w:r>
            <w:r>
              <w:rPr>
                <w:rFonts w:hint="eastAsia"/>
                <w:szCs w:val="21"/>
              </w:rPr>
              <w:t>0</w:t>
            </w:r>
            <w:r>
              <w:rPr>
                <w:rFonts w:hint="eastAsia"/>
                <w:szCs w:val="21"/>
              </w:rPr>
              <w:t>～</w:t>
            </w:r>
            <w:r>
              <w:rPr>
                <w:rFonts w:hint="eastAsia"/>
                <w:szCs w:val="21"/>
              </w:rPr>
              <w:t>1</w:t>
            </w:r>
            <w:r>
              <w:rPr>
                <w:szCs w:val="21"/>
              </w:rPr>
              <w:t>00</w:t>
            </w:r>
            <w:r>
              <w:rPr>
                <w:rFonts w:hint="eastAsia"/>
                <w:szCs w:val="21"/>
              </w:rPr>
              <w:t>种不同规格。</w:t>
            </w:r>
          </w:p>
          <w:p w14:paraId="416E3621" w14:textId="7D48689D" w:rsidR="00597A31" w:rsidRPr="004921CD" w:rsidRDefault="00597A31" w:rsidP="00597A31">
            <w:pPr>
              <w:pStyle w:val="af9"/>
              <w:numPr>
                <w:ilvl w:val="1"/>
                <w:numId w:val="10"/>
              </w:numPr>
              <w:spacing w:line="240" w:lineRule="auto"/>
              <w:ind w:firstLineChars="0"/>
              <w:textAlignment w:val="auto"/>
              <w:rPr>
                <w:szCs w:val="21"/>
              </w:rPr>
            </w:pPr>
            <w:r>
              <w:rPr>
                <w:rFonts w:hint="eastAsia"/>
                <w:szCs w:val="21"/>
              </w:rPr>
              <w:t>有效性：有效、无效，无效资源无法分派工单。</w:t>
            </w:r>
          </w:p>
          <w:p w14:paraId="2A5DDF22" w14:textId="305668F8" w:rsidR="00597A31" w:rsidRDefault="00597A31" w:rsidP="00597A31">
            <w:pPr>
              <w:pStyle w:val="af9"/>
              <w:numPr>
                <w:ilvl w:val="0"/>
                <w:numId w:val="10"/>
              </w:numPr>
              <w:spacing w:line="240" w:lineRule="auto"/>
              <w:ind w:firstLineChars="0"/>
              <w:textAlignment w:val="auto"/>
              <w:rPr>
                <w:szCs w:val="21"/>
              </w:rPr>
            </w:pPr>
            <w:r>
              <w:rPr>
                <w:rFonts w:hint="eastAsia"/>
                <w:szCs w:val="21"/>
              </w:rPr>
              <w:t>通用方法</w:t>
            </w:r>
          </w:p>
          <w:p w14:paraId="3794CC20" w14:textId="7E7CFB38" w:rsidR="0071525E" w:rsidRPr="0071525E" w:rsidRDefault="0071525E" w:rsidP="0071525E">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0994D03D" w14:textId="67E51A4B" w:rsidR="00597A31" w:rsidRDefault="00597A31" w:rsidP="00597A31">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或者文件数据。</w:t>
            </w:r>
          </w:p>
          <w:p w14:paraId="2D05756D" w14:textId="69C76B4E" w:rsidR="00597A31" w:rsidRDefault="00597A31" w:rsidP="00597A31">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p w14:paraId="02462DF6" w14:textId="21D8DE8E" w:rsidR="00597A31" w:rsidRDefault="00597A31" w:rsidP="00597A31">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Pr>
                <w:rFonts w:hint="eastAsia"/>
                <w:szCs w:val="21"/>
              </w:rPr>
              <w:t>的数据变更进行同步。</w:t>
            </w:r>
          </w:p>
          <w:p w14:paraId="70A05C01" w14:textId="3CDE6640" w:rsidR="00597A31" w:rsidRDefault="00597A31" w:rsidP="00597A31">
            <w:pPr>
              <w:pStyle w:val="af9"/>
              <w:numPr>
                <w:ilvl w:val="0"/>
                <w:numId w:val="10"/>
              </w:numPr>
              <w:spacing w:line="240" w:lineRule="auto"/>
              <w:ind w:firstLineChars="0"/>
              <w:textAlignment w:val="auto"/>
              <w:rPr>
                <w:szCs w:val="21"/>
              </w:rPr>
            </w:pPr>
            <w:r>
              <w:rPr>
                <w:rFonts w:hint="eastAsia"/>
                <w:szCs w:val="21"/>
              </w:rPr>
              <w:t>特殊方法</w:t>
            </w:r>
          </w:p>
          <w:p w14:paraId="2F274055" w14:textId="6F595D16" w:rsidR="00597A31" w:rsidRDefault="00597A31" w:rsidP="00597A31">
            <w:pPr>
              <w:pStyle w:val="af9"/>
              <w:numPr>
                <w:ilvl w:val="1"/>
                <w:numId w:val="10"/>
              </w:numPr>
              <w:spacing w:line="240" w:lineRule="auto"/>
              <w:ind w:firstLineChars="0"/>
              <w:textAlignment w:val="auto"/>
              <w:rPr>
                <w:szCs w:val="21"/>
              </w:rPr>
            </w:pPr>
            <w:r>
              <w:rPr>
                <w:rFonts w:hint="eastAsia"/>
                <w:szCs w:val="21"/>
              </w:rPr>
              <w:t>二维码</w:t>
            </w:r>
            <w:r w:rsidR="000F2C6B">
              <w:rPr>
                <w:rFonts w:hint="eastAsia"/>
                <w:szCs w:val="21"/>
              </w:rPr>
              <w:t>管理</w:t>
            </w:r>
            <w:r>
              <w:rPr>
                <w:rFonts w:hint="eastAsia"/>
                <w:szCs w:val="21"/>
              </w:rPr>
              <w:t>：单个</w:t>
            </w:r>
            <w:r>
              <w:rPr>
                <w:rFonts w:hint="eastAsia"/>
                <w:szCs w:val="21"/>
              </w:rPr>
              <w:t>/</w:t>
            </w:r>
            <w:r>
              <w:rPr>
                <w:rFonts w:hint="eastAsia"/>
                <w:szCs w:val="21"/>
              </w:rPr>
              <w:t>批量生成</w:t>
            </w:r>
            <w:r w:rsidR="00C7343A">
              <w:rPr>
                <w:rFonts w:hint="eastAsia"/>
                <w:szCs w:val="21"/>
              </w:rPr>
              <w:t>并管理</w:t>
            </w:r>
            <w:r>
              <w:rPr>
                <w:rFonts w:hint="eastAsia"/>
                <w:szCs w:val="21"/>
              </w:rPr>
              <w:t>资源</w:t>
            </w:r>
            <w:r w:rsidR="00C7343A">
              <w:rPr>
                <w:rFonts w:hint="eastAsia"/>
                <w:szCs w:val="21"/>
              </w:rPr>
              <w:t>的</w:t>
            </w:r>
            <w:r>
              <w:rPr>
                <w:rFonts w:hint="eastAsia"/>
                <w:szCs w:val="21"/>
              </w:rPr>
              <w:t>二维码。</w:t>
            </w:r>
          </w:p>
          <w:p w14:paraId="45769217" w14:textId="77B897CE" w:rsidR="00597A31" w:rsidRPr="00916B57" w:rsidRDefault="00597A31" w:rsidP="00597A31">
            <w:pPr>
              <w:pStyle w:val="af9"/>
              <w:numPr>
                <w:ilvl w:val="1"/>
                <w:numId w:val="10"/>
              </w:numPr>
              <w:spacing w:line="240" w:lineRule="auto"/>
              <w:ind w:firstLineChars="0"/>
              <w:textAlignment w:val="auto"/>
              <w:rPr>
                <w:szCs w:val="21"/>
              </w:rPr>
            </w:pPr>
            <w:r>
              <w:rPr>
                <w:rFonts w:hint="eastAsia"/>
                <w:szCs w:val="21"/>
              </w:rPr>
              <w:t>下达工单：通过资源下达期间内的工单。</w:t>
            </w:r>
          </w:p>
        </w:tc>
      </w:tr>
      <w:tr w:rsidR="00597A31" w:rsidRPr="00FF0C77" w14:paraId="60C2B1B1" w14:textId="77777777" w:rsidTr="00244328">
        <w:tc>
          <w:tcPr>
            <w:tcW w:w="766" w:type="pct"/>
            <w:shd w:val="clear" w:color="auto" w:fill="D9D9D9"/>
          </w:tcPr>
          <w:p w14:paraId="5E723F17" w14:textId="77777777" w:rsidR="00597A31" w:rsidRPr="00DB7E3A" w:rsidRDefault="00597A31" w:rsidP="00597A31">
            <w:pPr>
              <w:rPr>
                <w:szCs w:val="21"/>
              </w:rPr>
            </w:pPr>
            <w:r w:rsidRPr="00DB7E3A">
              <w:rPr>
                <w:rFonts w:hint="eastAsia"/>
                <w:szCs w:val="21"/>
              </w:rPr>
              <w:t>后置条件</w:t>
            </w:r>
          </w:p>
        </w:tc>
        <w:tc>
          <w:tcPr>
            <w:tcW w:w="4234" w:type="pct"/>
            <w:shd w:val="clear" w:color="auto" w:fill="auto"/>
          </w:tcPr>
          <w:p w14:paraId="5FEB4BAA" w14:textId="16F2881F" w:rsidR="00597A31" w:rsidRPr="00DB7E3A" w:rsidRDefault="00B25519" w:rsidP="00597A31">
            <w:pPr>
              <w:rPr>
                <w:szCs w:val="21"/>
              </w:rPr>
            </w:pPr>
            <w:r>
              <w:rPr>
                <w:rFonts w:hint="eastAsia"/>
                <w:szCs w:val="21"/>
              </w:rPr>
              <w:t>资源</w:t>
            </w:r>
            <w:r>
              <w:rPr>
                <w:rFonts w:hint="eastAsia"/>
                <w:szCs w:val="21"/>
              </w:rPr>
              <w:t>/</w:t>
            </w:r>
            <w:r>
              <w:rPr>
                <w:rFonts w:hint="eastAsia"/>
                <w:szCs w:val="21"/>
              </w:rPr>
              <w:t>资源组</w:t>
            </w:r>
            <w:r w:rsidR="00597A31">
              <w:rPr>
                <w:rFonts w:hint="eastAsia"/>
                <w:szCs w:val="21"/>
              </w:rPr>
              <w:t>可用于工艺路线</w:t>
            </w:r>
          </w:p>
        </w:tc>
      </w:tr>
      <w:tr w:rsidR="00597A31" w:rsidRPr="00FF0C77" w14:paraId="1552A4BD" w14:textId="77777777" w:rsidTr="00244328">
        <w:tc>
          <w:tcPr>
            <w:tcW w:w="766" w:type="pct"/>
            <w:shd w:val="clear" w:color="auto" w:fill="D9D9D9"/>
          </w:tcPr>
          <w:p w14:paraId="2827B396" w14:textId="77777777" w:rsidR="00597A31" w:rsidRPr="00DB7E3A" w:rsidRDefault="00597A31" w:rsidP="00597A31">
            <w:pPr>
              <w:rPr>
                <w:szCs w:val="21"/>
              </w:rPr>
            </w:pPr>
            <w:r w:rsidRPr="00DB7E3A">
              <w:rPr>
                <w:rFonts w:hint="eastAsia"/>
                <w:szCs w:val="21"/>
              </w:rPr>
              <w:t>备选流</w:t>
            </w:r>
          </w:p>
        </w:tc>
        <w:tc>
          <w:tcPr>
            <w:tcW w:w="4234" w:type="pct"/>
            <w:shd w:val="clear" w:color="auto" w:fill="auto"/>
          </w:tcPr>
          <w:p w14:paraId="162144A1" w14:textId="77777777" w:rsidR="00597A31" w:rsidRPr="00DB7E3A" w:rsidRDefault="00597A31" w:rsidP="00597A31">
            <w:pPr>
              <w:rPr>
                <w:szCs w:val="21"/>
              </w:rPr>
            </w:pPr>
            <w:r>
              <w:rPr>
                <w:rFonts w:hint="eastAsia"/>
                <w:szCs w:val="21"/>
              </w:rPr>
              <w:t>无</w:t>
            </w:r>
          </w:p>
        </w:tc>
      </w:tr>
      <w:tr w:rsidR="00597A31" w:rsidRPr="00FF0C77" w14:paraId="52102949" w14:textId="77777777" w:rsidTr="00244328">
        <w:tc>
          <w:tcPr>
            <w:tcW w:w="766" w:type="pct"/>
            <w:shd w:val="clear" w:color="auto" w:fill="D9D9D9"/>
          </w:tcPr>
          <w:p w14:paraId="1E86AEBE" w14:textId="77777777" w:rsidR="00597A31" w:rsidRPr="00DB7E3A" w:rsidRDefault="00597A31" w:rsidP="00597A31">
            <w:pPr>
              <w:rPr>
                <w:szCs w:val="21"/>
              </w:rPr>
            </w:pPr>
            <w:r w:rsidRPr="00DB7E3A">
              <w:rPr>
                <w:rFonts w:hint="eastAsia"/>
                <w:szCs w:val="21"/>
              </w:rPr>
              <w:lastRenderedPageBreak/>
              <w:t>异常流</w:t>
            </w:r>
          </w:p>
        </w:tc>
        <w:tc>
          <w:tcPr>
            <w:tcW w:w="4234" w:type="pct"/>
            <w:shd w:val="clear" w:color="auto" w:fill="auto"/>
          </w:tcPr>
          <w:p w14:paraId="2FEA7ED3" w14:textId="77777777" w:rsidR="00597A31" w:rsidRDefault="00597A31" w:rsidP="00597A31">
            <w:pPr>
              <w:rPr>
                <w:szCs w:val="21"/>
              </w:rPr>
            </w:pPr>
            <w:r>
              <w:rPr>
                <w:rFonts w:hint="eastAsia"/>
                <w:szCs w:val="21"/>
              </w:rPr>
              <w:t>无</w:t>
            </w:r>
          </w:p>
        </w:tc>
      </w:tr>
      <w:tr w:rsidR="00597A31" w:rsidRPr="00FF0C77" w14:paraId="0E8656B6" w14:textId="77777777" w:rsidTr="00244328">
        <w:tc>
          <w:tcPr>
            <w:tcW w:w="766" w:type="pct"/>
            <w:shd w:val="clear" w:color="auto" w:fill="D9D9D9"/>
          </w:tcPr>
          <w:p w14:paraId="510CBE0B" w14:textId="77777777" w:rsidR="00597A31" w:rsidRPr="00DB7E3A" w:rsidRDefault="00597A31" w:rsidP="00597A31">
            <w:pPr>
              <w:rPr>
                <w:szCs w:val="21"/>
              </w:rPr>
            </w:pPr>
            <w:r w:rsidRPr="00DB7E3A">
              <w:rPr>
                <w:rFonts w:hint="eastAsia"/>
                <w:szCs w:val="21"/>
              </w:rPr>
              <w:t>依赖功能</w:t>
            </w:r>
          </w:p>
        </w:tc>
        <w:tc>
          <w:tcPr>
            <w:tcW w:w="4234" w:type="pct"/>
            <w:shd w:val="clear" w:color="auto" w:fill="auto"/>
          </w:tcPr>
          <w:p w14:paraId="65CE3AAD" w14:textId="285E23DC" w:rsidR="00597A31" w:rsidRPr="00865CBC" w:rsidRDefault="00597A31" w:rsidP="00597A31">
            <w:pPr>
              <w:pStyle w:val="af9"/>
              <w:numPr>
                <w:ilvl w:val="0"/>
                <w:numId w:val="9"/>
              </w:numPr>
              <w:spacing w:line="240" w:lineRule="auto"/>
              <w:ind w:firstLineChars="0"/>
              <w:textAlignment w:val="auto"/>
              <w:rPr>
                <w:szCs w:val="21"/>
              </w:rPr>
            </w:pPr>
            <w:r w:rsidRPr="00013B6D">
              <w:rPr>
                <w:rFonts w:hint="eastAsia"/>
                <w:szCs w:val="21"/>
              </w:rPr>
              <w:t>物料</w:t>
            </w:r>
          </w:p>
          <w:p w14:paraId="33ADF037" w14:textId="58C2D292" w:rsidR="00597A31" w:rsidRDefault="00597A31" w:rsidP="00597A31">
            <w:pPr>
              <w:pStyle w:val="af9"/>
              <w:numPr>
                <w:ilvl w:val="0"/>
                <w:numId w:val="9"/>
              </w:numPr>
              <w:spacing w:line="240" w:lineRule="auto"/>
              <w:ind w:firstLineChars="0"/>
              <w:textAlignment w:val="auto"/>
              <w:rPr>
                <w:szCs w:val="21"/>
              </w:rPr>
            </w:pPr>
            <w:r>
              <w:rPr>
                <w:rFonts w:hint="eastAsia"/>
                <w:szCs w:val="21"/>
              </w:rPr>
              <w:t>工序</w:t>
            </w:r>
          </w:p>
          <w:p w14:paraId="34B3608F" w14:textId="24BE4F3E" w:rsidR="00597A31" w:rsidRDefault="00597A31" w:rsidP="00597A31">
            <w:pPr>
              <w:pStyle w:val="af9"/>
              <w:numPr>
                <w:ilvl w:val="0"/>
                <w:numId w:val="9"/>
              </w:numPr>
              <w:spacing w:line="240" w:lineRule="auto"/>
              <w:ind w:firstLineChars="0"/>
              <w:textAlignment w:val="auto"/>
              <w:rPr>
                <w:szCs w:val="21"/>
              </w:rPr>
            </w:pPr>
            <w:r>
              <w:rPr>
                <w:rFonts w:hint="eastAsia"/>
                <w:szCs w:val="21"/>
              </w:rPr>
              <w:t>工艺路线</w:t>
            </w:r>
          </w:p>
          <w:p w14:paraId="32E54101" w14:textId="0181D11A" w:rsidR="00597A31" w:rsidRDefault="00597A31" w:rsidP="00597A31">
            <w:pPr>
              <w:pStyle w:val="af9"/>
              <w:numPr>
                <w:ilvl w:val="0"/>
                <w:numId w:val="9"/>
              </w:numPr>
              <w:spacing w:line="240" w:lineRule="auto"/>
              <w:ind w:firstLineChars="0"/>
              <w:textAlignment w:val="auto"/>
              <w:rPr>
                <w:szCs w:val="21"/>
              </w:rPr>
            </w:pPr>
            <w:r>
              <w:rPr>
                <w:rFonts w:hint="eastAsia"/>
                <w:szCs w:val="21"/>
              </w:rPr>
              <w:t>接口管理</w:t>
            </w:r>
          </w:p>
          <w:p w14:paraId="1FFB80BB" w14:textId="77777777" w:rsidR="00597A31" w:rsidRPr="00DB7E3A" w:rsidRDefault="00597A31" w:rsidP="00597A31">
            <w:pPr>
              <w:pStyle w:val="af9"/>
              <w:numPr>
                <w:ilvl w:val="0"/>
                <w:numId w:val="9"/>
              </w:numPr>
              <w:spacing w:line="240" w:lineRule="auto"/>
              <w:ind w:firstLineChars="0"/>
              <w:textAlignment w:val="auto"/>
              <w:rPr>
                <w:szCs w:val="21"/>
              </w:rPr>
            </w:pPr>
            <w:r>
              <w:rPr>
                <w:rFonts w:hint="eastAsia"/>
                <w:szCs w:val="21"/>
              </w:rPr>
              <w:t>日志管理</w:t>
            </w:r>
          </w:p>
        </w:tc>
      </w:tr>
      <w:tr w:rsidR="00597A31" w:rsidRPr="00FF0C77" w14:paraId="42BFE1EF" w14:textId="77777777" w:rsidTr="00244328">
        <w:trPr>
          <w:trHeight w:val="371"/>
        </w:trPr>
        <w:tc>
          <w:tcPr>
            <w:tcW w:w="766" w:type="pct"/>
            <w:shd w:val="clear" w:color="auto" w:fill="D9D9D9"/>
          </w:tcPr>
          <w:p w14:paraId="52B93040" w14:textId="77777777" w:rsidR="00597A31" w:rsidRPr="00DB7E3A" w:rsidRDefault="00597A31" w:rsidP="00597A31">
            <w:pPr>
              <w:rPr>
                <w:szCs w:val="21"/>
              </w:rPr>
            </w:pPr>
            <w:r w:rsidRPr="003E31CE">
              <w:rPr>
                <w:rFonts w:hint="eastAsia"/>
                <w:szCs w:val="21"/>
              </w:rPr>
              <w:t>补充说明</w:t>
            </w:r>
          </w:p>
        </w:tc>
        <w:tc>
          <w:tcPr>
            <w:tcW w:w="4234" w:type="pct"/>
            <w:shd w:val="clear" w:color="auto" w:fill="auto"/>
          </w:tcPr>
          <w:p w14:paraId="60F8A907" w14:textId="379A413B" w:rsidR="005A2CF9" w:rsidRDefault="005A2CF9" w:rsidP="00597A31">
            <w:pPr>
              <w:rPr>
                <w:szCs w:val="21"/>
              </w:rPr>
            </w:pPr>
            <w:r>
              <w:rPr>
                <w:rFonts w:hint="eastAsia"/>
                <w:szCs w:val="21"/>
              </w:rPr>
              <w:t>副资源：刀具、模具、操作工</w:t>
            </w:r>
            <w:r w:rsidR="00436A42">
              <w:rPr>
                <w:rFonts w:hint="eastAsia"/>
                <w:szCs w:val="21"/>
              </w:rPr>
              <w:t>等。</w:t>
            </w:r>
          </w:p>
          <w:p w14:paraId="257CE091" w14:textId="00A8A618" w:rsidR="00597A31" w:rsidRPr="0082524B" w:rsidRDefault="00597A31" w:rsidP="00597A31">
            <w:pPr>
              <w:rPr>
                <w:szCs w:val="21"/>
              </w:rPr>
            </w:pPr>
            <w:r w:rsidRPr="0082524B">
              <w:rPr>
                <w:rFonts w:hint="eastAsia"/>
                <w:szCs w:val="21"/>
              </w:rPr>
              <w:t>本需求适用于离散行业。</w:t>
            </w:r>
          </w:p>
        </w:tc>
      </w:tr>
      <w:tr w:rsidR="00597A31" w:rsidRPr="00FF0C77" w14:paraId="21D26FE5" w14:textId="77777777" w:rsidTr="00244328">
        <w:trPr>
          <w:trHeight w:val="373"/>
        </w:trPr>
        <w:tc>
          <w:tcPr>
            <w:tcW w:w="766" w:type="pct"/>
            <w:shd w:val="clear" w:color="auto" w:fill="D9D9D9"/>
          </w:tcPr>
          <w:p w14:paraId="564B5DB2" w14:textId="77777777" w:rsidR="00597A31" w:rsidRPr="003E31CE" w:rsidRDefault="00597A31" w:rsidP="00597A31">
            <w:pPr>
              <w:rPr>
                <w:szCs w:val="21"/>
              </w:rPr>
            </w:pPr>
            <w:r>
              <w:rPr>
                <w:rFonts w:hint="eastAsia"/>
                <w:szCs w:val="21"/>
              </w:rPr>
              <w:t>需求来源</w:t>
            </w:r>
          </w:p>
        </w:tc>
        <w:tc>
          <w:tcPr>
            <w:tcW w:w="4234" w:type="pct"/>
            <w:shd w:val="clear" w:color="auto" w:fill="auto"/>
          </w:tcPr>
          <w:p w14:paraId="245667A2" w14:textId="77777777" w:rsidR="00597A31" w:rsidRDefault="00597A31" w:rsidP="00597A31">
            <w:pPr>
              <w:rPr>
                <w:szCs w:val="21"/>
              </w:rPr>
            </w:pPr>
            <w:r>
              <w:rPr>
                <w:rFonts w:hint="eastAsia"/>
                <w:szCs w:val="21"/>
              </w:rPr>
              <w:t>NA</w:t>
            </w:r>
          </w:p>
        </w:tc>
      </w:tr>
    </w:tbl>
    <w:p w14:paraId="1B7E4CC7" w14:textId="30B22EB9" w:rsidR="00F47C48" w:rsidRDefault="00F47C48" w:rsidP="00F47C48"/>
    <w:p w14:paraId="43F1E8C4" w14:textId="2A9DB9D6" w:rsidR="001E3D7C" w:rsidRPr="001E3D7C" w:rsidRDefault="001E3D7C" w:rsidP="001E3D7C">
      <w:pPr>
        <w:pStyle w:val="d-"/>
        <w:ind w:left="709"/>
      </w:pPr>
      <w:r>
        <w:rPr>
          <w:rFonts w:hint="eastAsia"/>
        </w:rPr>
        <w:t>特殊方法</w:t>
      </w:r>
    </w:p>
    <w:p w14:paraId="7C4DC71A" w14:textId="730CF841" w:rsidR="001E3D7C" w:rsidRPr="001E3D7C" w:rsidRDefault="005A3548" w:rsidP="006672D2">
      <w:pPr>
        <w:pStyle w:val="af9"/>
        <w:numPr>
          <w:ilvl w:val="0"/>
          <w:numId w:val="24"/>
        </w:numPr>
        <w:ind w:firstLineChars="0"/>
        <w:rPr>
          <w:szCs w:val="21"/>
        </w:rPr>
      </w:pPr>
      <w:r>
        <w:rPr>
          <w:rFonts w:hint="eastAsia"/>
          <w:szCs w:val="21"/>
        </w:rPr>
        <w:t>生成</w:t>
      </w:r>
      <w:r w:rsidR="001E3D7C" w:rsidRPr="001E3D7C">
        <w:rPr>
          <w:rFonts w:hint="eastAsia"/>
          <w:szCs w:val="21"/>
        </w:rPr>
        <w:t>二维码</w:t>
      </w:r>
    </w:p>
    <w:p w14:paraId="7E425DD7" w14:textId="4F4B4F2F" w:rsidR="00A76733" w:rsidRDefault="00A76733" w:rsidP="00A76733">
      <w:pPr>
        <w:pStyle w:val="aa"/>
        <w:keepNext/>
        <w:jc w:val="center"/>
      </w:pPr>
      <w:bookmarkStart w:id="45" w:name="_Toc14242581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11</w:t>
      </w:r>
      <w:r>
        <w:fldChar w:fldCharType="end"/>
      </w:r>
      <w:r>
        <w:t xml:space="preserve"> </w:t>
      </w:r>
      <w:r>
        <w:rPr>
          <w:rFonts w:hint="eastAsia"/>
        </w:rPr>
        <w:t>二维码</w:t>
      </w:r>
      <w:bookmarkEnd w:id="45"/>
    </w:p>
    <w:tbl>
      <w:tblPr>
        <w:tblStyle w:val="af7"/>
        <w:tblW w:w="0" w:type="auto"/>
        <w:tblLook w:val="04A0" w:firstRow="1" w:lastRow="0" w:firstColumn="1" w:lastColumn="0" w:noHBand="0" w:noVBand="1"/>
      </w:tblPr>
      <w:tblGrid>
        <w:gridCol w:w="8296"/>
      </w:tblGrid>
      <w:tr w:rsidR="00A76733" w14:paraId="345DA83D" w14:textId="77777777" w:rsidTr="00244328">
        <w:tc>
          <w:tcPr>
            <w:tcW w:w="8296" w:type="dxa"/>
            <w:shd w:val="pct25" w:color="auto" w:fill="auto"/>
          </w:tcPr>
          <w:p w14:paraId="5316FFBC" w14:textId="663E4B74" w:rsidR="00A76733" w:rsidRDefault="00A76733" w:rsidP="00244328">
            <w:pPr>
              <w:jc w:val="center"/>
            </w:pPr>
            <w:r>
              <w:rPr>
                <w:rFonts w:hint="eastAsia"/>
              </w:rPr>
              <w:t>二维码生成算法</w:t>
            </w:r>
          </w:p>
        </w:tc>
      </w:tr>
      <w:tr w:rsidR="00A76733" w14:paraId="14461B9C" w14:textId="77777777" w:rsidTr="00244328">
        <w:tc>
          <w:tcPr>
            <w:tcW w:w="8296" w:type="dxa"/>
          </w:tcPr>
          <w:p w14:paraId="080BF6F1" w14:textId="77777777" w:rsidR="00A76733" w:rsidRPr="00BB0C1B" w:rsidRDefault="00A76733" w:rsidP="00244328">
            <w:pPr>
              <w:pStyle w:val="af9"/>
              <w:numPr>
                <w:ilvl w:val="0"/>
                <w:numId w:val="20"/>
              </w:numPr>
              <w:spacing w:line="240" w:lineRule="auto"/>
              <w:ind w:left="456" w:firstLineChars="0"/>
              <w:rPr>
                <w:szCs w:val="21"/>
              </w:rPr>
            </w:pPr>
            <w:r>
              <w:rPr>
                <w:rFonts w:hint="eastAsia"/>
                <w:szCs w:val="21"/>
              </w:rPr>
              <w:t>选择资源</w:t>
            </w:r>
          </w:p>
          <w:p w14:paraId="6C6A1ED9" w14:textId="66DB216D" w:rsidR="00A76733" w:rsidRPr="00BB0C1B" w:rsidRDefault="00A752D0" w:rsidP="00244328">
            <w:pPr>
              <w:pStyle w:val="af9"/>
              <w:numPr>
                <w:ilvl w:val="0"/>
                <w:numId w:val="20"/>
              </w:numPr>
              <w:spacing w:line="240" w:lineRule="auto"/>
              <w:ind w:left="456" w:firstLineChars="0"/>
              <w:rPr>
                <w:szCs w:val="21"/>
              </w:rPr>
            </w:pPr>
            <w:r>
              <w:rPr>
                <w:rFonts w:hint="eastAsia"/>
                <w:szCs w:val="21"/>
              </w:rPr>
              <w:t>执行生成</w:t>
            </w:r>
            <w:r w:rsidR="00A76733">
              <w:rPr>
                <w:rFonts w:hint="eastAsia"/>
                <w:szCs w:val="21"/>
              </w:rPr>
              <w:t>命令</w:t>
            </w:r>
          </w:p>
          <w:p w14:paraId="3E2E60D8" w14:textId="1564FB0F" w:rsidR="00A76733" w:rsidRPr="00AF4696" w:rsidRDefault="00A76733" w:rsidP="00244328">
            <w:pPr>
              <w:pStyle w:val="af9"/>
              <w:numPr>
                <w:ilvl w:val="0"/>
                <w:numId w:val="20"/>
              </w:numPr>
              <w:spacing w:line="240" w:lineRule="auto"/>
              <w:ind w:left="456" w:firstLineChars="0"/>
              <w:rPr>
                <w:szCs w:val="21"/>
              </w:rPr>
            </w:pPr>
            <w:r>
              <w:rPr>
                <w:rFonts w:hint="eastAsia"/>
                <w:szCs w:val="21"/>
              </w:rPr>
              <w:t>生成</w:t>
            </w:r>
            <w:r>
              <w:rPr>
                <w:rFonts w:hint="eastAsia"/>
                <w:szCs w:val="21"/>
              </w:rPr>
              <w:t>/</w:t>
            </w:r>
            <w:r>
              <w:rPr>
                <w:rFonts w:hint="eastAsia"/>
                <w:szCs w:val="21"/>
              </w:rPr>
              <w:t>导出二维码</w:t>
            </w:r>
          </w:p>
        </w:tc>
      </w:tr>
    </w:tbl>
    <w:p w14:paraId="280E3CA6" w14:textId="77777777" w:rsidR="001E3D7C" w:rsidRPr="001E3D7C" w:rsidRDefault="001E3D7C" w:rsidP="001E3D7C">
      <w:pPr>
        <w:rPr>
          <w:szCs w:val="21"/>
        </w:rPr>
      </w:pPr>
    </w:p>
    <w:p w14:paraId="3EB749DF" w14:textId="57A4A0E3" w:rsidR="001E3D7C" w:rsidRPr="001E3D7C" w:rsidRDefault="001E3D7C" w:rsidP="006672D2">
      <w:pPr>
        <w:pStyle w:val="af9"/>
        <w:numPr>
          <w:ilvl w:val="0"/>
          <w:numId w:val="24"/>
        </w:numPr>
        <w:ind w:firstLineChars="0"/>
        <w:rPr>
          <w:szCs w:val="21"/>
        </w:rPr>
      </w:pPr>
      <w:r>
        <w:rPr>
          <w:rFonts w:hint="eastAsia"/>
          <w:szCs w:val="21"/>
        </w:rPr>
        <w:t>下达工单</w:t>
      </w:r>
    </w:p>
    <w:p w14:paraId="67B3C588" w14:textId="29B82546" w:rsidR="00AF4696" w:rsidRDefault="00AF4696" w:rsidP="00AF4696">
      <w:pPr>
        <w:pStyle w:val="aa"/>
        <w:keepNext/>
        <w:jc w:val="center"/>
      </w:pPr>
      <w:bookmarkStart w:id="46" w:name="_Toc14242582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12</w:t>
      </w:r>
      <w:r>
        <w:fldChar w:fldCharType="end"/>
      </w:r>
      <w:r>
        <w:t xml:space="preserve"> </w:t>
      </w:r>
      <w:r>
        <w:rPr>
          <w:rFonts w:hint="eastAsia"/>
        </w:rPr>
        <w:t>下达工单</w:t>
      </w:r>
      <w:bookmarkEnd w:id="46"/>
    </w:p>
    <w:tbl>
      <w:tblPr>
        <w:tblStyle w:val="af7"/>
        <w:tblW w:w="0" w:type="auto"/>
        <w:tblLook w:val="04A0" w:firstRow="1" w:lastRow="0" w:firstColumn="1" w:lastColumn="0" w:noHBand="0" w:noVBand="1"/>
      </w:tblPr>
      <w:tblGrid>
        <w:gridCol w:w="8296"/>
      </w:tblGrid>
      <w:tr w:rsidR="00AF4696" w14:paraId="04E5FA09" w14:textId="77777777" w:rsidTr="00244328">
        <w:tc>
          <w:tcPr>
            <w:tcW w:w="8296" w:type="dxa"/>
            <w:shd w:val="pct25" w:color="auto" w:fill="auto"/>
          </w:tcPr>
          <w:p w14:paraId="76ADCEDD" w14:textId="0EFCCB56" w:rsidR="00AF4696" w:rsidRDefault="00AF4696" w:rsidP="00244328">
            <w:pPr>
              <w:jc w:val="center"/>
            </w:pPr>
            <w:r>
              <w:rPr>
                <w:rFonts w:hint="eastAsia"/>
              </w:rPr>
              <w:t>工单</w:t>
            </w:r>
            <w:r w:rsidR="00D86EF7">
              <w:rPr>
                <w:rFonts w:hint="eastAsia"/>
              </w:rPr>
              <w:t>下达</w:t>
            </w:r>
            <w:r>
              <w:rPr>
                <w:rFonts w:hint="eastAsia"/>
              </w:rPr>
              <w:t>算法</w:t>
            </w:r>
          </w:p>
        </w:tc>
      </w:tr>
      <w:tr w:rsidR="00AF4696" w14:paraId="7A4446C9" w14:textId="77777777" w:rsidTr="00244328">
        <w:tc>
          <w:tcPr>
            <w:tcW w:w="8296" w:type="dxa"/>
          </w:tcPr>
          <w:p w14:paraId="05B5E797" w14:textId="68CCA03D" w:rsidR="00AF4696" w:rsidRPr="00BB0C1B" w:rsidRDefault="00AF4696" w:rsidP="006672D2">
            <w:pPr>
              <w:pStyle w:val="af9"/>
              <w:numPr>
                <w:ilvl w:val="0"/>
                <w:numId w:val="36"/>
              </w:numPr>
              <w:spacing w:line="240" w:lineRule="auto"/>
              <w:ind w:left="456" w:firstLineChars="0"/>
              <w:rPr>
                <w:szCs w:val="21"/>
              </w:rPr>
            </w:pPr>
            <w:r>
              <w:rPr>
                <w:rFonts w:hint="eastAsia"/>
                <w:szCs w:val="21"/>
              </w:rPr>
              <w:t>选择资源</w:t>
            </w:r>
            <w:r w:rsidR="00C6078B">
              <w:rPr>
                <w:rFonts w:hint="eastAsia"/>
                <w:szCs w:val="21"/>
              </w:rPr>
              <w:t>：单选或多选</w:t>
            </w:r>
          </w:p>
          <w:p w14:paraId="2E8247CD" w14:textId="0929E18D" w:rsidR="00AF4696" w:rsidRPr="00BB0C1B" w:rsidRDefault="00AF4696" w:rsidP="006672D2">
            <w:pPr>
              <w:pStyle w:val="af9"/>
              <w:numPr>
                <w:ilvl w:val="0"/>
                <w:numId w:val="36"/>
              </w:numPr>
              <w:spacing w:line="240" w:lineRule="auto"/>
              <w:ind w:left="456" w:firstLineChars="0"/>
              <w:rPr>
                <w:szCs w:val="21"/>
              </w:rPr>
            </w:pPr>
            <w:r>
              <w:rPr>
                <w:rFonts w:hint="eastAsia"/>
                <w:szCs w:val="21"/>
              </w:rPr>
              <w:t>选择期间：开始时间和结束时间</w:t>
            </w:r>
          </w:p>
          <w:p w14:paraId="570942F0" w14:textId="1EDF118D" w:rsidR="00AF4696" w:rsidRDefault="002F7AD1" w:rsidP="006672D2">
            <w:pPr>
              <w:pStyle w:val="af9"/>
              <w:numPr>
                <w:ilvl w:val="0"/>
                <w:numId w:val="36"/>
              </w:numPr>
              <w:spacing w:line="240" w:lineRule="auto"/>
              <w:ind w:left="456" w:firstLineChars="0"/>
              <w:rPr>
                <w:szCs w:val="21"/>
              </w:rPr>
            </w:pPr>
            <w:r>
              <w:rPr>
                <w:rFonts w:hint="eastAsia"/>
                <w:szCs w:val="21"/>
              </w:rPr>
              <w:t>执行下达工单</w:t>
            </w:r>
            <w:r w:rsidR="00AF4696">
              <w:rPr>
                <w:rFonts w:hint="eastAsia"/>
                <w:szCs w:val="21"/>
              </w:rPr>
              <w:t>命令</w:t>
            </w:r>
          </w:p>
          <w:p w14:paraId="18F9C8ED" w14:textId="03F210CC" w:rsidR="00034976" w:rsidRPr="00BB0C1B" w:rsidRDefault="00034976" w:rsidP="006672D2">
            <w:pPr>
              <w:pStyle w:val="af9"/>
              <w:numPr>
                <w:ilvl w:val="0"/>
                <w:numId w:val="36"/>
              </w:numPr>
              <w:spacing w:line="240" w:lineRule="auto"/>
              <w:ind w:left="456" w:firstLineChars="0"/>
              <w:rPr>
                <w:szCs w:val="21"/>
              </w:rPr>
            </w:pPr>
            <w:r>
              <w:rPr>
                <w:rFonts w:hint="eastAsia"/>
                <w:szCs w:val="21"/>
              </w:rPr>
              <w:t>工单状态变更</w:t>
            </w:r>
          </w:p>
          <w:p w14:paraId="23F1472D" w14:textId="1E8E0D57" w:rsidR="00AF4696" w:rsidRPr="00AF4696" w:rsidRDefault="00AF4696" w:rsidP="006672D2">
            <w:pPr>
              <w:pStyle w:val="af9"/>
              <w:numPr>
                <w:ilvl w:val="0"/>
                <w:numId w:val="36"/>
              </w:numPr>
              <w:spacing w:line="240" w:lineRule="auto"/>
              <w:ind w:left="456" w:firstLineChars="0"/>
              <w:rPr>
                <w:szCs w:val="21"/>
              </w:rPr>
            </w:pPr>
            <w:r>
              <w:rPr>
                <w:rFonts w:hint="eastAsia"/>
                <w:szCs w:val="21"/>
              </w:rPr>
              <w:t>生成</w:t>
            </w:r>
            <w:r>
              <w:rPr>
                <w:rFonts w:hint="eastAsia"/>
                <w:szCs w:val="21"/>
              </w:rPr>
              <w:t>/</w:t>
            </w:r>
            <w:r>
              <w:rPr>
                <w:rFonts w:hint="eastAsia"/>
                <w:szCs w:val="21"/>
              </w:rPr>
              <w:t>导出工单</w:t>
            </w:r>
          </w:p>
        </w:tc>
      </w:tr>
    </w:tbl>
    <w:p w14:paraId="6A1BB4BF" w14:textId="77777777" w:rsidR="001E3D7C" w:rsidRPr="00F47C48" w:rsidRDefault="001E3D7C" w:rsidP="00F47C48"/>
    <w:p w14:paraId="557232BE" w14:textId="2D4C506E" w:rsidR="00C44BA0" w:rsidRDefault="00C44BA0" w:rsidP="006A7C04">
      <w:pPr>
        <w:pStyle w:val="c-"/>
        <w:ind w:hanging="1418"/>
        <w:rPr>
          <w:lang w:val="en-GB"/>
        </w:rPr>
      </w:pPr>
      <w:r>
        <w:rPr>
          <w:rFonts w:hint="eastAsia"/>
          <w:lang w:val="en-GB"/>
        </w:rPr>
        <w:t>工序</w:t>
      </w:r>
    </w:p>
    <w:p w14:paraId="740C2694" w14:textId="1B310E89" w:rsidR="00605FDF" w:rsidRDefault="00605FDF" w:rsidP="00605FDF">
      <w:pPr>
        <w:pStyle w:val="aa"/>
        <w:keepNext/>
        <w:jc w:val="center"/>
      </w:pPr>
      <w:bookmarkStart w:id="47" w:name="_Toc14242582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13</w:t>
      </w:r>
      <w:r>
        <w:fldChar w:fldCharType="end"/>
      </w:r>
      <w:r>
        <w:t xml:space="preserve"> </w:t>
      </w:r>
      <w:r>
        <w:rPr>
          <w:rFonts w:hint="eastAsia"/>
        </w:rPr>
        <w:t>工序功能需求</w:t>
      </w:r>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605FDF" w:rsidRPr="00FF0C77" w14:paraId="2459B796" w14:textId="77777777" w:rsidTr="00244328">
        <w:tc>
          <w:tcPr>
            <w:tcW w:w="766" w:type="pct"/>
            <w:shd w:val="clear" w:color="auto" w:fill="D9D9D9"/>
          </w:tcPr>
          <w:p w14:paraId="1130F2FB" w14:textId="77777777" w:rsidR="00605FDF" w:rsidRPr="00DB7E3A" w:rsidRDefault="00605FDF" w:rsidP="00244328">
            <w:pPr>
              <w:rPr>
                <w:szCs w:val="21"/>
              </w:rPr>
            </w:pPr>
            <w:r w:rsidRPr="00DB7E3A">
              <w:rPr>
                <w:rFonts w:hint="eastAsia"/>
                <w:szCs w:val="21"/>
              </w:rPr>
              <w:t>标识符</w:t>
            </w:r>
          </w:p>
        </w:tc>
        <w:tc>
          <w:tcPr>
            <w:tcW w:w="4234" w:type="pct"/>
            <w:shd w:val="clear" w:color="auto" w:fill="auto"/>
          </w:tcPr>
          <w:p w14:paraId="1DE63A5D" w14:textId="3288B6A2" w:rsidR="00605FDF" w:rsidRPr="00DB7E3A" w:rsidRDefault="00605FDF"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P</w:t>
            </w:r>
            <w:r>
              <w:rPr>
                <w:szCs w:val="24"/>
              </w:rPr>
              <w:t>ROCESS_001</w:t>
            </w:r>
          </w:p>
        </w:tc>
      </w:tr>
      <w:tr w:rsidR="00605FDF" w:rsidRPr="00FF0C77" w14:paraId="1200D433" w14:textId="77777777" w:rsidTr="00244328">
        <w:tc>
          <w:tcPr>
            <w:tcW w:w="766" w:type="pct"/>
            <w:shd w:val="clear" w:color="auto" w:fill="D9D9D9"/>
          </w:tcPr>
          <w:p w14:paraId="20E4B901" w14:textId="77777777" w:rsidR="00605FDF" w:rsidRPr="00DB7E3A" w:rsidRDefault="00605FDF" w:rsidP="00244328">
            <w:pPr>
              <w:rPr>
                <w:szCs w:val="21"/>
              </w:rPr>
            </w:pPr>
            <w:r w:rsidRPr="00DB7E3A">
              <w:rPr>
                <w:rFonts w:hint="eastAsia"/>
                <w:szCs w:val="21"/>
              </w:rPr>
              <w:t>名称</w:t>
            </w:r>
          </w:p>
        </w:tc>
        <w:tc>
          <w:tcPr>
            <w:tcW w:w="4234" w:type="pct"/>
            <w:shd w:val="clear" w:color="auto" w:fill="auto"/>
          </w:tcPr>
          <w:p w14:paraId="019A2818" w14:textId="5967B0EE" w:rsidR="00605FDF" w:rsidRPr="00DB7E3A" w:rsidRDefault="00605FDF" w:rsidP="00244328">
            <w:pPr>
              <w:rPr>
                <w:szCs w:val="21"/>
              </w:rPr>
            </w:pPr>
            <w:r>
              <w:rPr>
                <w:rFonts w:hint="eastAsia"/>
                <w:szCs w:val="21"/>
              </w:rPr>
              <w:t>工序（</w:t>
            </w:r>
            <w:r>
              <w:rPr>
                <w:rFonts w:hint="eastAsia"/>
                <w:szCs w:val="21"/>
              </w:rPr>
              <w:t>Process</w:t>
            </w:r>
            <w:r>
              <w:rPr>
                <w:rFonts w:ascii="Helvetica Neue" w:hAnsi="Helvetica Neue" w:hint="eastAsia"/>
                <w:color w:val="333333"/>
                <w:sz w:val="21"/>
                <w:szCs w:val="21"/>
                <w:shd w:val="clear" w:color="auto" w:fill="FFFFFF"/>
              </w:rPr>
              <w:t>）</w:t>
            </w:r>
          </w:p>
        </w:tc>
      </w:tr>
      <w:tr w:rsidR="00605FDF" w:rsidRPr="00FF0C77" w14:paraId="14E7ACC4" w14:textId="77777777" w:rsidTr="00244328">
        <w:tc>
          <w:tcPr>
            <w:tcW w:w="766" w:type="pct"/>
            <w:shd w:val="clear" w:color="auto" w:fill="D9D9D9"/>
          </w:tcPr>
          <w:p w14:paraId="44D953D6" w14:textId="77777777" w:rsidR="00605FDF" w:rsidRPr="00DB7E3A" w:rsidRDefault="00605FDF" w:rsidP="00244328">
            <w:pPr>
              <w:rPr>
                <w:szCs w:val="21"/>
              </w:rPr>
            </w:pPr>
            <w:r w:rsidRPr="00DB7E3A">
              <w:rPr>
                <w:rFonts w:hint="eastAsia"/>
                <w:szCs w:val="21"/>
              </w:rPr>
              <w:t>编写人员</w:t>
            </w:r>
          </w:p>
        </w:tc>
        <w:tc>
          <w:tcPr>
            <w:tcW w:w="4234" w:type="pct"/>
            <w:shd w:val="clear" w:color="auto" w:fill="auto"/>
          </w:tcPr>
          <w:p w14:paraId="60721DA2" w14:textId="77777777" w:rsidR="00605FDF" w:rsidRPr="00DB7E3A" w:rsidRDefault="00605FDF" w:rsidP="00244328">
            <w:pPr>
              <w:rPr>
                <w:szCs w:val="21"/>
              </w:rPr>
            </w:pPr>
            <w:r>
              <w:rPr>
                <w:rFonts w:hint="eastAsia"/>
                <w:szCs w:val="21"/>
              </w:rPr>
              <w:t>滕国栋</w:t>
            </w:r>
          </w:p>
        </w:tc>
      </w:tr>
      <w:tr w:rsidR="00605FDF" w:rsidRPr="00FF0C77" w14:paraId="6B61AC5E" w14:textId="77777777" w:rsidTr="00244328">
        <w:tc>
          <w:tcPr>
            <w:tcW w:w="766" w:type="pct"/>
            <w:shd w:val="clear" w:color="auto" w:fill="D9D9D9"/>
          </w:tcPr>
          <w:p w14:paraId="16DB97AC" w14:textId="77777777" w:rsidR="00605FDF" w:rsidRPr="00DB7E3A" w:rsidRDefault="00605FDF" w:rsidP="00244328">
            <w:pPr>
              <w:rPr>
                <w:szCs w:val="21"/>
              </w:rPr>
            </w:pPr>
            <w:r w:rsidRPr="00DB7E3A">
              <w:rPr>
                <w:rFonts w:hint="eastAsia"/>
                <w:szCs w:val="21"/>
              </w:rPr>
              <w:lastRenderedPageBreak/>
              <w:t>编写日期</w:t>
            </w:r>
          </w:p>
        </w:tc>
        <w:tc>
          <w:tcPr>
            <w:tcW w:w="4234" w:type="pct"/>
            <w:shd w:val="clear" w:color="auto" w:fill="auto"/>
          </w:tcPr>
          <w:p w14:paraId="01566B5E" w14:textId="77777777" w:rsidR="00605FDF" w:rsidRPr="00DB7E3A" w:rsidRDefault="00605FDF" w:rsidP="00244328">
            <w:pPr>
              <w:rPr>
                <w:szCs w:val="21"/>
              </w:rPr>
            </w:pPr>
            <w:r>
              <w:rPr>
                <w:rFonts w:hint="eastAsia"/>
                <w:szCs w:val="21"/>
              </w:rPr>
              <w:t>2</w:t>
            </w:r>
            <w:r>
              <w:rPr>
                <w:szCs w:val="21"/>
              </w:rPr>
              <w:t>023-03-05</w:t>
            </w:r>
          </w:p>
        </w:tc>
      </w:tr>
      <w:tr w:rsidR="00AF4442" w:rsidRPr="00FF0C77" w14:paraId="7AABB120" w14:textId="77777777" w:rsidTr="00AB1A1E">
        <w:tc>
          <w:tcPr>
            <w:tcW w:w="766" w:type="pct"/>
            <w:shd w:val="clear" w:color="auto" w:fill="D9D9D9"/>
          </w:tcPr>
          <w:p w14:paraId="4A27CB30" w14:textId="77777777" w:rsidR="00AF4442" w:rsidRPr="00DB7E3A" w:rsidRDefault="00AF4442" w:rsidP="00AB1A1E">
            <w:pPr>
              <w:rPr>
                <w:szCs w:val="21"/>
              </w:rPr>
            </w:pPr>
            <w:r>
              <w:rPr>
                <w:rFonts w:hint="eastAsia"/>
                <w:szCs w:val="21"/>
              </w:rPr>
              <w:t>修改日期</w:t>
            </w:r>
          </w:p>
        </w:tc>
        <w:tc>
          <w:tcPr>
            <w:tcW w:w="4234" w:type="pct"/>
            <w:shd w:val="clear" w:color="auto" w:fill="auto"/>
          </w:tcPr>
          <w:p w14:paraId="73AACDF2" w14:textId="77777777" w:rsidR="00AF4442" w:rsidRDefault="00AF4442" w:rsidP="00AB1A1E">
            <w:pPr>
              <w:rPr>
                <w:szCs w:val="21"/>
              </w:rPr>
            </w:pPr>
            <w:r>
              <w:rPr>
                <w:rFonts w:hint="eastAsia"/>
                <w:szCs w:val="21"/>
              </w:rPr>
              <w:t>2</w:t>
            </w:r>
            <w:r>
              <w:rPr>
                <w:szCs w:val="21"/>
              </w:rPr>
              <w:t>023-08-03</w:t>
            </w:r>
          </w:p>
        </w:tc>
      </w:tr>
      <w:tr w:rsidR="00605FDF" w:rsidRPr="00FF0C77" w14:paraId="5D54DCF2" w14:textId="77777777" w:rsidTr="00244328">
        <w:tc>
          <w:tcPr>
            <w:tcW w:w="766" w:type="pct"/>
            <w:shd w:val="clear" w:color="auto" w:fill="D9D9D9"/>
          </w:tcPr>
          <w:p w14:paraId="1D1E8D56" w14:textId="77777777" w:rsidR="00605FDF" w:rsidRPr="00DB7E3A" w:rsidRDefault="00605FDF" w:rsidP="00244328">
            <w:pPr>
              <w:rPr>
                <w:szCs w:val="21"/>
              </w:rPr>
            </w:pPr>
            <w:r w:rsidRPr="00DB7E3A">
              <w:rPr>
                <w:rFonts w:hint="eastAsia"/>
                <w:szCs w:val="21"/>
              </w:rPr>
              <w:t>优先级</w:t>
            </w:r>
          </w:p>
        </w:tc>
        <w:tc>
          <w:tcPr>
            <w:tcW w:w="4234" w:type="pct"/>
            <w:shd w:val="clear" w:color="auto" w:fill="auto"/>
          </w:tcPr>
          <w:p w14:paraId="3820CC92" w14:textId="77777777" w:rsidR="00605FDF" w:rsidRPr="00DB7E3A" w:rsidRDefault="00605FDF" w:rsidP="00244328">
            <w:pPr>
              <w:rPr>
                <w:szCs w:val="21"/>
              </w:rPr>
            </w:pPr>
            <w:r>
              <w:rPr>
                <w:rFonts w:hint="eastAsia"/>
                <w:szCs w:val="21"/>
              </w:rPr>
              <w:t>高</w:t>
            </w:r>
          </w:p>
        </w:tc>
      </w:tr>
      <w:tr w:rsidR="00605FDF" w:rsidRPr="00FF0C77" w14:paraId="234D966C" w14:textId="77777777" w:rsidTr="00244328">
        <w:tc>
          <w:tcPr>
            <w:tcW w:w="766" w:type="pct"/>
            <w:shd w:val="clear" w:color="auto" w:fill="D9D9D9"/>
          </w:tcPr>
          <w:p w14:paraId="1BAD1CF0" w14:textId="77777777" w:rsidR="00605FDF" w:rsidRPr="00DB7E3A" w:rsidRDefault="00605FDF" w:rsidP="00244328">
            <w:pPr>
              <w:rPr>
                <w:szCs w:val="21"/>
              </w:rPr>
            </w:pPr>
            <w:r w:rsidRPr="00DB7E3A">
              <w:rPr>
                <w:rFonts w:hint="eastAsia"/>
                <w:szCs w:val="21"/>
              </w:rPr>
              <w:t>重要性</w:t>
            </w:r>
          </w:p>
        </w:tc>
        <w:tc>
          <w:tcPr>
            <w:tcW w:w="4234" w:type="pct"/>
            <w:shd w:val="clear" w:color="auto" w:fill="auto"/>
          </w:tcPr>
          <w:p w14:paraId="5B3BE1AD" w14:textId="77777777" w:rsidR="00605FDF" w:rsidRPr="00DB7E3A" w:rsidRDefault="00605FDF" w:rsidP="00244328">
            <w:pPr>
              <w:rPr>
                <w:szCs w:val="21"/>
              </w:rPr>
            </w:pPr>
            <w:r>
              <w:rPr>
                <w:rFonts w:hint="eastAsia"/>
                <w:szCs w:val="21"/>
              </w:rPr>
              <w:t>强</w:t>
            </w:r>
          </w:p>
        </w:tc>
      </w:tr>
      <w:tr w:rsidR="00605FDF" w:rsidRPr="00FF0C77" w14:paraId="1828A0CF" w14:textId="77777777" w:rsidTr="00244328">
        <w:tc>
          <w:tcPr>
            <w:tcW w:w="766" w:type="pct"/>
            <w:shd w:val="clear" w:color="auto" w:fill="D9D9D9"/>
          </w:tcPr>
          <w:p w14:paraId="72906846" w14:textId="77777777" w:rsidR="00605FDF" w:rsidRPr="00DB7E3A" w:rsidRDefault="00605FDF" w:rsidP="00244328">
            <w:pPr>
              <w:rPr>
                <w:szCs w:val="21"/>
              </w:rPr>
            </w:pPr>
            <w:r w:rsidRPr="00DB7E3A">
              <w:rPr>
                <w:rFonts w:hint="eastAsia"/>
                <w:szCs w:val="21"/>
              </w:rPr>
              <w:t>参与者</w:t>
            </w:r>
          </w:p>
        </w:tc>
        <w:tc>
          <w:tcPr>
            <w:tcW w:w="4234" w:type="pct"/>
            <w:shd w:val="clear" w:color="auto" w:fill="auto"/>
          </w:tcPr>
          <w:p w14:paraId="28FD4ABB" w14:textId="77777777" w:rsidR="00605FDF" w:rsidRPr="00DB7E3A" w:rsidRDefault="00605FDF" w:rsidP="00244328">
            <w:pPr>
              <w:rPr>
                <w:szCs w:val="21"/>
              </w:rPr>
            </w:pPr>
            <w:r>
              <w:rPr>
                <w:rFonts w:hint="eastAsia"/>
                <w:szCs w:val="21"/>
              </w:rPr>
              <w:t>计划员、</w:t>
            </w:r>
            <w:r>
              <w:rPr>
                <w:rFonts w:hint="eastAsia"/>
                <w:szCs w:val="21"/>
              </w:rPr>
              <w:t>ERP</w:t>
            </w:r>
            <w:r>
              <w:rPr>
                <w:rFonts w:hint="eastAsia"/>
                <w:szCs w:val="21"/>
              </w:rPr>
              <w:t>、</w:t>
            </w:r>
            <w:r>
              <w:rPr>
                <w:rFonts w:hint="eastAsia"/>
                <w:szCs w:val="21"/>
              </w:rPr>
              <w:t>PLM</w:t>
            </w:r>
          </w:p>
        </w:tc>
      </w:tr>
      <w:tr w:rsidR="00605FDF" w:rsidRPr="00FF0C77" w14:paraId="3435C28D" w14:textId="77777777" w:rsidTr="00244328">
        <w:tc>
          <w:tcPr>
            <w:tcW w:w="766" w:type="pct"/>
            <w:shd w:val="clear" w:color="auto" w:fill="D9D9D9"/>
          </w:tcPr>
          <w:p w14:paraId="69ADD381" w14:textId="77777777" w:rsidR="00605FDF" w:rsidRPr="00DB7E3A" w:rsidRDefault="00605FDF" w:rsidP="00244328">
            <w:pPr>
              <w:rPr>
                <w:szCs w:val="21"/>
              </w:rPr>
            </w:pPr>
            <w:r w:rsidRPr="00DB7E3A">
              <w:rPr>
                <w:rFonts w:hint="eastAsia"/>
                <w:szCs w:val="21"/>
              </w:rPr>
              <w:t>功能描述</w:t>
            </w:r>
          </w:p>
        </w:tc>
        <w:tc>
          <w:tcPr>
            <w:tcW w:w="4234" w:type="pct"/>
            <w:shd w:val="clear" w:color="auto" w:fill="auto"/>
          </w:tcPr>
          <w:p w14:paraId="4C97DF71" w14:textId="0CB755B3" w:rsidR="00605FDF" w:rsidRPr="00A75088" w:rsidRDefault="000418D7" w:rsidP="00244328">
            <w:pPr>
              <w:rPr>
                <w:szCs w:val="21"/>
              </w:rPr>
            </w:pPr>
            <w:r>
              <w:rPr>
                <w:rFonts w:hint="eastAsia"/>
                <w:szCs w:val="21"/>
              </w:rPr>
              <w:t>设置分派的工序属性</w:t>
            </w:r>
            <w:r w:rsidR="008536FD">
              <w:rPr>
                <w:rFonts w:hint="eastAsia"/>
                <w:szCs w:val="21"/>
              </w:rPr>
              <w:t>，包括</w:t>
            </w:r>
            <w:r w:rsidR="000A54ED">
              <w:rPr>
                <w:rFonts w:hint="eastAsia"/>
                <w:szCs w:val="21"/>
              </w:rPr>
              <w:t>工序</w:t>
            </w:r>
            <w:r w:rsidR="00605FDF">
              <w:rPr>
                <w:rFonts w:hint="eastAsia"/>
                <w:szCs w:val="21"/>
              </w:rPr>
              <w:t>的属性设置和操作管理。</w:t>
            </w:r>
          </w:p>
          <w:p w14:paraId="7963DB3F" w14:textId="03F9F0D9" w:rsidR="00605FDF" w:rsidRPr="00425D27" w:rsidRDefault="00605FDF">
            <w:pPr>
              <w:pStyle w:val="af9"/>
              <w:numPr>
                <w:ilvl w:val="0"/>
                <w:numId w:val="12"/>
              </w:numPr>
              <w:ind w:firstLineChars="0"/>
              <w:rPr>
                <w:szCs w:val="21"/>
              </w:rPr>
            </w:pPr>
            <w:r w:rsidRPr="00425D27">
              <w:rPr>
                <w:rFonts w:hint="eastAsia"/>
                <w:szCs w:val="21"/>
              </w:rPr>
              <w:t>属性：名称、</w:t>
            </w:r>
            <w:r w:rsidR="000A54ED">
              <w:rPr>
                <w:rFonts w:hint="eastAsia"/>
                <w:szCs w:val="21"/>
              </w:rPr>
              <w:t>序号、有效性、</w:t>
            </w:r>
            <w:r w:rsidR="00343D90">
              <w:rPr>
                <w:rFonts w:hint="eastAsia"/>
                <w:szCs w:val="21"/>
              </w:rPr>
              <w:t>投入</w:t>
            </w:r>
            <w:r w:rsidR="00347B7F">
              <w:rPr>
                <w:rFonts w:hint="eastAsia"/>
                <w:szCs w:val="21"/>
              </w:rPr>
              <w:t>、</w:t>
            </w:r>
            <w:r w:rsidR="00343D90">
              <w:rPr>
                <w:rFonts w:hint="eastAsia"/>
                <w:szCs w:val="21"/>
              </w:rPr>
              <w:t>制造、产出</w:t>
            </w:r>
            <w:r w:rsidR="00763C44">
              <w:rPr>
                <w:rFonts w:hint="eastAsia"/>
                <w:szCs w:val="21"/>
              </w:rPr>
              <w:t>。</w:t>
            </w:r>
          </w:p>
          <w:p w14:paraId="06DF00FE" w14:textId="57CA3902" w:rsidR="00763C44" w:rsidRPr="00763C44" w:rsidRDefault="00763C44" w:rsidP="00763C44">
            <w:pPr>
              <w:pStyle w:val="af9"/>
              <w:numPr>
                <w:ilvl w:val="0"/>
                <w:numId w:val="12"/>
              </w:numPr>
              <w:ind w:firstLineChars="0"/>
              <w:rPr>
                <w:szCs w:val="21"/>
              </w:rPr>
            </w:pPr>
            <w:r>
              <w:rPr>
                <w:rFonts w:hint="eastAsia"/>
                <w:szCs w:val="21"/>
              </w:rPr>
              <w:t>通用</w:t>
            </w:r>
            <w:r w:rsidRPr="00425D27">
              <w:rPr>
                <w:rFonts w:hint="eastAsia"/>
                <w:szCs w:val="21"/>
              </w:rPr>
              <w:t>方法：新建、编辑、删除、检索、</w:t>
            </w:r>
            <w:r>
              <w:rPr>
                <w:rFonts w:hint="eastAsia"/>
                <w:szCs w:val="21"/>
              </w:rPr>
              <w:t>筛选、排序、</w:t>
            </w:r>
            <w:r w:rsidRPr="00425D27">
              <w:rPr>
                <w:rFonts w:hint="eastAsia"/>
                <w:szCs w:val="21"/>
              </w:rPr>
              <w:t>导入、导出、同步等管理功能。</w:t>
            </w:r>
          </w:p>
        </w:tc>
      </w:tr>
      <w:tr w:rsidR="00605FDF" w:rsidRPr="00FF0C77" w14:paraId="4FEDE88B" w14:textId="77777777" w:rsidTr="00244328">
        <w:tc>
          <w:tcPr>
            <w:tcW w:w="766" w:type="pct"/>
            <w:shd w:val="clear" w:color="auto" w:fill="D9D9D9"/>
          </w:tcPr>
          <w:p w14:paraId="0D75707F" w14:textId="77777777" w:rsidR="00605FDF" w:rsidRPr="00DB7E3A" w:rsidRDefault="00605FDF" w:rsidP="00244328">
            <w:pPr>
              <w:rPr>
                <w:szCs w:val="21"/>
              </w:rPr>
            </w:pPr>
            <w:r w:rsidRPr="00DB7E3A">
              <w:rPr>
                <w:rFonts w:hint="eastAsia"/>
                <w:szCs w:val="21"/>
              </w:rPr>
              <w:t>触发事件</w:t>
            </w:r>
          </w:p>
        </w:tc>
        <w:tc>
          <w:tcPr>
            <w:tcW w:w="4234" w:type="pct"/>
            <w:shd w:val="clear" w:color="auto" w:fill="auto"/>
          </w:tcPr>
          <w:p w14:paraId="7EA30B1A" w14:textId="3B89A693" w:rsidR="00605FDF" w:rsidRPr="00786A6E" w:rsidRDefault="00605FDF"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r w:rsidR="00B72D29">
              <w:rPr>
                <w:rFonts w:hint="eastAsia"/>
                <w:szCs w:val="21"/>
              </w:rPr>
              <w:t>工艺路线</w:t>
            </w:r>
          </w:p>
        </w:tc>
      </w:tr>
      <w:tr w:rsidR="00605FDF" w:rsidRPr="00FF0C77" w14:paraId="170D176E" w14:textId="77777777" w:rsidTr="00244328">
        <w:tc>
          <w:tcPr>
            <w:tcW w:w="766" w:type="pct"/>
            <w:shd w:val="clear" w:color="auto" w:fill="D9D9D9"/>
          </w:tcPr>
          <w:p w14:paraId="74FEFF53" w14:textId="77777777" w:rsidR="00605FDF" w:rsidRPr="00DB7E3A" w:rsidRDefault="00605FDF" w:rsidP="00244328">
            <w:pPr>
              <w:rPr>
                <w:szCs w:val="21"/>
              </w:rPr>
            </w:pPr>
            <w:r w:rsidRPr="00DB7E3A">
              <w:rPr>
                <w:rFonts w:hint="eastAsia"/>
                <w:szCs w:val="21"/>
              </w:rPr>
              <w:t>前置条件</w:t>
            </w:r>
          </w:p>
        </w:tc>
        <w:tc>
          <w:tcPr>
            <w:tcW w:w="4234" w:type="pct"/>
            <w:shd w:val="clear" w:color="auto" w:fill="auto"/>
          </w:tcPr>
          <w:p w14:paraId="75960364" w14:textId="027093A9" w:rsidR="00605FDF" w:rsidRPr="00D856C5" w:rsidRDefault="003D1348" w:rsidP="00244328">
            <w:pPr>
              <w:rPr>
                <w:szCs w:val="21"/>
              </w:rPr>
            </w:pPr>
            <w:r>
              <w:rPr>
                <w:rFonts w:hint="eastAsia"/>
                <w:szCs w:val="21"/>
              </w:rPr>
              <w:t>无</w:t>
            </w:r>
          </w:p>
        </w:tc>
      </w:tr>
      <w:tr w:rsidR="00605FDF" w:rsidRPr="00FF0C77" w14:paraId="6853BC62" w14:textId="77777777" w:rsidTr="00244328">
        <w:tc>
          <w:tcPr>
            <w:tcW w:w="766" w:type="pct"/>
            <w:shd w:val="clear" w:color="auto" w:fill="D9D9D9"/>
          </w:tcPr>
          <w:p w14:paraId="6C48936D" w14:textId="77777777" w:rsidR="00605FDF" w:rsidRPr="00DB7E3A" w:rsidRDefault="00605FDF" w:rsidP="00244328">
            <w:pPr>
              <w:rPr>
                <w:szCs w:val="21"/>
              </w:rPr>
            </w:pPr>
            <w:r w:rsidRPr="00DB7E3A">
              <w:rPr>
                <w:rFonts w:hint="eastAsia"/>
                <w:szCs w:val="21"/>
              </w:rPr>
              <w:t>基本流</w:t>
            </w:r>
          </w:p>
        </w:tc>
        <w:tc>
          <w:tcPr>
            <w:tcW w:w="4234" w:type="pct"/>
            <w:shd w:val="clear" w:color="auto" w:fill="auto"/>
          </w:tcPr>
          <w:p w14:paraId="374CACD7" w14:textId="77777777" w:rsidR="00605FDF" w:rsidRDefault="00605FDF">
            <w:pPr>
              <w:pStyle w:val="af9"/>
              <w:numPr>
                <w:ilvl w:val="0"/>
                <w:numId w:val="10"/>
              </w:numPr>
              <w:spacing w:line="240" w:lineRule="auto"/>
              <w:ind w:firstLineChars="0"/>
              <w:textAlignment w:val="auto"/>
              <w:rPr>
                <w:szCs w:val="21"/>
              </w:rPr>
            </w:pPr>
            <w:r>
              <w:rPr>
                <w:rFonts w:hint="eastAsia"/>
                <w:szCs w:val="21"/>
              </w:rPr>
              <w:t>属性</w:t>
            </w:r>
          </w:p>
          <w:p w14:paraId="138F91D8" w14:textId="4C21FA57" w:rsidR="00605FDF" w:rsidRDefault="00605FDF">
            <w:pPr>
              <w:pStyle w:val="af9"/>
              <w:numPr>
                <w:ilvl w:val="1"/>
                <w:numId w:val="10"/>
              </w:numPr>
              <w:spacing w:line="240" w:lineRule="auto"/>
              <w:ind w:firstLineChars="0"/>
              <w:textAlignment w:val="auto"/>
              <w:rPr>
                <w:szCs w:val="21"/>
              </w:rPr>
            </w:pPr>
            <w:r w:rsidRPr="00425D27">
              <w:rPr>
                <w:rFonts w:hint="eastAsia"/>
                <w:szCs w:val="21"/>
              </w:rPr>
              <w:t>名称</w:t>
            </w:r>
            <w:r>
              <w:rPr>
                <w:rFonts w:hint="eastAsia"/>
                <w:szCs w:val="21"/>
              </w:rPr>
              <w:t>：支持自定义命名规范和校验</w:t>
            </w:r>
            <w:r w:rsidR="00343D90">
              <w:rPr>
                <w:rFonts w:hint="eastAsia"/>
                <w:szCs w:val="21"/>
              </w:rPr>
              <w:t>。</w:t>
            </w:r>
          </w:p>
          <w:p w14:paraId="41F9E9C1" w14:textId="4E8DA8EE" w:rsidR="00343D90" w:rsidRDefault="00343D90">
            <w:pPr>
              <w:pStyle w:val="af9"/>
              <w:numPr>
                <w:ilvl w:val="1"/>
                <w:numId w:val="10"/>
              </w:numPr>
              <w:spacing w:line="240" w:lineRule="auto"/>
              <w:ind w:firstLineChars="0"/>
              <w:textAlignment w:val="auto"/>
              <w:rPr>
                <w:szCs w:val="21"/>
              </w:rPr>
            </w:pPr>
            <w:r>
              <w:rPr>
                <w:rFonts w:hint="eastAsia"/>
                <w:szCs w:val="21"/>
              </w:rPr>
              <w:t>序号：在工艺路线中的编号。</w:t>
            </w:r>
          </w:p>
          <w:p w14:paraId="439D18F9" w14:textId="7E619308" w:rsidR="00343D90" w:rsidRDefault="00343D90">
            <w:pPr>
              <w:pStyle w:val="af9"/>
              <w:numPr>
                <w:ilvl w:val="1"/>
                <w:numId w:val="10"/>
              </w:numPr>
              <w:spacing w:line="240" w:lineRule="auto"/>
              <w:ind w:firstLineChars="0"/>
              <w:textAlignment w:val="auto"/>
              <w:rPr>
                <w:szCs w:val="21"/>
              </w:rPr>
            </w:pPr>
            <w:r>
              <w:rPr>
                <w:rFonts w:hint="eastAsia"/>
                <w:szCs w:val="21"/>
              </w:rPr>
              <w:t>有效性：</w:t>
            </w:r>
            <w:r w:rsidR="001703AF">
              <w:rPr>
                <w:rFonts w:hint="eastAsia"/>
                <w:szCs w:val="21"/>
              </w:rPr>
              <w:t>工序在工艺路线中有效的条件，支持表达式类型</w:t>
            </w:r>
            <w:r w:rsidR="004D5395">
              <w:rPr>
                <w:rFonts w:hint="eastAsia"/>
                <w:szCs w:val="21"/>
              </w:rPr>
              <w:t>，例如订单相关属性。</w:t>
            </w:r>
          </w:p>
          <w:p w14:paraId="695C77FA" w14:textId="15192B1B" w:rsidR="00343D90" w:rsidRDefault="00343D90">
            <w:pPr>
              <w:pStyle w:val="af9"/>
              <w:numPr>
                <w:ilvl w:val="1"/>
                <w:numId w:val="10"/>
              </w:numPr>
              <w:spacing w:line="240" w:lineRule="auto"/>
              <w:ind w:firstLineChars="0"/>
              <w:textAlignment w:val="auto"/>
              <w:rPr>
                <w:szCs w:val="21"/>
              </w:rPr>
            </w:pPr>
            <w:r>
              <w:rPr>
                <w:rFonts w:hint="eastAsia"/>
                <w:szCs w:val="21"/>
              </w:rPr>
              <w:t>投入</w:t>
            </w:r>
            <w:r w:rsidR="001703AF">
              <w:rPr>
                <w:rFonts w:hint="eastAsia"/>
                <w:szCs w:val="21"/>
              </w:rPr>
              <w:t>：</w:t>
            </w:r>
            <w:r w:rsidR="00C7322A">
              <w:rPr>
                <w:rFonts w:hint="eastAsia"/>
                <w:szCs w:val="21"/>
              </w:rPr>
              <w:t>投入物料、</w:t>
            </w:r>
            <w:r w:rsidR="00530D32">
              <w:rPr>
                <w:rFonts w:hint="eastAsia"/>
                <w:szCs w:val="21"/>
              </w:rPr>
              <w:t>投入</w:t>
            </w:r>
            <w:r w:rsidR="00B3081D">
              <w:rPr>
                <w:rFonts w:hint="eastAsia"/>
                <w:szCs w:val="21"/>
              </w:rPr>
              <w:t>和产出的</w:t>
            </w:r>
            <w:r w:rsidR="00530D32">
              <w:rPr>
                <w:rFonts w:hint="eastAsia"/>
                <w:szCs w:val="21"/>
              </w:rPr>
              <w:t>比例</w:t>
            </w:r>
            <w:r w:rsidR="00B3081D">
              <w:rPr>
                <w:rFonts w:hint="eastAsia"/>
                <w:szCs w:val="21"/>
              </w:rPr>
              <w:t>、</w:t>
            </w:r>
            <w:r w:rsidR="00A10771">
              <w:rPr>
                <w:rFonts w:hint="eastAsia"/>
                <w:szCs w:val="21"/>
              </w:rPr>
              <w:t>时间关系</w:t>
            </w:r>
            <w:r w:rsidR="00CC54B6" w:rsidRPr="00546486">
              <w:rPr>
                <w:rFonts w:hint="eastAsia"/>
                <w:szCs w:val="21"/>
              </w:rPr>
              <w:t>（如</w:t>
            </w:r>
            <w:r w:rsidR="00CC54B6" w:rsidRPr="00546486">
              <w:rPr>
                <w:rFonts w:hint="eastAsia"/>
                <w:szCs w:val="21"/>
              </w:rPr>
              <w:t>ES</w:t>
            </w:r>
            <w:r w:rsidR="00CC54B6" w:rsidRPr="00546486">
              <w:rPr>
                <w:rFonts w:hint="eastAsia"/>
                <w:szCs w:val="21"/>
              </w:rPr>
              <w:t>、</w:t>
            </w:r>
            <w:r w:rsidR="00CC54B6" w:rsidRPr="00546486">
              <w:rPr>
                <w:rFonts w:hint="eastAsia"/>
                <w:szCs w:val="21"/>
              </w:rPr>
              <w:t>SS</w:t>
            </w:r>
            <w:r w:rsidR="00CC54B6" w:rsidRPr="00546486">
              <w:rPr>
                <w:rFonts w:hint="eastAsia"/>
                <w:szCs w:val="21"/>
              </w:rPr>
              <w:t>）</w:t>
            </w:r>
            <w:r w:rsidR="00C7322A">
              <w:rPr>
                <w:rFonts w:hint="eastAsia"/>
                <w:szCs w:val="21"/>
              </w:rPr>
              <w:t>、移动时间。</w:t>
            </w:r>
          </w:p>
          <w:p w14:paraId="1733B022" w14:textId="2B6FADF9" w:rsidR="00343D90" w:rsidRDefault="00343D90">
            <w:pPr>
              <w:pStyle w:val="af9"/>
              <w:numPr>
                <w:ilvl w:val="1"/>
                <w:numId w:val="10"/>
              </w:numPr>
              <w:spacing w:line="240" w:lineRule="auto"/>
              <w:ind w:firstLineChars="0"/>
              <w:textAlignment w:val="auto"/>
              <w:rPr>
                <w:szCs w:val="21"/>
              </w:rPr>
            </w:pPr>
            <w:r>
              <w:rPr>
                <w:rFonts w:hint="eastAsia"/>
                <w:szCs w:val="21"/>
              </w:rPr>
              <w:t>制造</w:t>
            </w:r>
            <w:r w:rsidR="00C7322A">
              <w:rPr>
                <w:rFonts w:hint="eastAsia"/>
                <w:szCs w:val="21"/>
              </w:rPr>
              <w:t>：</w:t>
            </w:r>
            <w:r w:rsidR="00546486" w:rsidRPr="00546486">
              <w:rPr>
                <w:rFonts w:hint="eastAsia"/>
                <w:szCs w:val="21"/>
              </w:rPr>
              <w:t>准备时间、加工时间、拆卸时间、移动时间、时间关系（如</w:t>
            </w:r>
            <w:r w:rsidR="00546486" w:rsidRPr="00546486">
              <w:rPr>
                <w:rFonts w:hint="eastAsia"/>
                <w:szCs w:val="21"/>
              </w:rPr>
              <w:t>ES</w:t>
            </w:r>
            <w:r w:rsidR="00546486" w:rsidRPr="00546486">
              <w:rPr>
                <w:rFonts w:hint="eastAsia"/>
                <w:szCs w:val="21"/>
              </w:rPr>
              <w:t>、</w:t>
            </w:r>
            <w:r w:rsidR="00546486" w:rsidRPr="00546486">
              <w:rPr>
                <w:rFonts w:hint="eastAsia"/>
                <w:szCs w:val="21"/>
              </w:rPr>
              <w:t>SS</w:t>
            </w:r>
            <w:r w:rsidR="00546486" w:rsidRPr="00546486">
              <w:rPr>
                <w:rFonts w:hint="eastAsia"/>
                <w:szCs w:val="21"/>
              </w:rPr>
              <w:t>）、关联资源</w:t>
            </w:r>
            <w:r w:rsidR="00457018">
              <w:rPr>
                <w:rFonts w:hint="eastAsia"/>
                <w:szCs w:val="21"/>
              </w:rPr>
              <w:t>。</w:t>
            </w:r>
          </w:p>
          <w:p w14:paraId="626DFA96" w14:textId="2AC05D63" w:rsidR="00343D90" w:rsidRDefault="00343D90">
            <w:pPr>
              <w:pStyle w:val="af9"/>
              <w:numPr>
                <w:ilvl w:val="1"/>
                <w:numId w:val="10"/>
              </w:numPr>
              <w:spacing w:line="240" w:lineRule="auto"/>
              <w:ind w:firstLineChars="0"/>
              <w:textAlignment w:val="auto"/>
              <w:rPr>
                <w:szCs w:val="21"/>
              </w:rPr>
            </w:pPr>
            <w:r>
              <w:rPr>
                <w:rFonts w:hint="eastAsia"/>
                <w:szCs w:val="21"/>
              </w:rPr>
              <w:t>产出</w:t>
            </w:r>
            <w:r w:rsidR="001F2CB8">
              <w:rPr>
                <w:rFonts w:hint="eastAsia"/>
                <w:szCs w:val="21"/>
              </w:rPr>
              <w:t>：</w:t>
            </w:r>
            <w:r w:rsidR="00A10771">
              <w:rPr>
                <w:rFonts w:hint="eastAsia"/>
                <w:szCs w:val="21"/>
              </w:rPr>
              <w:t>产出物料</w:t>
            </w:r>
            <w:r w:rsidR="005F151D">
              <w:rPr>
                <w:rFonts w:hint="eastAsia"/>
                <w:szCs w:val="21"/>
              </w:rPr>
              <w:t>、产出副物料</w:t>
            </w:r>
            <w:r w:rsidR="00CC54B6">
              <w:rPr>
                <w:rFonts w:hint="eastAsia"/>
                <w:szCs w:val="21"/>
              </w:rPr>
              <w:t>。</w:t>
            </w:r>
          </w:p>
          <w:p w14:paraId="09A198A1" w14:textId="77777777" w:rsidR="00F36F7E" w:rsidRDefault="00F36F7E" w:rsidP="00F36F7E">
            <w:pPr>
              <w:pStyle w:val="af9"/>
              <w:numPr>
                <w:ilvl w:val="0"/>
                <w:numId w:val="10"/>
              </w:numPr>
              <w:spacing w:line="240" w:lineRule="auto"/>
              <w:ind w:firstLineChars="0"/>
              <w:textAlignment w:val="auto"/>
              <w:rPr>
                <w:szCs w:val="21"/>
              </w:rPr>
            </w:pPr>
            <w:r>
              <w:rPr>
                <w:rFonts w:hint="eastAsia"/>
                <w:szCs w:val="21"/>
              </w:rPr>
              <w:t>通用方法</w:t>
            </w:r>
          </w:p>
          <w:p w14:paraId="17690AB1" w14:textId="77777777" w:rsidR="00F36F7E" w:rsidRPr="0071525E" w:rsidRDefault="00F36F7E" w:rsidP="00F36F7E">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33CBF69A" w14:textId="77777777" w:rsidR="00F36F7E" w:rsidRDefault="00F36F7E" w:rsidP="00F36F7E">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或者文件数据。</w:t>
            </w:r>
          </w:p>
          <w:p w14:paraId="32C044AB" w14:textId="77777777" w:rsidR="00F36F7E" w:rsidRDefault="00F36F7E" w:rsidP="00F36F7E">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p w14:paraId="0E8390B9" w14:textId="57BC23B2" w:rsidR="00F36F7E" w:rsidRPr="00F36F7E" w:rsidRDefault="00F36F7E" w:rsidP="00F36F7E">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Pr>
                <w:rFonts w:hint="eastAsia"/>
                <w:szCs w:val="21"/>
              </w:rPr>
              <w:t>的数据变更进行同步。</w:t>
            </w:r>
          </w:p>
        </w:tc>
      </w:tr>
      <w:tr w:rsidR="00605FDF" w:rsidRPr="00FF0C77" w14:paraId="76446247" w14:textId="77777777" w:rsidTr="00244328">
        <w:tc>
          <w:tcPr>
            <w:tcW w:w="766" w:type="pct"/>
            <w:shd w:val="clear" w:color="auto" w:fill="D9D9D9"/>
          </w:tcPr>
          <w:p w14:paraId="6F6ED7C3" w14:textId="77777777" w:rsidR="00605FDF" w:rsidRPr="00DB7E3A" w:rsidRDefault="00605FDF" w:rsidP="00244328">
            <w:pPr>
              <w:rPr>
                <w:szCs w:val="21"/>
              </w:rPr>
            </w:pPr>
            <w:r w:rsidRPr="00DB7E3A">
              <w:rPr>
                <w:rFonts w:hint="eastAsia"/>
                <w:szCs w:val="21"/>
              </w:rPr>
              <w:t>后置条件</w:t>
            </w:r>
          </w:p>
        </w:tc>
        <w:tc>
          <w:tcPr>
            <w:tcW w:w="4234" w:type="pct"/>
            <w:shd w:val="clear" w:color="auto" w:fill="auto"/>
          </w:tcPr>
          <w:p w14:paraId="0A583DB8" w14:textId="4D35579A" w:rsidR="00605FDF" w:rsidRPr="00DB7E3A" w:rsidRDefault="00343D90" w:rsidP="00244328">
            <w:pPr>
              <w:rPr>
                <w:szCs w:val="21"/>
              </w:rPr>
            </w:pPr>
            <w:r>
              <w:rPr>
                <w:rFonts w:hint="eastAsia"/>
                <w:szCs w:val="21"/>
              </w:rPr>
              <w:t>工序</w:t>
            </w:r>
            <w:r w:rsidR="00605FDF">
              <w:rPr>
                <w:rFonts w:hint="eastAsia"/>
                <w:szCs w:val="21"/>
              </w:rPr>
              <w:t>可用于工艺路线</w:t>
            </w:r>
          </w:p>
        </w:tc>
      </w:tr>
      <w:tr w:rsidR="00605FDF" w:rsidRPr="00FF0C77" w14:paraId="7732F4EB" w14:textId="77777777" w:rsidTr="00244328">
        <w:tc>
          <w:tcPr>
            <w:tcW w:w="766" w:type="pct"/>
            <w:shd w:val="clear" w:color="auto" w:fill="D9D9D9"/>
          </w:tcPr>
          <w:p w14:paraId="387B44F7" w14:textId="77777777" w:rsidR="00605FDF" w:rsidRPr="00DB7E3A" w:rsidRDefault="00605FDF" w:rsidP="00244328">
            <w:pPr>
              <w:rPr>
                <w:szCs w:val="21"/>
              </w:rPr>
            </w:pPr>
            <w:r w:rsidRPr="00DB7E3A">
              <w:rPr>
                <w:rFonts w:hint="eastAsia"/>
                <w:szCs w:val="21"/>
              </w:rPr>
              <w:t>备选流</w:t>
            </w:r>
          </w:p>
        </w:tc>
        <w:tc>
          <w:tcPr>
            <w:tcW w:w="4234" w:type="pct"/>
            <w:shd w:val="clear" w:color="auto" w:fill="auto"/>
          </w:tcPr>
          <w:p w14:paraId="6C118547" w14:textId="77777777" w:rsidR="00605FDF" w:rsidRPr="00DB7E3A" w:rsidRDefault="00605FDF" w:rsidP="00244328">
            <w:pPr>
              <w:rPr>
                <w:szCs w:val="21"/>
              </w:rPr>
            </w:pPr>
            <w:r>
              <w:rPr>
                <w:rFonts w:hint="eastAsia"/>
                <w:szCs w:val="21"/>
              </w:rPr>
              <w:t>无</w:t>
            </w:r>
          </w:p>
        </w:tc>
      </w:tr>
      <w:tr w:rsidR="00605FDF" w:rsidRPr="00FF0C77" w14:paraId="3503A01B" w14:textId="77777777" w:rsidTr="00244328">
        <w:tc>
          <w:tcPr>
            <w:tcW w:w="766" w:type="pct"/>
            <w:shd w:val="clear" w:color="auto" w:fill="D9D9D9"/>
          </w:tcPr>
          <w:p w14:paraId="78EACC96" w14:textId="77777777" w:rsidR="00605FDF" w:rsidRPr="00DB7E3A" w:rsidRDefault="00605FDF" w:rsidP="00244328">
            <w:pPr>
              <w:rPr>
                <w:szCs w:val="21"/>
              </w:rPr>
            </w:pPr>
            <w:r w:rsidRPr="00DB7E3A">
              <w:rPr>
                <w:rFonts w:hint="eastAsia"/>
                <w:szCs w:val="21"/>
              </w:rPr>
              <w:t>异常流</w:t>
            </w:r>
          </w:p>
        </w:tc>
        <w:tc>
          <w:tcPr>
            <w:tcW w:w="4234" w:type="pct"/>
            <w:shd w:val="clear" w:color="auto" w:fill="auto"/>
          </w:tcPr>
          <w:p w14:paraId="62B78203" w14:textId="77777777" w:rsidR="00605FDF" w:rsidRDefault="00605FDF" w:rsidP="00244328">
            <w:pPr>
              <w:rPr>
                <w:szCs w:val="21"/>
              </w:rPr>
            </w:pPr>
            <w:r>
              <w:rPr>
                <w:rFonts w:hint="eastAsia"/>
                <w:szCs w:val="21"/>
              </w:rPr>
              <w:t>无</w:t>
            </w:r>
          </w:p>
        </w:tc>
      </w:tr>
      <w:tr w:rsidR="00605FDF" w:rsidRPr="00FF0C77" w14:paraId="6370A717" w14:textId="77777777" w:rsidTr="00244328">
        <w:tc>
          <w:tcPr>
            <w:tcW w:w="766" w:type="pct"/>
            <w:shd w:val="clear" w:color="auto" w:fill="D9D9D9"/>
          </w:tcPr>
          <w:p w14:paraId="6721FEAD" w14:textId="77777777" w:rsidR="00605FDF" w:rsidRPr="00DB7E3A" w:rsidRDefault="00605FDF" w:rsidP="00244328">
            <w:pPr>
              <w:rPr>
                <w:szCs w:val="21"/>
              </w:rPr>
            </w:pPr>
            <w:r w:rsidRPr="00DB7E3A">
              <w:rPr>
                <w:rFonts w:hint="eastAsia"/>
                <w:szCs w:val="21"/>
              </w:rPr>
              <w:t>依赖功能</w:t>
            </w:r>
          </w:p>
        </w:tc>
        <w:tc>
          <w:tcPr>
            <w:tcW w:w="4234" w:type="pct"/>
            <w:shd w:val="clear" w:color="auto" w:fill="auto"/>
          </w:tcPr>
          <w:p w14:paraId="1E342F02" w14:textId="77777777" w:rsidR="00605FDF" w:rsidRDefault="00605FDF">
            <w:pPr>
              <w:pStyle w:val="af9"/>
              <w:numPr>
                <w:ilvl w:val="0"/>
                <w:numId w:val="9"/>
              </w:numPr>
              <w:spacing w:line="240" w:lineRule="auto"/>
              <w:ind w:firstLineChars="0"/>
              <w:textAlignment w:val="auto"/>
              <w:rPr>
                <w:szCs w:val="21"/>
              </w:rPr>
            </w:pPr>
            <w:r>
              <w:rPr>
                <w:rFonts w:hint="eastAsia"/>
                <w:szCs w:val="21"/>
              </w:rPr>
              <w:t>资源</w:t>
            </w:r>
          </w:p>
          <w:p w14:paraId="52FC1261" w14:textId="77777777" w:rsidR="00605FDF" w:rsidRDefault="00605FDF">
            <w:pPr>
              <w:pStyle w:val="af9"/>
              <w:numPr>
                <w:ilvl w:val="0"/>
                <w:numId w:val="9"/>
              </w:numPr>
              <w:spacing w:line="240" w:lineRule="auto"/>
              <w:ind w:firstLineChars="0"/>
              <w:textAlignment w:val="auto"/>
              <w:rPr>
                <w:szCs w:val="21"/>
              </w:rPr>
            </w:pPr>
            <w:r>
              <w:rPr>
                <w:rFonts w:hint="eastAsia"/>
                <w:szCs w:val="21"/>
              </w:rPr>
              <w:t>工序</w:t>
            </w:r>
          </w:p>
          <w:p w14:paraId="2B59E4FD" w14:textId="77777777" w:rsidR="00605FDF" w:rsidRDefault="00605FDF">
            <w:pPr>
              <w:pStyle w:val="af9"/>
              <w:numPr>
                <w:ilvl w:val="0"/>
                <w:numId w:val="9"/>
              </w:numPr>
              <w:spacing w:line="240" w:lineRule="auto"/>
              <w:ind w:firstLineChars="0"/>
              <w:textAlignment w:val="auto"/>
              <w:rPr>
                <w:szCs w:val="21"/>
              </w:rPr>
            </w:pPr>
            <w:r>
              <w:rPr>
                <w:rFonts w:hint="eastAsia"/>
                <w:szCs w:val="21"/>
              </w:rPr>
              <w:t>工艺路线</w:t>
            </w:r>
          </w:p>
          <w:p w14:paraId="32B277E8" w14:textId="77777777" w:rsidR="00605FDF" w:rsidRDefault="00605FDF">
            <w:pPr>
              <w:pStyle w:val="af9"/>
              <w:numPr>
                <w:ilvl w:val="0"/>
                <w:numId w:val="9"/>
              </w:numPr>
              <w:spacing w:line="240" w:lineRule="auto"/>
              <w:ind w:firstLineChars="0"/>
              <w:textAlignment w:val="auto"/>
              <w:rPr>
                <w:szCs w:val="21"/>
              </w:rPr>
            </w:pPr>
            <w:r>
              <w:rPr>
                <w:rFonts w:hint="eastAsia"/>
                <w:szCs w:val="21"/>
              </w:rPr>
              <w:t>接口管理</w:t>
            </w:r>
          </w:p>
          <w:p w14:paraId="03AEC964" w14:textId="77777777" w:rsidR="00605FDF" w:rsidRPr="00DB7E3A" w:rsidRDefault="00605FDF">
            <w:pPr>
              <w:pStyle w:val="af9"/>
              <w:numPr>
                <w:ilvl w:val="0"/>
                <w:numId w:val="9"/>
              </w:numPr>
              <w:spacing w:line="240" w:lineRule="auto"/>
              <w:ind w:firstLineChars="0"/>
              <w:textAlignment w:val="auto"/>
              <w:rPr>
                <w:szCs w:val="21"/>
              </w:rPr>
            </w:pPr>
            <w:r>
              <w:rPr>
                <w:rFonts w:hint="eastAsia"/>
                <w:szCs w:val="21"/>
              </w:rPr>
              <w:t>日志管理</w:t>
            </w:r>
          </w:p>
        </w:tc>
      </w:tr>
      <w:tr w:rsidR="00605FDF" w:rsidRPr="00FF0C77" w14:paraId="26DE5EAB" w14:textId="77777777" w:rsidTr="00244328">
        <w:trPr>
          <w:trHeight w:val="371"/>
        </w:trPr>
        <w:tc>
          <w:tcPr>
            <w:tcW w:w="766" w:type="pct"/>
            <w:shd w:val="clear" w:color="auto" w:fill="D9D9D9"/>
          </w:tcPr>
          <w:p w14:paraId="73C70C2C" w14:textId="77777777" w:rsidR="00605FDF" w:rsidRPr="00DB7E3A" w:rsidRDefault="00605FDF" w:rsidP="00244328">
            <w:pPr>
              <w:rPr>
                <w:szCs w:val="21"/>
              </w:rPr>
            </w:pPr>
            <w:r w:rsidRPr="003E31CE">
              <w:rPr>
                <w:rFonts w:hint="eastAsia"/>
                <w:szCs w:val="21"/>
              </w:rPr>
              <w:lastRenderedPageBreak/>
              <w:t>补充说明</w:t>
            </w:r>
          </w:p>
        </w:tc>
        <w:tc>
          <w:tcPr>
            <w:tcW w:w="4234" w:type="pct"/>
            <w:shd w:val="clear" w:color="auto" w:fill="auto"/>
          </w:tcPr>
          <w:p w14:paraId="362AE6A0" w14:textId="77777777" w:rsidR="00605FDF" w:rsidRPr="0082524B" w:rsidRDefault="00605FDF" w:rsidP="00244328">
            <w:pPr>
              <w:rPr>
                <w:szCs w:val="21"/>
              </w:rPr>
            </w:pPr>
            <w:r w:rsidRPr="0082524B">
              <w:rPr>
                <w:rFonts w:hint="eastAsia"/>
                <w:szCs w:val="21"/>
              </w:rPr>
              <w:t>本需求适用于离散行业。</w:t>
            </w:r>
          </w:p>
        </w:tc>
      </w:tr>
      <w:tr w:rsidR="00605FDF" w:rsidRPr="00FF0C77" w14:paraId="16855481" w14:textId="77777777" w:rsidTr="00244328">
        <w:trPr>
          <w:trHeight w:val="373"/>
        </w:trPr>
        <w:tc>
          <w:tcPr>
            <w:tcW w:w="766" w:type="pct"/>
            <w:shd w:val="clear" w:color="auto" w:fill="D9D9D9"/>
          </w:tcPr>
          <w:p w14:paraId="3BE29818" w14:textId="77777777" w:rsidR="00605FDF" w:rsidRPr="003E31CE" w:rsidRDefault="00605FDF" w:rsidP="00244328">
            <w:pPr>
              <w:rPr>
                <w:szCs w:val="21"/>
              </w:rPr>
            </w:pPr>
            <w:r>
              <w:rPr>
                <w:rFonts w:hint="eastAsia"/>
                <w:szCs w:val="21"/>
              </w:rPr>
              <w:t>需求来源</w:t>
            </w:r>
          </w:p>
        </w:tc>
        <w:tc>
          <w:tcPr>
            <w:tcW w:w="4234" w:type="pct"/>
            <w:shd w:val="clear" w:color="auto" w:fill="auto"/>
          </w:tcPr>
          <w:p w14:paraId="7EF19F9D" w14:textId="77777777" w:rsidR="00605FDF" w:rsidRDefault="00605FDF" w:rsidP="00244328">
            <w:pPr>
              <w:rPr>
                <w:szCs w:val="21"/>
              </w:rPr>
            </w:pPr>
            <w:r>
              <w:rPr>
                <w:rFonts w:hint="eastAsia"/>
                <w:szCs w:val="21"/>
              </w:rPr>
              <w:t>NA</w:t>
            </w:r>
          </w:p>
        </w:tc>
      </w:tr>
    </w:tbl>
    <w:p w14:paraId="63B64787" w14:textId="77777777" w:rsidR="00C44BA0" w:rsidRPr="003D7759" w:rsidRDefault="00C44BA0" w:rsidP="00C44BA0"/>
    <w:p w14:paraId="454CF659" w14:textId="5581B59F" w:rsidR="006A7C04" w:rsidRDefault="006A7C04" w:rsidP="00A072D5">
      <w:pPr>
        <w:pStyle w:val="c-"/>
        <w:ind w:hanging="1418"/>
        <w:rPr>
          <w:lang w:val="en-GB"/>
        </w:rPr>
      </w:pPr>
      <w:r>
        <w:rPr>
          <w:rFonts w:hint="eastAsia"/>
          <w:lang w:val="en-GB"/>
        </w:rPr>
        <w:t>工艺路线</w:t>
      </w:r>
    </w:p>
    <w:p w14:paraId="5B96C4DB" w14:textId="2580C8E1" w:rsidR="00EC1F85" w:rsidRDefault="00EC1F85" w:rsidP="00EC1F85">
      <w:pPr>
        <w:pStyle w:val="d-"/>
        <w:ind w:left="709"/>
        <w:rPr>
          <w:lang w:val="en-GB"/>
        </w:rPr>
      </w:pPr>
      <w:r>
        <w:rPr>
          <w:rFonts w:hint="eastAsia"/>
          <w:lang w:val="en-GB"/>
        </w:rPr>
        <w:t>原理</w:t>
      </w:r>
    </w:p>
    <w:p w14:paraId="69D20895" w14:textId="6335D9FC" w:rsidR="00B72982" w:rsidRDefault="00F96E3E" w:rsidP="006672D2">
      <w:pPr>
        <w:pStyle w:val="af9"/>
        <w:numPr>
          <w:ilvl w:val="0"/>
          <w:numId w:val="37"/>
        </w:numPr>
        <w:ind w:firstLineChars="0"/>
        <w:rPr>
          <w:lang w:val="en-GB"/>
        </w:rPr>
      </w:pPr>
      <w:r>
        <w:rPr>
          <w:rFonts w:hint="eastAsia"/>
          <w:lang w:val="en-GB"/>
        </w:rPr>
        <w:t>工艺路线概念</w:t>
      </w:r>
    </w:p>
    <w:p w14:paraId="3EAE2894" w14:textId="77777777" w:rsidR="0048672B" w:rsidRPr="0048672B" w:rsidRDefault="0048672B" w:rsidP="0048672B">
      <w:pPr>
        <w:rPr>
          <w:rFonts w:hint="eastAsia"/>
          <w:lang w:val="en-GB"/>
        </w:rPr>
      </w:pPr>
    </w:p>
    <w:p w14:paraId="2E5EA636" w14:textId="696DF1CC" w:rsidR="00B72982" w:rsidRDefault="000C50CA" w:rsidP="00B72982">
      <w:pPr>
        <w:keepNext/>
      </w:pPr>
      <w:r w:rsidRPr="000C50CA">
        <w:rPr>
          <w:noProof/>
        </w:rPr>
        <w:drawing>
          <wp:inline distT="0" distB="0" distL="0" distR="0" wp14:anchorId="39E220A9" wp14:editId="65D833A6">
            <wp:extent cx="5274310" cy="2471420"/>
            <wp:effectExtent l="0" t="0" r="0" b="5080"/>
            <wp:docPr id="1973922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22891" name=""/>
                    <pic:cNvPicPr/>
                  </pic:nvPicPr>
                  <pic:blipFill>
                    <a:blip r:embed="rId22"/>
                    <a:stretch>
                      <a:fillRect/>
                    </a:stretch>
                  </pic:blipFill>
                  <pic:spPr>
                    <a:xfrm>
                      <a:off x="0" y="0"/>
                      <a:ext cx="5274310" cy="2471420"/>
                    </a:xfrm>
                    <a:prstGeom prst="rect">
                      <a:avLst/>
                    </a:prstGeom>
                  </pic:spPr>
                </pic:pic>
              </a:graphicData>
            </a:graphic>
          </wp:inline>
        </w:drawing>
      </w:r>
    </w:p>
    <w:p w14:paraId="4EE1CC78" w14:textId="74209399" w:rsidR="00B72982" w:rsidRPr="00B72982" w:rsidRDefault="00B72982" w:rsidP="00B72982">
      <w:pPr>
        <w:pStyle w:val="aa"/>
        <w:jc w:val="center"/>
      </w:pPr>
      <w:bookmarkStart w:id="48" w:name="_Toc14242579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522B">
        <w:rPr>
          <w:noProof/>
        </w:rPr>
        <w:t>7</w:t>
      </w:r>
      <w:r>
        <w:fldChar w:fldCharType="end"/>
      </w:r>
      <w:r>
        <w:t xml:space="preserve"> </w:t>
      </w:r>
      <w:r>
        <w:rPr>
          <w:rFonts w:hint="eastAsia"/>
        </w:rPr>
        <w:t>工艺路线示意图</w:t>
      </w:r>
      <w:bookmarkEnd w:id="48"/>
    </w:p>
    <w:p w14:paraId="626EE2FE" w14:textId="77777777" w:rsidR="00B72982" w:rsidRDefault="00B72982" w:rsidP="00B72982">
      <w:pPr>
        <w:rPr>
          <w:lang w:val="en-GB"/>
        </w:rPr>
      </w:pPr>
    </w:p>
    <w:p w14:paraId="6E4FCF8C" w14:textId="4016A9D8" w:rsidR="00F96E3E" w:rsidRDefault="00F96E3E" w:rsidP="006672D2">
      <w:pPr>
        <w:pStyle w:val="af9"/>
        <w:numPr>
          <w:ilvl w:val="0"/>
          <w:numId w:val="37"/>
        </w:numPr>
        <w:ind w:firstLineChars="0"/>
        <w:rPr>
          <w:lang w:val="en-GB"/>
        </w:rPr>
      </w:pPr>
      <w:r>
        <w:rPr>
          <w:rFonts w:hint="eastAsia"/>
          <w:lang w:val="en-GB"/>
        </w:rPr>
        <w:t>工序</w:t>
      </w:r>
      <w:r w:rsidR="00D52B03">
        <w:rPr>
          <w:rFonts w:hint="eastAsia"/>
          <w:lang w:val="en-GB"/>
        </w:rPr>
        <w:t>接续</w:t>
      </w:r>
      <w:r>
        <w:rPr>
          <w:rFonts w:hint="eastAsia"/>
          <w:lang w:val="en-GB"/>
        </w:rPr>
        <w:t>关系</w:t>
      </w:r>
      <w:r w:rsidR="000E7D2D">
        <w:rPr>
          <w:rFonts w:hint="eastAsia"/>
          <w:lang w:val="en-GB"/>
        </w:rPr>
        <w:t>、转移时间、</w:t>
      </w:r>
      <w:r w:rsidR="006C6E0F">
        <w:rPr>
          <w:rFonts w:hint="eastAsia"/>
          <w:lang w:val="en-GB"/>
        </w:rPr>
        <w:t>接续</w:t>
      </w:r>
      <w:r w:rsidR="000E7D2D">
        <w:rPr>
          <w:rFonts w:hint="eastAsia"/>
          <w:lang w:val="en-GB"/>
        </w:rPr>
        <w:t>基准</w:t>
      </w:r>
    </w:p>
    <w:p w14:paraId="1BA29839" w14:textId="77777777" w:rsidR="0025277B" w:rsidRDefault="0025277B" w:rsidP="0025277B">
      <w:pPr>
        <w:pStyle w:val="af9"/>
        <w:numPr>
          <w:ilvl w:val="1"/>
          <w:numId w:val="37"/>
        </w:numPr>
        <w:ind w:firstLineChars="0"/>
        <w:rPr>
          <w:lang w:val="en-GB"/>
        </w:rPr>
      </w:pPr>
      <w:r>
        <w:rPr>
          <w:rFonts w:hint="eastAsia"/>
          <w:lang w:val="en-GB"/>
        </w:rPr>
        <w:t>工序接续关系</w:t>
      </w:r>
    </w:p>
    <w:p w14:paraId="47B67FA0" w14:textId="77777777" w:rsidR="0025277B" w:rsidRDefault="0025277B" w:rsidP="0025277B"/>
    <w:p w14:paraId="3F4AEA74" w14:textId="77777777" w:rsidR="0025277B" w:rsidRDefault="0025277B" w:rsidP="0025277B">
      <w:pPr>
        <w:keepNext/>
        <w:jc w:val="center"/>
      </w:pPr>
      <w:r w:rsidRPr="005E3DDC">
        <w:rPr>
          <w:noProof/>
        </w:rPr>
        <w:drawing>
          <wp:inline distT="0" distB="0" distL="0" distR="0" wp14:anchorId="5B4C564C" wp14:editId="1A977C93">
            <wp:extent cx="3467100" cy="1308100"/>
            <wp:effectExtent l="0" t="0" r="0" b="0"/>
            <wp:docPr id="1227716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6294" name=""/>
                    <pic:cNvPicPr/>
                  </pic:nvPicPr>
                  <pic:blipFill>
                    <a:blip r:embed="rId23"/>
                    <a:stretch>
                      <a:fillRect/>
                    </a:stretch>
                  </pic:blipFill>
                  <pic:spPr>
                    <a:xfrm>
                      <a:off x="0" y="0"/>
                      <a:ext cx="3467100" cy="1308100"/>
                    </a:xfrm>
                    <a:prstGeom prst="rect">
                      <a:avLst/>
                    </a:prstGeom>
                  </pic:spPr>
                </pic:pic>
              </a:graphicData>
            </a:graphic>
          </wp:inline>
        </w:drawing>
      </w:r>
    </w:p>
    <w:p w14:paraId="38112900" w14:textId="3BFFD8A0" w:rsidR="0025277B" w:rsidRDefault="0025277B" w:rsidP="0025277B">
      <w:pPr>
        <w:pStyle w:val="aa"/>
        <w:jc w:val="center"/>
      </w:pPr>
      <w:bookmarkStart w:id="49" w:name="_Toc1424257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522B">
        <w:rPr>
          <w:noProof/>
        </w:rPr>
        <w:t>8</w:t>
      </w:r>
      <w:r>
        <w:fldChar w:fldCharType="end"/>
      </w:r>
      <w:r>
        <w:t xml:space="preserve"> ES</w:t>
      </w:r>
      <w:bookmarkEnd w:id="49"/>
    </w:p>
    <w:p w14:paraId="055EBC12" w14:textId="77777777" w:rsidR="0025277B" w:rsidRDefault="0025277B" w:rsidP="0025277B"/>
    <w:p w14:paraId="1E61B491" w14:textId="77777777" w:rsidR="0025277B" w:rsidRDefault="0025277B" w:rsidP="0025277B">
      <w:pPr>
        <w:keepNext/>
        <w:jc w:val="center"/>
      </w:pPr>
      <w:r w:rsidRPr="00540291">
        <w:rPr>
          <w:noProof/>
        </w:rPr>
        <w:lastRenderedPageBreak/>
        <w:drawing>
          <wp:inline distT="0" distB="0" distL="0" distR="0" wp14:anchorId="4092DA82" wp14:editId="5CD59586">
            <wp:extent cx="2044700" cy="1320800"/>
            <wp:effectExtent l="0" t="0" r="0" b="0"/>
            <wp:docPr id="925256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6218" name=""/>
                    <pic:cNvPicPr/>
                  </pic:nvPicPr>
                  <pic:blipFill>
                    <a:blip r:embed="rId24"/>
                    <a:stretch>
                      <a:fillRect/>
                    </a:stretch>
                  </pic:blipFill>
                  <pic:spPr>
                    <a:xfrm>
                      <a:off x="0" y="0"/>
                      <a:ext cx="2044700" cy="1320800"/>
                    </a:xfrm>
                    <a:prstGeom prst="rect">
                      <a:avLst/>
                    </a:prstGeom>
                  </pic:spPr>
                </pic:pic>
              </a:graphicData>
            </a:graphic>
          </wp:inline>
        </w:drawing>
      </w:r>
    </w:p>
    <w:p w14:paraId="2558D0BB" w14:textId="37AAFDF8" w:rsidR="0025277B" w:rsidRDefault="0025277B" w:rsidP="0025277B">
      <w:pPr>
        <w:pStyle w:val="aa"/>
        <w:jc w:val="center"/>
      </w:pPr>
      <w:bookmarkStart w:id="50" w:name="_Toc14242579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522B">
        <w:rPr>
          <w:noProof/>
        </w:rPr>
        <w:t>9</w:t>
      </w:r>
      <w:r>
        <w:fldChar w:fldCharType="end"/>
      </w:r>
      <w:r>
        <w:t xml:space="preserve"> SS</w:t>
      </w:r>
      <w:bookmarkEnd w:id="50"/>
    </w:p>
    <w:p w14:paraId="24A93DAA" w14:textId="77777777" w:rsidR="0025277B" w:rsidRPr="000E7D2D" w:rsidRDefault="0025277B" w:rsidP="0025277B">
      <w:pPr>
        <w:ind w:left="480"/>
      </w:pPr>
    </w:p>
    <w:p w14:paraId="13A67A2E" w14:textId="42DC7E6D" w:rsidR="00153422" w:rsidRDefault="00153422" w:rsidP="006672D2">
      <w:pPr>
        <w:pStyle w:val="af9"/>
        <w:numPr>
          <w:ilvl w:val="1"/>
          <w:numId w:val="37"/>
        </w:numPr>
        <w:ind w:firstLineChars="0"/>
        <w:rPr>
          <w:lang w:val="en-GB"/>
        </w:rPr>
      </w:pPr>
      <w:r>
        <w:rPr>
          <w:rFonts w:hint="eastAsia"/>
          <w:lang w:val="en-GB"/>
        </w:rPr>
        <w:t>转移时间</w:t>
      </w:r>
    </w:p>
    <w:p w14:paraId="15212C7D" w14:textId="77777777" w:rsidR="00153422" w:rsidRDefault="00153422" w:rsidP="00153422">
      <w:pPr>
        <w:pStyle w:val="af9"/>
        <w:ind w:left="880" w:firstLineChars="0" w:firstLine="0"/>
      </w:pPr>
    </w:p>
    <w:p w14:paraId="7561E47F" w14:textId="78630DF0" w:rsidR="002E4BE3" w:rsidRDefault="002E4BE3" w:rsidP="00153422">
      <w:pPr>
        <w:pStyle w:val="af9"/>
        <w:ind w:left="880" w:firstLineChars="0" w:firstLine="0"/>
      </w:pPr>
      <w:r w:rsidRPr="002E4BE3">
        <w:rPr>
          <w:noProof/>
        </w:rPr>
        <w:drawing>
          <wp:inline distT="0" distB="0" distL="0" distR="0" wp14:anchorId="0B1A9C8A" wp14:editId="16F40046">
            <wp:extent cx="3937000" cy="1181100"/>
            <wp:effectExtent l="0" t="0" r="0" b="0"/>
            <wp:docPr id="1368860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60422" name=""/>
                    <pic:cNvPicPr/>
                  </pic:nvPicPr>
                  <pic:blipFill>
                    <a:blip r:embed="rId25"/>
                    <a:stretch>
                      <a:fillRect/>
                    </a:stretch>
                  </pic:blipFill>
                  <pic:spPr>
                    <a:xfrm>
                      <a:off x="0" y="0"/>
                      <a:ext cx="3937000" cy="1181100"/>
                    </a:xfrm>
                    <a:prstGeom prst="rect">
                      <a:avLst/>
                    </a:prstGeom>
                  </pic:spPr>
                </pic:pic>
              </a:graphicData>
            </a:graphic>
          </wp:inline>
        </w:drawing>
      </w:r>
    </w:p>
    <w:p w14:paraId="401D1E5F" w14:textId="77777777" w:rsidR="002E4BE3" w:rsidRPr="002E4BE3" w:rsidRDefault="002E4BE3" w:rsidP="00153422">
      <w:pPr>
        <w:pStyle w:val="af9"/>
        <w:ind w:left="880" w:firstLineChars="0" w:firstLine="0"/>
      </w:pPr>
    </w:p>
    <w:p w14:paraId="59DAA75F" w14:textId="4B5EEC92" w:rsidR="006672D2" w:rsidRDefault="006672D2" w:rsidP="006672D2">
      <w:pPr>
        <w:pStyle w:val="af9"/>
        <w:numPr>
          <w:ilvl w:val="1"/>
          <w:numId w:val="37"/>
        </w:numPr>
        <w:ind w:firstLineChars="0"/>
        <w:rPr>
          <w:lang w:val="en-GB"/>
        </w:rPr>
      </w:pPr>
      <w:r>
        <w:rPr>
          <w:rFonts w:hint="eastAsia"/>
          <w:lang w:val="en-GB"/>
        </w:rPr>
        <w:t>工序时间点</w:t>
      </w:r>
    </w:p>
    <w:p w14:paraId="5E0F5CCB" w14:textId="77777777" w:rsidR="002111F8" w:rsidRDefault="002111F8" w:rsidP="002111F8">
      <w:pPr>
        <w:pStyle w:val="af9"/>
        <w:keepNext/>
        <w:ind w:left="880" w:firstLineChars="0" w:firstLine="0"/>
      </w:pPr>
      <w:r w:rsidRPr="002111F8">
        <w:rPr>
          <w:noProof/>
        </w:rPr>
        <w:drawing>
          <wp:inline distT="0" distB="0" distL="0" distR="0" wp14:anchorId="5D81EB9A" wp14:editId="7CF8092C">
            <wp:extent cx="4784756" cy="1096144"/>
            <wp:effectExtent l="0" t="0" r="3175" b="0"/>
            <wp:docPr id="1458029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29046" name=""/>
                    <pic:cNvPicPr/>
                  </pic:nvPicPr>
                  <pic:blipFill>
                    <a:blip r:embed="rId26"/>
                    <a:stretch>
                      <a:fillRect/>
                    </a:stretch>
                  </pic:blipFill>
                  <pic:spPr>
                    <a:xfrm>
                      <a:off x="0" y="0"/>
                      <a:ext cx="4858199" cy="1112969"/>
                    </a:xfrm>
                    <a:prstGeom prst="rect">
                      <a:avLst/>
                    </a:prstGeom>
                  </pic:spPr>
                </pic:pic>
              </a:graphicData>
            </a:graphic>
          </wp:inline>
        </w:drawing>
      </w:r>
    </w:p>
    <w:p w14:paraId="5280A3AC" w14:textId="4CEB2D5B" w:rsidR="006672D2" w:rsidRPr="006672D2" w:rsidRDefault="002111F8" w:rsidP="002111F8">
      <w:pPr>
        <w:pStyle w:val="aa"/>
        <w:jc w:val="center"/>
      </w:pPr>
      <w:bookmarkStart w:id="51" w:name="_Toc1424257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522B">
        <w:rPr>
          <w:noProof/>
        </w:rPr>
        <w:t>10</w:t>
      </w:r>
      <w:r>
        <w:fldChar w:fldCharType="end"/>
      </w:r>
      <w:r>
        <w:t xml:space="preserve"> </w:t>
      </w:r>
      <w:r>
        <w:rPr>
          <w:rFonts w:hint="eastAsia"/>
        </w:rPr>
        <w:t>工序时间点</w:t>
      </w:r>
      <w:bookmarkEnd w:id="51"/>
    </w:p>
    <w:p w14:paraId="13C7B41A" w14:textId="5DC7389A" w:rsidR="006672D2" w:rsidRDefault="006672D2" w:rsidP="006672D2">
      <w:pPr>
        <w:pStyle w:val="af9"/>
        <w:numPr>
          <w:ilvl w:val="1"/>
          <w:numId w:val="37"/>
        </w:numPr>
        <w:ind w:firstLineChars="0"/>
        <w:rPr>
          <w:lang w:val="en-GB"/>
        </w:rPr>
      </w:pPr>
      <w:r>
        <w:rPr>
          <w:rFonts w:hint="eastAsia"/>
          <w:lang w:val="en-GB"/>
        </w:rPr>
        <w:t>工序接续基准</w:t>
      </w:r>
    </w:p>
    <w:p w14:paraId="777A0EB3" w14:textId="77777777" w:rsidR="00F96E3E" w:rsidRPr="006672D2" w:rsidRDefault="00F96E3E" w:rsidP="00B72982"/>
    <w:p w14:paraId="3F36E608" w14:textId="77777777" w:rsidR="00D256D6" w:rsidRDefault="006672D2" w:rsidP="00D256D6">
      <w:pPr>
        <w:keepNext/>
      </w:pPr>
      <w:r w:rsidRPr="006672D2">
        <w:rPr>
          <w:noProof/>
          <w:lang w:val="en-GB"/>
        </w:rPr>
        <w:drawing>
          <wp:inline distT="0" distB="0" distL="0" distR="0" wp14:anchorId="4E355B3F" wp14:editId="30248AF2">
            <wp:extent cx="5274310" cy="1327150"/>
            <wp:effectExtent l="0" t="0" r="0" b="6350"/>
            <wp:docPr id="779965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65557" name=""/>
                    <pic:cNvPicPr/>
                  </pic:nvPicPr>
                  <pic:blipFill>
                    <a:blip r:embed="rId27"/>
                    <a:stretch>
                      <a:fillRect/>
                    </a:stretch>
                  </pic:blipFill>
                  <pic:spPr>
                    <a:xfrm>
                      <a:off x="0" y="0"/>
                      <a:ext cx="5274310" cy="1327150"/>
                    </a:xfrm>
                    <a:prstGeom prst="rect">
                      <a:avLst/>
                    </a:prstGeom>
                  </pic:spPr>
                </pic:pic>
              </a:graphicData>
            </a:graphic>
          </wp:inline>
        </w:drawing>
      </w:r>
    </w:p>
    <w:p w14:paraId="5BDFA230" w14:textId="5DD9E9A5" w:rsidR="006672D2" w:rsidRDefault="00D256D6" w:rsidP="00D256D6">
      <w:pPr>
        <w:pStyle w:val="aa"/>
        <w:jc w:val="center"/>
        <w:rPr>
          <w:lang w:val="en-GB"/>
        </w:rPr>
      </w:pPr>
      <w:bookmarkStart w:id="52" w:name="_Toc1424258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522B">
        <w:rPr>
          <w:noProof/>
        </w:rPr>
        <w:t>11</w:t>
      </w:r>
      <w:r>
        <w:fldChar w:fldCharType="end"/>
      </w:r>
      <w:r>
        <w:t xml:space="preserve"> </w:t>
      </w:r>
      <w:r>
        <w:rPr>
          <w:rFonts w:hint="eastAsia"/>
        </w:rPr>
        <w:t>接续基准</w:t>
      </w:r>
      <w:r w:rsidR="00F31929">
        <w:rPr>
          <w:rFonts w:hint="eastAsia"/>
        </w:rPr>
        <w:t>1</w:t>
      </w:r>
      <w:r w:rsidR="00F1295B">
        <w:t>:</w:t>
      </w:r>
      <w:r w:rsidR="00F1295B">
        <w:rPr>
          <w:rFonts w:hint="eastAsia"/>
        </w:rPr>
        <w:t>加工结束时间</w:t>
      </w:r>
      <w:r w:rsidR="00F1295B">
        <w:rPr>
          <w:rFonts w:hint="eastAsia"/>
        </w:rPr>
        <w:t>-</w:t>
      </w:r>
      <w:r w:rsidR="00F1295B">
        <w:rPr>
          <w:rFonts w:hint="eastAsia"/>
        </w:rPr>
        <w:t>加工开始时间（默认）</w:t>
      </w:r>
      <w:bookmarkEnd w:id="52"/>
    </w:p>
    <w:p w14:paraId="54FC9F7A" w14:textId="77777777" w:rsidR="006672D2" w:rsidRDefault="006672D2" w:rsidP="00B72982">
      <w:pPr>
        <w:rPr>
          <w:lang w:val="en-GB"/>
        </w:rPr>
      </w:pPr>
    </w:p>
    <w:p w14:paraId="3AF514E6" w14:textId="77777777" w:rsidR="00D256D6" w:rsidRDefault="006672D2" w:rsidP="00D256D6">
      <w:pPr>
        <w:keepNext/>
      </w:pPr>
      <w:r w:rsidRPr="006672D2">
        <w:rPr>
          <w:noProof/>
          <w:lang w:val="en-GB"/>
        </w:rPr>
        <w:lastRenderedPageBreak/>
        <w:drawing>
          <wp:inline distT="0" distB="0" distL="0" distR="0" wp14:anchorId="45591F01" wp14:editId="04D38C0B">
            <wp:extent cx="5274310" cy="1327150"/>
            <wp:effectExtent l="0" t="0" r="0" b="6350"/>
            <wp:docPr id="1319986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6807" name=""/>
                    <pic:cNvPicPr/>
                  </pic:nvPicPr>
                  <pic:blipFill>
                    <a:blip r:embed="rId28"/>
                    <a:stretch>
                      <a:fillRect/>
                    </a:stretch>
                  </pic:blipFill>
                  <pic:spPr>
                    <a:xfrm>
                      <a:off x="0" y="0"/>
                      <a:ext cx="5274310" cy="1327150"/>
                    </a:xfrm>
                    <a:prstGeom prst="rect">
                      <a:avLst/>
                    </a:prstGeom>
                  </pic:spPr>
                </pic:pic>
              </a:graphicData>
            </a:graphic>
          </wp:inline>
        </w:drawing>
      </w:r>
    </w:p>
    <w:p w14:paraId="7155FD93" w14:textId="2F092499" w:rsidR="006672D2" w:rsidRDefault="00D256D6" w:rsidP="00D256D6">
      <w:pPr>
        <w:pStyle w:val="aa"/>
        <w:jc w:val="center"/>
        <w:rPr>
          <w:lang w:val="en-GB"/>
        </w:rPr>
      </w:pPr>
      <w:bookmarkStart w:id="53" w:name="_Toc1424258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522B">
        <w:rPr>
          <w:noProof/>
        </w:rPr>
        <w:t>12</w:t>
      </w:r>
      <w:r>
        <w:fldChar w:fldCharType="end"/>
      </w:r>
      <w:r w:rsidRPr="00104DB4">
        <w:t>接续</w:t>
      </w:r>
      <w:r>
        <w:rPr>
          <w:rFonts w:hint="eastAsia"/>
        </w:rPr>
        <w:t>基准</w:t>
      </w:r>
      <w:r>
        <w:rPr>
          <w:rFonts w:hint="eastAsia"/>
        </w:rPr>
        <w:t>2</w:t>
      </w:r>
      <w:r w:rsidR="00DD6886">
        <w:rPr>
          <w:rFonts w:hint="eastAsia"/>
        </w:rPr>
        <w:t>：加工结束时间</w:t>
      </w:r>
      <w:r w:rsidR="00DD6886">
        <w:rPr>
          <w:rFonts w:hint="eastAsia"/>
        </w:rPr>
        <w:t>-</w:t>
      </w:r>
      <w:r w:rsidR="00DD6886">
        <w:rPr>
          <w:rFonts w:hint="eastAsia"/>
        </w:rPr>
        <w:t>准备开始时间</w:t>
      </w:r>
      <w:bookmarkEnd w:id="53"/>
    </w:p>
    <w:p w14:paraId="7E228790" w14:textId="77777777" w:rsidR="006672D2" w:rsidRPr="00DD6886" w:rsidRDefault="006672D2" w:rsidP="00B72982">
      <w:pPr>
        <w:rPr>
          <w:lang w:val="en-GB"/>
        </w:rPr>
      </w:pPr>
    </w:p>
    <w:p w14:paraId="23ACFBD4" w14:textId="77777777" w:rsidR="00D256D6" w:rsidRDefault="006672D2" w:rsidP="00D256D6">
      <w:pPr>
        <w:keepNext/>
      </w:pPr>
      <w:r w:rsidRPr="006672D2">
        <w:rPr>
          <w:noProof/>
          <w:lang w:val="en-GB"/>
        </w:rPr>
        <w:drawing>
          <wp:inline distT="0" distB="0" distL="0" distR="0" wp14:anchorId="184C6009" wp14:editId="03832E0B">
            <wp:extent cx="5274310" cy="1327150"/>
            <wp:effectExtent l="0" t="0" r="0" b="6350"/>
            <wp:docPr id="1960843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43404" name=""/>
                    <pic:cNvPicPr/>
                  </pic:nvPicPr>
                  <pic:blipFill>
                    <a:blip r:embed="rId29"/>
                    <a:stretch>
                      <a:fillRect/>
                    </a:stretch>
                  </pic:blipFill>
                  <pic:spPr>
                    <a:xfrm>
                      <a:off x="0" y="0"/>
                      <a:ext cx="5274310" cy="1327150"/>
                    </a:xfrm>
                    <a:prstGeom prst="rect">
                      <a:avLst/>
                    </a:prstGeom>
                  </pic:spPr>
                </pic:pic>
              </a:graphicData>
            </a:graphic>
          </wp:inline>
        </w:drawing>
      </w:r>
    </w:p>
    <w:p w14:paraId="6D942090" w14:textId="1A7C5A1D" w:rsidR="006672D2" w:rsidRDefault="00D256D6" w:rsidP="00D256D6">
      <w:pPr>
        <w:pStyle w:val="aa"/>
        <w:jc w:val="center"/>
        <w:rPr>
          <w:lang w:val="en-GB"/>
        </w:rPr>
      </w:pPr>
      <w:bookmarkStart w:id="54" w:name="_Toc14242580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522B">
        <w:rPr>
          <w:noProof/>
        </w:rPr>
        <w:t>13</w:t>
      </w:r>
      <w:r>
        <w:fldChar w:fldCharType="end"/>
      </w:r>
      <w:r>
        <w:t xml:space="preserve"> </w:t>
      </w:r>
      <w:r w:rsidRPr="00721746">
        <w:t>接续基准</w:t>
      </w:r>
      <w:r>
        <w:rPr>
          <w:rFonts w:hint="eastAsia"/>
        </w:rPr>
        <w:t>3</w:t>
      </w:r>
      <w:r w:rsidR="00DD6886">
        <w:rPr>
          <w:rFonts w:hint="eastAsia"/>
        </w:rPr>
        <w:t>：扫尾结束时间</w:t>
      </w:r>
      <w:r w:rsidR="00DD6886">
        <w:rPr>
          <w:rFonts w:hint="eastAsia"/>
        </w:rPr>
        <w:t>-</w:t>
      </w:r>
      <w:r w:rsidR="00DD6886">
        <w:rPr>
          <w:rFonts w:hint="eastAsia"/>
        </w:rPr>
        <w:t>准备开始时间</w:t>
      </w:r>
      <w:bookmarkEnd w:id="54"/>
    </w:p>
    <w:p w14:paraId="593B7371" w14:textId="77777777" w:rsidR="006672D2" w:rsidRDefault="006672D2" w:rsidP="00B72982">
      <w:pPr>
        <w:rPr>
          <w:lang w:val="en-GB"/>
        </w:rPr>
      </w:pPr>
    </w:p>
    <w:p w14:paraId="2DAA30B9" w14:textId="77777777" w:rsidR="00D256D6" w:rsidRDefault="006672D2" w:rsidP="00D256D6">
      <w:pPr>
        <w:keepNext/>
      </w:pPr>
      <w:r w:rsidRPr="006672D2">
        <w:rPr>
          <w:noProof/>
          <w:lang w:val="en-GB"/>
        </w:rPr>
        <w:drawing>
          <wp:inline distT="0" distB="0" distL="0" distR="0" wp14:anchorId="27EC3940" wp14:editId="52114159">
            <wp:extent cx="5274310" cy="1327150"/>
            <wp:effectExtent l="0" t="0" r="0" b="6350"/>
            <wp:docPr id="837608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08096" name=""/>
                    <pic:cNvPicPr/>
                  </pic:nvPicPr>
                  <pic:blipFill>
                    <a:blip r:embed="rId30"/>
                    <a:stretch>
                      <a:fillRect/>
                    </a:stretch>
                  </pic:blipFill>
                  <pic:spPr>
                    <a:xfrm>
                      <a:off x="0" y="0"/>
                      <a:ext cx="5274310" cy="1327150"/>
                    </a:xfrm>
                    <a:prstGeom prst="rect">
                      <a:avLst/>
                    </a:prstGeom>
                  </pic:spPr>
                </pic:pic>
              </a:graphicData>
            </a:graphic>
          </wp:inline>
        </w:drawing>
      </w:r>
    </w:p>
    <w:p w14:paraId="2E209D26" w14:textId="32D74A7D" w:rsidR="006672D2" w:rsidRDefault="00D256D6" w:rsidP="00D256D6">
      <w:pPr>
        <w:pStyle w:val="aa"/>
        <w:jc w:val="center"/>
        <w:rPr>
          <w:lang w:val="en-GB"/>
        </w:rPr>
      </w:pPr>
      <w:bookmarkStart w:id="55" w:name="_Toc1424258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522B">
        <w:rPr>
          <w:noProof/>
        </w:rPr>
        <w:t>14</w:t>
      </w:r>
      <w:r>
        <w:fldChar w:fldCharType="end"/>
      </w:r>
      <w:r>
        <w:t xml:space="preserve"> </w:t>
      </w:r>
      <w:r w:rsidRPr="005538B2">
        <w:t>接续基准</w:t>
      </w:r>
      <w:r>
        <w:rPr>
          <w:rFonts w:hint="eastAsia"/>
        </w:rPr>
        <w:t>4</w:t>
      </w:r>
      <w:r w:rsidR="00DD6886">
        <w:rPr>
          <w:rFonts w:hint="eastAsia"/>
        </w:rPr>
        <w:t>：扫尾结束时间</w:t>
      </w:r>
      <w:r w:rsidR="00DD6886">
        <w:rPr>
          <w:rFonts w:hint="eastAsia"/>
        </w:rPr>
        <w:t>-</w:t>
      </w:r>
      <w:r w:rsidR="00DD6886">
        <w:rPr>
          <w:rFonts w:hint="eastAsia"/>
        </w:rPr>
        <w:t>准备开始时间</w:t>
      </w:r>
      <w:bookmarkEnd w:id="55"/>
    </w:p>
    <w:p w14:paraId="7F0FF4A6" w14:textId="77777777" w:rsidR="006672D2" w:rsidRDefault="006672D2" w:rsidP="00B72982">
      <w:pPr>
        <w:rPr>
          <w:lang w:val="en-GB"/>
        </w:rPr>
      </w:pPr>
    </w:p>
    <w:p w14:paraId="2FD02479" w14:textId="07B86188" w:rsidR="00540291" w:rsidRDefault="00C84135" w:rsidP="00C84135">
      <w:pPr>
        <w:pStyle w:val="af9"/>
        <w:numPr>
          <w:ilvl w:val="0"/>
          <w:numId w:val="37"/>
        </w:numPr>
        <w:ind w:firstLineChars="0"/>
      </w:pPr>
      <w:r>
        <w:rPr>
          <w:rFonts w:hint="eastAsia"/>
        </w:rPr>
        <w:t>实例</w:t>
      </w:r>
    </w:p>
    <w:p w14:paraId="6B3BF76A" w14:textId="77777777" w:rsidR="00C84135" w:rsidRDefault="00C84135" w:rsidP="00C84135">
      <w:pPr>
        <w:pStyle w:val="af9"/>
        <w:ind w:left="920" w:firstLineChars="0" w:firstLine="0"/>
      </w:pPr>
    </w:p>
    <w:p w14:paraId="1C924D3E" w14:textId="77700272" w:rsidR="00C84135" w:rsidRDefault="00B933DD" w:rsidP="0085647F">
      <w:pPr>
        <w:pStyle w:val="af9"/>
        <w:keepNext/>
        <w:ind w:left="284" w:firstLineChars="0" w:firstLine="0"/>
      </w:pPr>
      <w:r w:rsidRPr="00B933DD">
        <w:rPr>
          <w:noProof/>
        </w:rPr>
        <w:lastRenderedPageBreak/>
        <w:drawing>
          <wp:inline distT="0" distB="0" distL="0" distR="0" wp14:anchorId="1F1AB4CB" wp14:editId="1FDF82CB">
            <wp:extent cx="5274310" cy="2437130"/>
            <wp:effectExtent l="0" t="0" r="0" b="1270"/>
            <wp:docPr id="213909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9096" name=""/>
                    <pic:cNvPicPr/>
                  </pic:nvPicPr>
                  <pic:blipFill>
                    <a:blip r:embed="rId31"/>
                    <a:stretch>
                      <a:fillRect/>
                    </a:stretch>
                  </pic:blipFill>
                  <pic:spPr>
                    <a:xfrm>
                      <a:off x="0" y="0"/>
                      <a:ext cx="5274310" cy="2437130"/>
                    </a:xfrm>
                    <a:prstGeom prst="rect">
                      <a:avLst/>
                    </a:prstGeom>
                  </pic:spPr>
                </pic:pic>
              </a:graphicData>
            </a:graphic>
          </wp:inline>
        </w:drawing>
      </w:r>
    </w:p>
    <w:p w14:paraId="6C9FCAAD" w14:textId="05C4C146" w:rsidR="00C84135" w:rsidRDefault="00C84135" w:rsidP="00C84135">
      <w:pPr>
        <w:pStyle w:val="aa"/>
        <w:jc w:val="center"/>
      </w:pPr>
      <w:bookmarkStart w:id="56" w:name="_Toc1424258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522B">
        <w:rPr>
          <w:noProof/>
        </w:rPr>
        <w:t>15</w:t>
      </w:r>
      <w:r>
        <w:fldChar w:fldCharType="end"/>
      </w:r>
      <w:r>
        <w:t xml:space="preserve"> </w:t>
      </w:r>
      <w:r>
        <w:rPr>
          <w:rFonts w:hint="eastAsia"/>
        </w:rPr>
        <w:t>工艺路线图例</w:t>
      </w:r>
      <w:bookmarkEnd w:id="56"/>
    </w:p>
    <w:p w14:paraId="7C8C9C9A" w14:textId="77777777" w:rsidR="00C84135" w:rsidRDefault="00C84135" w:rsidP="00C84135">
      <w:pPr>
        <w:pStyle w:val="af9"/>
        <w:ind w:left="920" w:firstLineChars="0" w:firstLine="0"/>
      </w:pPr>
    </w:p>
    <w:p w14:paraId="43EE193B" w14:textId="19D9701F" w:rsidR="00C84135" w:rsidRDefault="00C84135" w:rsidP="00C84135">
      <w:pPr>
        <w:pStyle w:val="aa"/>
        <w:keepNext/>
        <w:jc w:val="center"/>
      </w:pPr>
      <w:bookmarkStart w:id="57" w:name="_Toc14242582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14</w:t>
      </w:r>
      <w:r>
        <w:fldChar w:fldCharType="end"/>
      </w:r>
      <w:r>
        <w:t xml:space="preserve"> </w:t>
      </w:r>
      <w:r>
        <w:rPr>
          <w:rFonts w:hint="eastAsia"/>
        </w:rPr>
        <w:t>工艺路线表单</w:t>
      </w:r>
      <w:bookmarkEnd w:id="57"/>
    </w:p>
    <w:tbl>
      <w:tblPr>
        <w:tblW w:w="9351" w:type="dxa"/>
        <w:tblLook w:val="04A0" w:firstRow="1" w:lastRow="0" w:firstColumn="1" w:lastColumn="0" w:noHBand="0" w:noVBand="1"/>
      </w:tblPr>
      <w:tblGrid>
        <w:gridCol w:w="680"/>
        <w:gridCol w:w="1016"/>
        <w:gridCol w:w="993"/>
        <w:gridCol w:w="992"/>
        <w:gridCol w:w="1134"/>
        <w:gridCol w:w="850"/>
        <w:gridCol w:w="851"/>
        <w:gridCol w:w="709"/>
        <w:gridCol w:w="1134"/>
        <w:gridCol w:w="992"/>
      </w:tblGrid>
      <w:tr w:rsidR="00C84135" w:rsidRPr="00C84135" w14:paraId="791443B7" w14:textId="77777777" w:rsidTr="00D84C56">
        <w:trPr>
          <w:trHeight w:val="300"/>
        </w:trPr>
        <w:tc>
          <w:tcPr>
            <w:tcW w:w="680" w:type="dxa"/>
            <w:tcBorders>
              <w:top w:val="single" w:sz="4" w:space="0" w:color="auto"/>
              <w:left w:val="single" w:sz="4" w:space="0" w:color="auto"/>
              <w:bottom w:val="single" w:sz="4" w:space="0" w:color="auto"/>
              <w:right w:val="single" w:sz="4" w:space="0" w:color="auto"/>
            </w:tcBorders>
            <w:shd w:val="pct25" w:color="auto" w:fill="auto"/>
            <w:noWrap/>
            <w:vAlign w:val="center"/>
            <w:hideMark/>
          </w:tcPr>
          <w:p w14:paraId="3ED68BA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物料</w:t>
            </w:r>
          </w:p>
        </w:tc>
        <w:tc>
          <w:tcPr>
            <w:tcW w:w="1016" w:type="dxa"/>
            <w:tcBorders>
              <w:top w:val="single" w:sz="4" w:space="0" w:color="auto"/>
              <w:left w:val="nil"/>
              <w:bottom w:val="single" w:sz="4" w:space="0" w:color="auto"/>
              <w:right w:val="single" w:sz="4" w:space="0" w:color="auto"/>
            </w:tcBorders>
            <w:shd w:val="pct25" w:color="auto" w:fill="auto"/>
            <w:noWrap/>
            <w:vAlign w:val="center"/>
            <w:hideMark/>
          </w:tcPr>
          <w:p w14:paraId="47B754E9"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工序编号</w:t>
            </w:r>
          </w:p>
        </w:tc>
        <w:tc>
          <w:tcPr>
            <w:tcW w:w="993" w:type="dxa"/>
            <w:tcBorders>
              <w:top w:val="single" w:sz="4" w:space="0" w:color="auto"/>
              <w:left w:val="nil"/>
              <w:bottom w:val="single" w:sz="4" w:space="0" w:color="auto"/>
              <w:right w:val="single" w:sz="4" w:space="0" w:color="auto"/>
            </w:tcBorders>
            <w:shd w:val="pct25" w:color="auto" w:fill="auto"/>
            <w:noWrap/>
            <w:vAlign w:val="center"/>
            <w:hideMark/>
          </w:tcPr>
          <w:p w14:paraId="5F415C0A"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工序名称</w:t>
            </w:r>
          </w:p>
        </w:tc>
        <w:tc>
          <w:tcPr>
            <w:tcW w:w="992" w:type="dxa"/>
            <w:tcBorders>
              <w:top w:val="single" w:sz="4" w:space="0" w:color="auto"/>
              <w:left w:val="nil"/>
              <w:bottom w:val="single" w:sz="4" w:space="0" w:color="auto"/>
              <w:right w:val="single" w:sz="4" w:space="0" w:color="auto"/>
            </w:tcBorders>
            <w:shd w:val="pct25" w:color="auto" w:fill="auto"/>
            <w:noWrap/>
            <w:vAlign w:val="center"/>
            <w:hideMark/>
          </w:tcPr>
          <w:p w14:paraId="6974CCF6"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步骤类型</w:t>
            </w:r>
          </w:p>
        </w:tc>
        <w:tc>
          <w:tcPr>
            <w:tcW w:w="1134" w:type="dxa"/>
            <w:tcBorders>
              <w:top w:val="single" w:sz="4" w:space="0" w:color="auto"/>
              <w:left w:val="nil"/>
              <w:bottom w:val="single" w:sz="4" w:space="0" w:color="auto"/>
              <w:right w:val="single" w:sz="4" w:space="0" w:color="auto"/>
            </w:tcBorders>
            <w:shd w:val="pct25" w:color="auto" w:fill="auto"/>
            <w:noWrap/>
            <w:vAlign w:val="center"/>
            <w:hideMark/>
          </w:tcPr>
          <w:p w14:paraId="40E7F7B2"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物料/资源</w:t>
            </w:r>
          </w:p>
        </w:tc>
        <w:tc>
          <w:tcPr>
            <w:tcW w:w="850" w:type="dxa"/>
            <w:tcBorders>
              <w:top w:val="single" w:sz="4" w:space="0" w:color="auto"/>
              <w:left w:val="nil"/>
              <w:bottom w:val="single" w:sz="4" w:space="0" w:color="auto"/>
              <w:right w:val="single" w:sz="4" w:space="0" w:color="auto"/>
            </w:tcBorders>
            <w:shd w:val="pct25" w:color="auto" w:fill="auto"/>
            <w:noWrap/>
            <w:vAlign w:val="center"/>
            <w:hideMark/>
          </w:tcPr>
          <w:p w14:paraId="1E164AF2"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准备</w:t>
            </w:r>
          </w:p>
        </w:tc>
        <w:tc>
          <w:tcPr>
            <w:tcW w:w="851" w:type="dxa"/>
            <w:tcBorders>
              <w:top w:val="single" w:sz="4" w:space="0" w:color="auto"/>
              <w:left w:val="nil"/>
              <w:bottom w:val="single" w:sz="4" w:space="0" w:color="auto"/>
              <w:right w:val="single" w:sz="4" w:space="0" w:color="auto"/>
            </w:tcBorders>
            <w:shd w:val="pct25" w:color="auto" w:fill="auto"/>
            <w:noWrap/>
            <w:vAlign w:val="center"/>
            <w:hideMark/>
          </w:tcPr>
          <w:p w14:paraId="5845F33D"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生产</w:t>
            </w:r>
          </w:p>
        </w:tc>
        <w:tc>
          <w:tcPr>
            <w:tcW w:w="709" w:type="dxa"/>
            <w:tcBorders>
              <w:top w:val="single" w:sz="4" w:space="0" w:color="auto"/>
              <w:left w:val="nil"/>
              <w:bottom w:val="single" w:sz="4" w:space="0" w:color="auto"/>
              <w:right w:val="single" w:sz="4" w:space="0" w:color="auto"/>
            </w:tcBorders>
            <w:shd w:val="pct25" w:color="auto" w:fill="auto"/>
            <w:noWrap/>
            <w:vAlign w:val="center"/>
            <w:hideMark/>
          </w:tcPr>
          <w:p w14:paraId="0E915663"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拆卸</w:t>
            </w:r>
          </w:p>
        </w:tc>
        <w:tc>
          <w:tcPr>
            <w:tcW w:w="1134" w:type="dxa"/>
            <w:tcBorders>
              <w:top w:val="single" w:sz="4" w:space="0" w:color="auto"/>
              <w:left w:val="nil"/>
              <w:bottom w:val="single" w:sz="4" w:space="0" w:color="auto"/>
              <w:right w:val="single" w:sz="4" w:space="0" w:color="auto"/>
            </w:tcBorders>
            <w:shd w:val="pct25" w:color="auto" w:fill="auto"/>
            <w:noWrap/>
            <w:vAlign w:val="center"/>
            <w:hideMark/>
          </w:tcPr>
          <w:p w14:paraId="78ABC4AA" w14:textId="1804472A"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接续</w:t>
            </w:r>
            <w:r w:rsidR="00897FD6">
              <w:rPr>
                <w:rFonts w:ascii="DengXian" w:eastAsia="DengXian" w:hAnsi="DengXian" w:cs="宋体" w:hint="eastAsia"/>
                <w:color w:val="000000"/>
                <w:kern w:val="0"/>
                <w:sz w:val="18"/>
                <w:szCs w:val="18"/>
              </w:rPr>
              <w:t>关系</w:t>
            </w:r>
          </w:p>
        </w:tc>
        <w:tc>
          <w:tcPr>
            <w:tcW w:w="992" w:type="dxa"/>
            <w:tcBorders>
              <w:top w:val="single" w:sz="4" w:space="0" w:color="auto"/>
              <w:left w:val="nil"/>
              <w:bottom w:val="single" w:sz="4" w:space="0" w:color="auto"/>
              <w:right w:val="single" w:sz="4" w:space="0" w:color="auto"/>
            </w:tcBorders>
            <w:shd w:val="pct25" w:color="auto" w:fill="auto"/>
            <w:noWrap/>
            <w:vAlign w:val="center"/>
            <w:hideMark/>
          </w:tcPr>
          <w:p w14:paraId="70A4B081"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转移时间</w:t>
            </w:r>
          </w:p>
        </w:tc>
      </w:tr>
      <w:tr w:rsidR="00D84C56" w:rsidRPr="00C84135" w14:paraId="4699AFBC"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1976B141"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p>
        </w:tc>
        <w:tc>
          <w:tcPr>
            <w:tcW w:w="1016" w:type="dxa"/>
            <w:tcBorders>
              <w:top w:val="nil"/>
              <w:left w:val="nil"/>
              <w:bottom w:val="single" w:sz="4" w:space="0" w:color="auto"/>
              <w:right w:val="single" w:sz="4" w:space="0" w:color="auto"/>
            </w:tcBorders>
            <w:shd w:val="clear" w:color="auto" w:fill="auto"/>
            <w:noWrap/>
            <w:vAlign w:val="center"/>
            <w:hideMark/>
          </w:tcPr>
          <w:p w14:paraId="797AC222"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7576830A" w14:textId="44B286CD"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机加</w:t>
            </w:r>
          </w:p>
        </w:tc>
        <w:tc>
          <w:tcPr>
            <w:tcW w:w="992" w:type="dxa"/>
            <w:tcBorders>
              <w:top w:val="nil"/>
              <w:left w:val="nil"/>
              <w:bottom w:val="single" w:sz="4" w:space="0" w:color="auto"/>
              <w:right w:val="single" w:sz="4" w:space="0" w:color="auto"/>
            </w:tcBorders>
            <w:shd w:val="clear" w:color="auto" w:fill="auto"/>
            <w:noWrap/>
            <w:vAlign w:val="center"/>
            <w:hideMark/>
          </w:tcPr>
          <w:p w14:paraId="5E8E1E07"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投料</w:t>
            </w:r>
          </w:p>
        </w:tc>
        <w:tc>
          <w:tcPr>
            <w:tcW w:w="1134" w:type="dxa"/>
            <w:tcBorders>
              <w:top w:val="nil"/>
              <w:left w:val="nil"/>
              <w:bottom w:val="single" w:sz="4" w:space="0" w:color="auto"/>
              <w:right w:val="single" w:sz="4" w:space="0" w:color="auto"/>
            </w:tcBorders>
            <w:shd w:val="clear" w:color="auto" w:fill="auto"/>
            <w:noWrap/>
            <w:vAlign w:val="center"/>
            <w:hideMark/>
          </w:tcPr>
          <w:p w14:paraId="0D22D514"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X</w:t>
            </w:r>
          </w:p>
        </w:tc>
        <w:tc>
          <w:tcPr>
            <w:tcW w:w="850" w:type="dxa"/>
            <w:tcBorders>
              <w:top w:val="nil"/>
              <w:left w:val="nil"/>
              <w:bottom w:val="single" w:sz="4" w:space="0" w:color="auto"/>
              <w:right w:val="single" w:sz="4" w:space="0" w:color="auto"/>
            </w:tcBorders>
            <w:shd w:val="clear" w:color="auto" w:fill="auto"/>
            <w:noWrap/>
            <w:vAlign w:val="center"/>
            <w:hideMark/>
          </w:tcPr>
          <w:p w14:paraId="0C550E46"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851" w:type="dxa"/>
            <w:tcBorders>
              <w:top w:val="nil"/>
              <w:left w:val="nil"/>
              <w:bottom w:val="single" w:sz="4" w:space="0" w:color="auto"/>
              <w:right w:val="single" w:sz="4" w:space="0" w:color="auto"/>
            </w:tcBorders>
            <w:shd w:val="clear" w:color="auto" w:fill="auto"/>
            <w:noWrap/>
            <w:vAlign w:val="center"/>
            <w:hideMark/>
          </w:tcPr>
          <w:p w14:paraId="36115B23"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0.01</w:t>
            </w:r>
          </w:p>
        </w:tc>
        <w:tc>
          <w:tcPr>
            <w:tcW w:w="709" w:type="dxa"/>
            <w:tcBorders>
              <w:top w:val="nil"/>
              <w:left w:val="nil"/>
              <w:bottom w:val="single" w:sz="4" w:space="0" w:color="auto"/>
              <w:right w:val="single" w:sz="4" w:space="0" w:color="auto"/>
            </w:tcBorders>
            <w:shd w:val="clear" w:color="auto" w:fill="auto"/>
            <w:noWrap/>
            <w:vAlign w:val="center"/>
            <w:hideMark/>
          </w:tcPr>
          <w:p w14:paraId="52E22109"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1134" w:type="dxa"/>
            <w:tcBorders>
              <w:top w:val="nil"/>
              <w:left w:val="nil"/>
              <w:bottom w:val="single" w:sz="4" w:space="0" w:color="auto"/>
              <w:right w:val="single" w:sz="4" w:space="0" w:color="auto"/>
            </w:tcBorders>
            <w:shd w:val="clear" w:color="auto" w:fill="auto"/>
            <w:noWrap/>
            <w:vAlign w:val="center"/>
            <w:hideMark/>
          </w:tcPr>
          <w:p w14:paraId="481A2F82"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2F9D74E1"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120</w:t>
            </w:r>
          </w:p>
        </w:tc>
      </w:tr>
      <w:tr w:rsidR="00D84C56" w:rsidRPr="00C84135" w14:paraId="6E388711"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10F78A87"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p>
        </w:tc>
        <w:tc>
          <w:tcPr>
            <w:tcW w:w="1016" w:type="dxa"/>
            <w:tcBorders>
              <w:top w:val="nil"/>
              <w:left w:val="nil"/>
              <w:bottom w:val="single" w:sz="4" w:space="0" w:color="auto"/>
              <w:right w:val="single" w:sz="4" w:space="0" w:color="auto"/>
            </w:tcBorders>
            <w:shd w:val="clear" w:color="auto" w:fill="auto"/>
            <w:noWrap/>
            <w:vAlign w:val="center"/>
            <w:hideMark/>
          </w:tcPr>
          <w:p w14:paraId="038A1E9C"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64C4F7AC"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机加</w:t>
            </w:r>
          </w:p>
        </w:tc>
        <w:tc>
          <w:tcPr>
            <w:tcW w:w="992" w:type="dxa"/>
            <w:tcBorders>
              <w:top w:val="nil"/>
              <w:left w:val="nil"/>
              <w:bottom w:val="single" w:sz="4" w:space="0" w:color="auto"/>
              <w:right w:val="single" w:sz="4" w:space="0" w:color="auto"/>
            </w:tcBorders>
            <w:shd w:val="clear" w:color="auto" w:fill="auto"/>
            <w:noWrap/>
            <w:vAlign w:val="center"/>
            <w:hideMark/>
          </w:tcPr>
          <w:p w14:paraId="735E79BE"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投料</w:t>
            </w:r>
          </w:p>
        </w:tc>
        <w:tc>
          <w:tcPr>
            <w:tcW w:w="1134" w:type="dxa"/>
            <w:tcBorders>
              <w:top w:val="nil"/>
              <w:left w:val="nil"/>
              <w:bottom w:val="single" w:sz="4" w:space="0" w:color="auto"/>
              <w:right w:val="single" w:sz="4" w:space="0" w:color="auto"/>
            </w:tcBorders>
            <w:shd w:val="clear" w:color="auto" w:fill="auto"/>
            <w:noWrap/>
            <w:vAlign w:val="center"/>
            <w:hideMark/>
          </w:tcPr>
          <w:p w14:paraId="0A715C52"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Y</w:t>
            </w:r>
          </w:p>
        </w:tc>
        <w:tc>
          <w:tcPr>
            <w:tcW w:w="850" w:type="dxa"/>
            <w:tcBorders>
              <w:top w:val="nil"/>
              <w:left w:val="nil"/>
              <w:bottom w:val="single" w:sz="4" w:space="0" w:color="auto"/>
              <w:right w:val="single" w:sz="4" w:space="0" w:color="auto"/>
            </w:tcBorders>
            <w:shd w:val="clear" w:color="auto" w:fill="auto"/>
            <w:noWrap/>
            <w:vAlign w:val="center"/>
            <w:hideMark/>
          </w:tcPr>
          <w:p w14:paraId="39EF77A7"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851" w:type="dxa"/>
            <w:tcBorders>
              <w:top w:val="nil"/>
              <w:left w:val="nil"/>
              <w:bottom w:val="single" w:sz="4" w:space="0" w:color="auto"/>
              <w:right w:val="single" w:sz="4" w:space="0" w:color="auto"/>
            </w:tcBorders>
            <w:shd w:val="clear" w:color="auto" w:fill="auto"/>
            <w:noWrap/>
            <w:vAlign w:val="center"/>
            <w:hideMark/>
          </w:tcPr>
          <w:p w14:paraId="32CE0E8C"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0.02</w:t>
            </w:r>
          </w:p>
        </w:tc>
        <w:tc>
          <w:tcPr>
            <w:tcW w:w="709" w:type="dxa"/>
            <w:tcBorders>
              <w:top w:val="nil"/>
              <w:left w:val="nil"/>
              <w:bottom w:val="single" w:sz="4" w:space="0" w:color="auto"/>
              <w:right w:val="single" w:sz="4" w:space="0" w:color="auto"/>
            </w:tcBorders>
            <w:shd w:val="clear" w:color="auto" w:fill="auto"/>
            <w:noWrap/>
            <w:vAlign w:val="center"/>
            <w:hideMark/>
          </w:tcPr>
          <w:p w14:paraId="2610D246"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1134" w:type="dxa"/>
            <w:tcBorders>
              <w:top w:val="nil"/>
              <w:left w:val="nil"/>
              <w:bottom w:val="single" w:sz="4" w:space="0" w:color="auto"/>
              <w:right w:val="single" w:sz="4" w:space="0" w:color="auto"/>
            </w:tcBorders>
            <w:shd w:val="clear" w:color="auto" w:fill="auto"/>
            <w:noWrap/>
            <w:vAlign w:val="center"/>
            <w:hideMark/>
          </w:tcPr>
          <w:p w14:paraId="6E5F90D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6345220F"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150</w:t>
            </w:r>
          </w:p>
        </w:tc>
      </w:tr>
      <w:tr w:rsidR="00D84C56" w:rsidRPr="00C84135" w14:paraId="7C03F6F5"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09A28D6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p>
        </w:tc>
        <w:tc>
          <w:tcPr>
            <w:tcW w:w="1016" w:type="dxa"/>
            <w:tcBorders>
              <w:top w:val="nil"/>
              <w:left w:val="nil"/>
              <w:bottom w:val="single" w:sz="4" w:space="0" w:color="auto"/>
              <w:right w:val="single" w:sz="4" w:space="0" w:color="auto"/>
            </w:tcBorders>
            <w:shd w:val="clear" w:color="auto" w:fill="auto"/>
            <w:noWrap/>
            <w:vAlign w:val="center"/>
            <w:hideMark/>
          </w:tcPr>
          <w:p w14:paraId="3C17E71C"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7C0A0193"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机加</w:t>
            </w:r>
          </w:p>
        </w:tc>
        <w:tc>
          <w:tcPr>
            <w:tcW w:w="992" w:type="dxa"/>
            <w:tcBorders>
              <w:top w:val="nil"/>
              <w:left w:val="nil"/>
              <w:bottom w:val="single" w:sz="4" w:space="0" w:color="auto"/>
              <w:right w:val="single" w:sz="4" w:space="0" w:color="auto"/>
            </w:tcBorders>
            <w:shd w:val="clear" w:color="auto" w:fill="auto"/>
            <w:noWrap/>
            <w:vAlign w:val="center"/>
            <w:hideMark/>
          </w:tcPr>
          <w:p w14:paraId="26EB4D87"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加工</w:t>
            </w:r>
          </w:p>
        </w:tc>
        <w:tc>
          <w:tcPr>
            <w:tcW w:w="1134" w:type="dxa"/>
            <w:tcBorders>
              <w:top w:val="nil"/>
              <w:left w:val="nil"/>
              <w:bottom w:val="single" w:sz="4" w:space="0" w:color="auto"/>
              <w:right w:val="single" w:sz="4" w:space="0" w:color="auto"/>
            </w:tcBorders>
            <w:shd w:val="clear" w:color="auto" w:fill="auto"/>
            <w:noWrap/>
            <w:vAlign w:val="center"/>
            <w:hideMark/>
          </w:tcPr>
          <w:p w14:paraId="2C0A07E4"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机加工1</w:t>
            </w:r>
          </w:p>
        </w:tc>
        <w:tc>
          <w:tcPr>
            <w:tcW w:w="850" w:type="dxa"/>
            <w:tcBorders>
              <w:top w:val="nil"/>
              <w:left w:val="nil"/>
              <w:bottom w:val="single" w:sz="4" w:space="0" w:color="auto"/>
              <w:right w:val="single" w:sz="4" w:space="0" w:color="auto"/>
            </w:tcBorders>
            <w:shd w:val="clear" w:color="auto" w:fill="auto"/>
            <w:noWrap/>
            <w:vAlign w:val="center"/>
            <w:hideMark/>
          </w:tcPr>
          <w:p w14:paraId="17DD731F"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60</w:t>
            </w:r>
          </w:p>
        </w:tc>
        <w:tc>
          <w:tcPr>
            <w:tcW w:w="851" w:type="dxa"/>
            <w:tcBorders>
              <w:top w:val="nil"/>
              <w:left w:val="nil"/>
              <w:bottom w:val="single" w:sz="4" w:space="0" w:color="auto"/>
              <w:right w:val="single" w:sz="4" w:space="0" w:color="auto"/>
            </w:tcBorders>
            <w:shd w:val="clear" w:color="auto" w:fill="auto"/>
            <w:noWrap/>
            <w:vAlign w:val="center"/>
            <w:hideMark/>
          </w:tcPr>
          <w:p w14:paraId="25963611"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6sp</w:t>
            </w:r>
          </w:p>
        </w:tc>
        <w:tc>
          <w:tcPr>
            <w:tcW w:w="709" w:type="dxa"/>
            <w:tcBorders>
              <w:top w:val="nil"/>
              <w:left w:val="nil"/>
              <w:bottom w:val="single" w:sz="4" w:space="0" w:color="auto"/>
              <w:right w:val="single" w:sz="4" w:space="0" w:color="auto"/>
            </w:tcBorders>
            <w:shd w:val="clear" w:color="auto" w:fill="auto"/>
            <w:noWrap/>
            <w:vAlign w:val="center"/>
            <w:hideMark/>
          </w:tcPr>
          <w:p w14:paraId="0EA500CC"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30</w:t>
            </w:r>
          </w:p>
        </w:tc>
        <w:tc>
          <w:tcPr>
            <w:tcW w:w="1134" w:type="dxa"/>
            <w:tcBorders>
              <w:top w:val="nil"/>
              <w:left w:val="nil"/>
              <w:bottom w:val="single" w:sz="4" w:space="0" w:color="auto"/>
              <w:right w:val="single" w:sz="4" w:space="0" w:color="auto"/>
            </w:tcBorders>
            <w:shd w:val="clear" w:color="auto" w:fill="auto"/>
            <w:noWrap/>
            <w:vAlign w:val="center"/>
            <w:hideMark/>
          </w:tcPr>
          <w:p w14:paraId="6B1C44AF"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3683DEB8"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180</w:t>
            </w:r>
          </w:p>
        </w:tc>
      </w:tr>
      <w:tr w:rsidR="00D84C56" w:rsidRPr="00C84135" w14:paraId="77BB8C40"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3F260519" w14:textId="30D72B00" w:rsidR="00C84135" w:rsidRPr="00C84135" w:rsidRDefault="00B933DD" w:rsidP="00C84135">
            <w:pPr>
              <w:widowControl/>
              <w:spacing w:line="240" w:lineRule="auto"/>
              <w:jc w:val="center"/>
              <w:rPr>
                <w:rFonts w:ascii="DengXian" w:eastAsia="DengXian" w:hAnsi="DengXian" w:cs="宋体"/>
                <w:color w:val="000000"/>
                <w:kern w:val="0"/>
                <w:sz w:val="18"/>
                <w:szCs w:val="18"/>
              </w:rPr>
            </w:pPr>
            <w:r>
              <w:rPr>
                <w:rFonts w:ascii="DengXian" w:eastAsia="DengXian" w:hAnsi="DengXian" w:cs="宋体" w:hint="eastAsia"/>
                <w:color w:val="000000"/>
                <w:kern w:val="0"/>
                <w:sz w:val="18"/>
                <w:szCs w:val="18"/>
              </w:rPr>
              <w:t>B</w:t>
            </w:r>
          </w:p>
        </w:tc>
        <w:tc>
          <w:tcPr>
            <w:tcW w:w="1016" w:type="dxa"/>
            <w:tcBorders>
              <w:top w:val="nil"/>
              <w:left w:val="nil"/>
              <w:bottom w:val="single" w:sz="4" w:space="0" w:color="auto"/>
              <w:right w:val="single" w:sz="4" w:space="0" w:color="auto"/>
            </w:tcBorders>
            <w:shd w:val="clear" w:color="auto" w:fill="auto"/>
            <w:noWrap/>
            <w:vAlign w:val="center"/>
            <w:hideMark/>
          </w:tcPr>
          <w:p w14:paraId="309E5FB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46CB65FF"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机加</w:t>
            </w:r>
          </w:p>
        </w:tc>
        <w:tc>
          <w:tcPr>
            <w:tcW w:w="992" w:type="dxa"/>
            <w:tcBorders>
              <w:top w:val="nil"/>
              <w:left w:val="nil"/>
              <w:bottom w:val="single" w:sz="4" w:space="0" w:color="auto"/>
              <w:right w:val="single" w:sz="4" w:space="0" w:color="auto"/>
            </w:tcBorders>
            <w:shd w:val="clear" w:color="auto" w:fill="auto"/>
            <w:noWrap/>
            <w:vAlign w:val="center"/>
            <w:hideMark/>
          </w:tcPr>
          <w:p w14:paraId="0414B20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投料</w:t>
            </w:r>
          </w:p>
        </w:tc>
        <w:tc>
          <w:tcPr>
            <w:tcW w:w="1134" w:type="dxa"/>
            <w:tcBorders>
              <w:top w:val="nil"/>
              <w:left w:val="nil"/>
              <w:bottom w:val="single" w:sz="4" w:space="0" w:color="auto"/>
              <w:right w:val="single" w:sz="4" w:space="0" w:color="auto"/>
            </w:tcBorders>
            <w:shd w:val="clear" w:color="auto" w:fill="auto"/>
            <w:noWrap/>
            <w:vAlign w:val="center"/>
            <w:hideMark/>
          </w:tcPr>
          <w:p w14:paraId="28FF11A3"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Z</w:t>
            </w:r>
          </w:p>
        </w:tc>
        <w:tc>
          <w:tcPr>
            <w:tcW w:w="850" w:type="dxa"/>
            <w:tcBorders>
              <w:top w:val="nil"/>
              <w:left w:val="nil"/>
              <w:bottom w:val="single" w:sz="4" w:space="0" w:color="auto"/>
              <w:right w:val="single" w:sz="4" w:space="0" w:color="auto"/>
            </w:tcBorders>
            <w:shd w:val="clear" w:color="auto" w:fill="auto"/>
            <w:noWrap/>
            <w:vAlign w:val="center"/>
            <w:hideMark/>
          </w:tcPr>
          <w:p w14:paraId="5C54522F"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851" w:type="dxa"/>
            <w:tcBorders>
              <w:top w:val="nil"/>
              <w:left w:val="nil"/>
              <w:bottom w:val="single" w:sz="4" w:space="0" w:color="auto"/>
              <w:right w:val="single" w:sz="4" w:space="0" w:color="auto"/>
            </w:tcBorders>
            <w:shd w:val="clear" w:color="auto" w:fill="auto"/>
            <w:noWrap/>
            <w:vAlign w:val="center"/>
            <w:hideMark/>
          </w:tcPr>
          <w:p w14:paraId="29E1C937"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0.01</w:t>
            </w:r>
          </w:p>
        </w:tc>
        <w:tc>
          <w:tcPr>
            <w:tcW w:w="709" w:type="dxa"/>
            <w:tcBorders>
              <w:top w:val="nil"/>
              <w:left w:val="nil"/>
              <w:bottom w:val="single" w:sz="4" w:space="0" w:color="auto"/>
              <w:right w:val="single" w:sz="4" w:space="0" w:color="auto"/>
            </w:tcBorders>
            <w:shd w:val="clear" w:color="auto" w:fill="auto"/>
            <w:noWrap/>
            <w:vAlign w:val="center"/>
            <w:hideMark/>
          </w:tcPr>
          <w:p w14:paraId="55F10B49"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1134" w:type="dxa"/>
            <w:tcBorders>
              <w:top w:val="nil"/>
              <w:left w:val="nil"/>
              <w:bottom w:val="single" w:sz="4" w:space="0" w:color="auto"/>
              <w:right w:val="single" w:sz="4" w:space="0" w:color="auto"/>
            </w:tcBorders>
            <w:shd w:val="clear" w:color="auto" w:fill="auto"/>
            <w:noWrap/>
            <w:vAlign w:val="center"/>
            <w:hideMark/>
          </w:tcPr>
          <w:p w14:paraId="1B4AD43A"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20BC6D58"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r>
      <w:tr w:rsidR="00D84C56" w:rsidRPr="00C84135" w14:paraId="3A249E0B"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710077CC" w14:textId="1FCEE101" w:rsidR="00C84135" w:rsidRPr="00C84135" w:rsidRDefault="00B933DD" w:rsidP="00C84135">
            <w:pPr>
              <w:widowControl/>
              <w:spacing w:line="240" w:lineRule="auto"/>
              <w:jc w:val="center"/>
              <w:rPr>
                <w:rFonts w:ascii="DengXian" w:eastAsia="DengXian" w:hAnsi="DengXian" w:cs="宋体"/>
                <w:color w:val="000000"/>
                <w:kern w:val="0"/>
                <w:sz w:val="18"/>
                <w:szCs w:val="18"/>
              </w:rPr>
            </w:pPr>
            <w:r>
              <w:rPr>
                <w:rFonts w:ascii="DengXian" w:eastAsia="DengXian" w:hAnsi="DengXian" w:cs="宋体" w:hint="eastAsia"/>
                <w:color w:val="000000"/>
                <w:kern w:val="0"/>
                <w:sz w:val="18"/>
                <w:szCs w:val="18"/>
              </w:rPr>
              <w:t>B</w:t>
            </w:r>
          </w:p>
        </w:tc>
        <w:tc>
          <w:tcPr>
            <w:tcW w:w="1016" w:type="dxa"/>
            <w:tcBorders>
              <w:top w:val="nil"/>
              <w:left w:val="nil"/>
              <w:bottom w:val="single" w:sz="4" w:space="0" w:color="auto"/>
              <w:right w:val="single" w:sz="4" w:space="0" w:color="auto"/>
            </w:tcBorders>
            <w:shd w:val="clear" w:color="auto" w:fill="auto"/>
            <w:noWrap/>
            <w:vAlign w:val="center"/>
            <w:hideMark/>
          </w:tcPr>
          <w:p w14:paraId="3A00B363"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47EEB48E"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机加</w:t>
            </w:r>
          </w:p>
        </w:tc>
        <w:tc>
          <w:tcPr>
            <w:tcW w:w="992" w:type="dxa"/>
            <w:tcBorders>
              <w:top w:val="nil"/>
              <w:left w:val="nil"/>
              <w:bottom w:val="single" w:sz="4" w:space="0" w:color="auto"/>
              <w:right w:val="single" w:sz="4" w:space="0" w:color="auto"/>
            </w:tcBorders>
            <w:shd w:val="clear" w:color="auto" w:fill="auto"/>
            <w:noWrap/>
            <w:vAlign w:val="center"/>
            <w:hideMark/>
          </w:tcPr>
          <w:p w14:paraId="2B919264"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加工</w:t>
            </w:r>
          </w:p>
        </w:tc>
        <w:tc>
          <w:tcPr>
            <w:tcW w:w="1134" w:type="dxa"/>
            <w:tcBorders>
              <w:top w:val="nil"/>
              <w:left w:val="nil"/>
              <w:bottom w:val="single" w:sz="4" w:space="0" w:color="auto"/>
              <w:right w:val="single" w:sz="4" w:space="0" w:color="auto"/>
            </w:tcBorders>
            <w:shd w:val="clear" w:color="auto" w:fill="auto"/>
            <w:noWrap/>
            <w:vAlign w:val="center"/>
            <w:hideMark/>
          </w:tcPr>
          <w:p w14:paraId="0AA9C1E6"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机加工2</w:t>
            </w:r>
          </w:p>
        </w:tc>
        <w:tc>
          <w:tcPr>
            <w:tcW w:w="850" w:type="dxa"/>
            <w:tcBorders>
              <w:top w:val="nil"/>
              <w:left w:val="nil"/>
              <w:bottom w:val="single" w:sz="4" w:space="0" w:color="auto"/>
              <w:right w:val="single" w:sz="4" w:space="0" w:color="auto"/>
            </w:tcBorders>
            <w:shd w:val="clear" w:color="auto" w:fill="auto"/>
            <w:noWrap/>
            <w:vAlign w:val="center"/>
            <w:hideMark/>
          </w:tcPr>
          <w:p w14:paraId="2D80578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851" w:type="dxa"/>
            <w:tcBorders>
              <w:top w:val="nil"/>
              <w:left w:val="nil"/>
              <w:bottom w:val="single" w:sz="4" w:space="0" w:color="auto"/>
              <w:right w:val="single" w:sz="4" w:space="0" w:color="auto"/>
            </w:tcBorders>
            <w:shd w:val="clear" w:color="auto" w:fill="auto"/>
            <w:noWrap/>
            <w:vAlign w:val="center"/>
            <w:hideMark/>
          </w:tcPr>
          <w:p w14:paraId="2FAB31CF"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3sp</w:t>
            </w:r>
          </w:p>
        </w:tc>
        <w:tc>
          <w:tcPr>
            <w:tcW w:w="709" w:type="dxa"/>
            <w:tcBorders>
              <w:top w:val="nil"/>
              <w:left w:val="nil"/>
              <w:bottom w:val="single" w:sz="4" w:space="0" w:color="auto"/>
              <w:right w:val="single" w:sz="4" w:space="0" w:color="auto"/>
            </w:tcBorders>
            <w:shd w:val="clear" w:color="auto" w:fill="auto"/>
            <w:noWrap/>
            <w:vAlign w:val="center"/>
            <w:hideMark/>
          </w:tcPr>
          <w:p w14:paraId="55A2A285"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1134" w:type="dxa"/>
            <w:tcBorders>
              <w:top w:val="nil"/>
              <w:left w:val="nil"/>
              <w:bottom w:val="single" w:sz="4" w:space="0" w:color="auto"/>
              <w:right w:val="single" w:sz="4" w:space="0" w:color="auto"/>
            </w:tcBorders>
            <w:shd w:val="clear" w:color="auto" w:fill="auto"/>
            <w:noWrap/>
            <w:vAlign w:val="center"/>
            <w:hideMark/>
          </w:tcPr>
          <w:p w14:paraId="5B41BDBA"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04187A9D"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r>
      <w:tr w:rsidR="00D84C56" w:rsidRPr="00C84135" w14:paraId="696DAA28"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29CFF100" w14:textId="6D937103"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r w:rsidR="00B933DD">
              <w:rPr>
                <w:rFonts w:ascii="DengXian" w:eastAsia="DengXian" w:hAnsi="DengXian" w:cs="宋体"/>
                <w:color w:val="000000"/>
                <w:kern w:val="0"/>
                <w:sz w:val="18"/>
                <w:szCs w:val="18"/>
              </w:rPr>
              <w:t>B</w:t>
            </w:r>
          </w:p>
        </w:tc>
        <w:tc>
          <w:tcPr>
            <w:tcW w:w="1016" w:type="dxa"/>
            <w:tcBorders>
              <w:top w:val="nil"/>
              <w:left w:val="nil"/>
              <w:bottom w:val="single" w:sz="4" w:space="0" w:color="auto"/>
              <w:right w:val="single" w:sz="4" w:space="0" w:color="auto"/>
            </w:tcBorders>
            <w:shd w:val="clear" w:color="auto" w:fill="auto"/>
            <w:noWrap/>
            <w:vAlign w:val="center"/>
            <w:hideMark/>
          </w:tcPr>
          <w:p w14:paraId="295D6125"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7E64A19A"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装配</w:t>
            </w:r>
          </w:p>
        </w:tc>
        <w:tc>
          <w:tcPr>
            <w:tcW w:w="992" w:type="dxa"/>
            <w:tcBorders>
              <w:top w:val="nil"/>
              <w:left w:val="nil"/>
              <w:bottom w:val="single" w:sz="4" w:space="0" w:color="auto"/>
              <w:right w:val="single" w:sz="4" w:space="0" w:color="auto"/>
            </w:tcBorders>
            <w:shd w:val="clear" w:color="auto" w:fill="auto"/>
            <w:noWrap/>
            <w:vAlign w:val="center"/>
            <w:hideMark/>
          </w:tcPr>
          <w:p w14:paraId="759896FD"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投料</w:t>
            </w:r>
          </w:p>
        </w:tc>
        <w:tc>
          <w:tcPr>
            <w:tcW w:w="1134" w:type="dxa"/>
            <w:tcBorders>
              <w:top w:val="nil"/>
              <w:left w:val="nil"/>
              <w:bottom w:val="single" w:sz="4" w:space="0" w:color="auto"/>
              <w:right w:val="single" w:sz="4" w:space="0" w:color="auto"/>
            </w:tcBorders>
            <w:shd w:val="clear" w:color="auto" w:fill="auto"/>
            <w:noWrap/>
            <w:vAlign w:val="center"/>
            <w:hideMark/>
          </w:tcPr>
          <w:p w14:paraId="79E56676"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p>
        </w:tc>
        <w:tc>
          <w:tcPr>
            <w:tcW w:w="850" w:type="dxa"/>
            <w:tcBorders>
              <w:top w:val="nil"/>
              <w:left w:val="nil"/>
              <w:bottom w:val="single" w:sz="4" w:space="0" w:color="auto"/>
              <w:right w:val="single" w:sz="4" w:space="0" w:color="auto"/>
            </w:tcBorders>
            <w:shd w:val="clear" w:color="auto" w:fill="auto"/>
            <w:noWrap/>
            <w:vAlign w:val="center"/>
            <w:hideMark/>
          </w:tcPr>
          <w:p w14:paraId="7098B52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851" w:type="dxa"/>
            <w:tcBorders>
              <w:top w:val="nil"/>
              <w:left w:val="nil"/>
              <w:bottom w:val="single" w:sz="4" w:space="0" w:color="auto"/>
              <w:right w:val="single" w:sz="4" w:space="0" w:color="auto"/>
            </w:tcBorders>
            <w:shd w:val="clear" w:color="auto" w:fill="auto"/>
            <w:noWrap/>
            <w:vAlign w:val="center"/>
            <w:hideMark/>
          </w:tcPr>
          <w:p w14:paraId="2D697AFF"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w:t>
            </w:r>
          </w:p>
        </w:tc>
        <w:tc>
          <w:tcPr>
            <w:tcW w:w="709" w:type="dxa"/>
            <w:tcBorders>
              <w:top w:val="nil"/>
              <w:left w:val="nil"/>
              <w:bottom w:val="single" w:sz="4" w:space="0" w:color="auto"/>
              <w:right w:val="single" w:sz="4" w:space="0" w:color="auto"/>
            </w:tcBorders>
            <w:shd w:val="clear" w:color="auto" w:fill="auto"/>
            <w:noWrap/>
            <w:vAlign w:val="center"/>
            <w:hideMark/>
          </w:tcPr>
          <w:p w14:paraId="42A0518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1134" w:type="dxa"/>
            <w:tcBorders>
              <w:top w:val="nil"/>
              <w:left w:val="nil"/>
              <w:bottom w:val="single" w:sz="4" w:space="0" w:color="auto"/>
              <w:right w:val="single" w:sz="4" w:space="0" w:color="auto"/>
            </w:tcBorders>
            <w:shd w:val="clear" w:color="auto" w:fill="auto"/>
            <w:noWrap/>
            <w:vAlign w:val="center"/>
            <w:hideMark/>
          </w:tcPr>
          <w:p w14:paraId="1B651139"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0F52756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120</w:t>
            </w:r>
          </w:p>
        </w:tc>
      </w:tr>
      <w:tr w:rsidR="00D84C56" w:rsidRPr="00C84135" w14:paraId="2CA2782E"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2F25A8E8" w14:textId="20B64990"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r w:rsidR="00B933DD">
              <w:rPr>
                <w:rFonts w:ascii="DengXian" w:eastAsia="DengXian" w:hAnsi="DengXian" w:cs="宋体"/>
                <w:color w:val="000000"/>
                <w:kern w:val="0"/>
                <w:sz w:val="18"/>
                <w:szCs w:val="18"/>
              </w:rPr>
              <w:t>B</w:t>
            </w:r>
          </w:p>
        </w:tc>
        <w:tc>
          <w:tcPr>
            <w:tcW w:w="1016" w:type="dxa"/>
            <w:tcBorders>
              <w:top w:val="nil"/>
              <w:left w:val="nil"/>
              <w:bottom w:val="single" w:sz="4" w:space="0" w:color="auto"/>
              <w:right w:val="single" w:sz="4" w:space="0" w:color="auto"/>
            </w:tcBorders>
            <w:shd w:val="clear" w:color="auto" w:fill="auto"/>
            <w:noWrap/>
            <w:vAlign w:val="center"/>
            <w:hideMark/>
          </w:tcPr>
          <w:p w14:paraId="52CDA718"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36902341"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装配</w:t>
            </w:r>
          </w:p>
        </w:tc>
        <w:tc>
          <w:tcPr>
            <w:tcW w:w="992" w:type="dxa"/>
            <w:tcBorders>
              <w:top w:val="nil"/>
              <w:left w:val="nil"/>
              <w:bottom w:val="single" w:sz="4" w:space="0" w:color="auto"/>
              <w:right w:val="single" w:sz="4" w:space="0" w:color="auto"/>
            </w:tcBorders>
            <w:shd w:val="clear" w:color="auto" w:fill="auto"/>
            <w:noWrap/>
            <w:vAlign w:val="center"/>
            <w:hideMark/>
          </w:tcPr>
          <w:p w14:paraId="52A53EC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投料</w:t>
            </w:r>
          </w:p>
        </w:tc>
        <w:tc>
          <w:tcPr>
            <w:tcW w:w="1134" w:type="dxa"/>
            <w:tcBorders>
              <w:top w:val="nil"/>
              <w:left w:val="nil"/>
              <w:bottom w:val="single" w:sz="4" w:space="0" w:color="auto"/>
              <w:right w:val="single" w:sz="4" w:space="0" w:color="auto"/>
            </w:tcBorders>
            <w:shd w:val="clear" w:color="auto" w:fill="auto"/>
            <w:noWrap/>
            <w:vAlign w:val="center"/>
            <w:hideMark/>
          </w:tcPr>
          <w:p w14:paraId="2866C4D8" w14:textId="77C5F30F" w:rsidR="00C84135" w:rsidRPr="00C84135" w:rsidRDefault="00B933DD" w:rsidP="00C84135">
            <w:pPr>
              <w:widowControl/>
              <w:spacing w:line="240" w:lineRule="auto"/>
              <w:jc w:val="center"/>
              <w:rPr>
                <w:rFonts w:ascii="DengXian" w:eastAsia="DengXian" w:hAnsi="DengXian" w:cs="宋体"/>
                <w:color w:val="000000"/>
                <w:kern w:val="0"/>
                <w:sz w:val="18"/>
                <w:szCs w:val="18"/>
              </w:rPr>
            </w:pPr>
            <w:r>
              <w:rPr>
                <w:rFonts w:ascii="DengXian" w:eastAsia="DengXian" w:hAnsi="DengXian" w:cs="宋体" w:hint="eastAsia"/>
                <w:color w:val="000000"/>
                <w:kern w:val="0"/>
                <w:sz w:val="18"/>
                <w:szCs w:val="18"/>
              </w:rPr>
              <w:t>B</w:t>
            </w:r>
          </w:p>
        </w:tc>
        <w:tc>
          <w:tcPr>
            <w:tcW w:w="850" w:type="dxa"/>
            <w:tcBorders>
              <w:top w:val="nil"/>
              <w:left w:val="nil"/>
              <w:bottom w:val="single" w:sz="4" w:space="0" w:color="auto"/>
              <w:right w:val="single" w:sz="4" w:space="0" w:color="auto"/>
            </w:tcBorders>
            <w:shd w:val="clear" w:color="auto" w:fill="auto"/>
            <w:noWrap/>
            <w:vAlign w:val="center"/>
            <w:hideMark/>
          </w:tcPr>
          <w:p w14:paraId="099A56CF"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851" w:type="dxa"/>
            <w:tcBorders>
              <w:top w:val="nil"/>
              <w:left w:val="nil"/>
              <w:bottom w:val="single" w:sz="4" w:space="0" w:color="auto"/>
              <w:right w:val="single" w:sz="4" w:space="0" w:color="auto"/>
            </w:tcBorders>
            <w:shd w:val="clear" w:color="auto" w:fill="auto"/>
            <w:noWrap/>
            <w:vAlign w:val="center"/>
            <w:hideMark/>
          </w:tcPr>
          <w:p w14:paraId="0100E97E"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w:t>
            </w:r>
          </w:p>
        </w:tc>
        <w:tc>
          <w:tcPr>
            <w:tcW w:w="709" w:type="dxa"/>
            <w:tcBorders>
              <w:top w:val="nil"/>
              <w:left w:val="nil"/>
              <w:bottom w:val="single" w:sz="4" w:space="0" w:color="auto"/>
              <w:right w:val="single" w:sz="4" w:space="0" w:color="auto"/>
            </w:tcBorders>
            <w:shd w:val="clear" w:color="auto" w:fill="auto"/>
            <w:noWrap/>
            <w:vAlign w:val="center"/>
            <w:hideMark/>
          </w:tcPr>
          <w:p w14:paraId="1B0A3349"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0</w:t>
            </w:r>
          </w:p>
        </w:tc>
        <w:tc>
          <w:tcPr>
            <w:tcW w:w="1134" w:type="dxa"/>
            <w:tcBorders>
              <w:top w:val="nil"/>
              <w:left w:val="nil"/>
              <w:bottom w:val="single" w:sz="4" w:space="0" w:color="auto"/>
              <w:right w:val="single" w:sz="4" w:space="0" w:color="auto"/>
            </w:tcBorders>
            <w:shd w:val="clear" w:color="auto" w:fill="auto"/>
            <w:noWrap/>
            <w:vAlign w:val="center"/>
            <w:hideMark/>
          </w:tcPr>
          <w:p w14:paraId="715E26F3"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44091CC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60</w:t>
            </w:r>
          </w:p>
        </w:tc>
      </w:tr>
      <w:tr w:rsidR="00D84C56" w:rsidRPr="00C84135" w14:paraId="1D1CD9C0"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6FE94DC8" w14:textId="4AF5E779"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r w:rsidR="00B933DD">
              <w:rPr>
                <w:rFonts w:ascii="DengXian" w:eastAsia="DengXian" w:hAnsi="DengXian" w:cs="宋体"/>
                <w:color w:val="000000"/>
                <w:kern w:val="0"/>
                <w:sz w:val="18"/>
                <w:szCs w:val="18"/>
              </w:rPr>
              <w:t>B</w:t>
            </w:r>
          </w:p>
        </w:tc>
        <w:tc>
          <w:tcPr>
            <w:tcW w:w="1016" w:type="dxa"/>
            <w:tcBorders>
              <w:top w:val="nil"/>
              <w:left w:val="nil"/>
              <w:bottom w:val="single" w:sz="4" w:space="0" w:color="auto"/>
              <w:right w:val="single" w:sz="4" w:space="0" w:color="auto"/>
            </w:tcBorders>
            <w:shd w:val="clear" w:color="auto" w:fill="auto"/>
            <w:noWrap/>
            <w:vAlign w:val="center"/>
            <w:hideMark/>
          </w:tcPr>
          <w:p w14:paraId="6459E006"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66F43572"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装配</w:t>
            </w:r>
          </w:p>
        </w:tc>
        <w:tc>
          <w:tcPr>
            <w:tcW w:w="992" w:type="dxa"/>
            <w:tcBorders>
              <w:top w:val="nil"/>
              <w:left w:val="nil"/>
              <w:bottom w:val="single" w:sz="4" w:space="0" w:color="auto"/>
              <w:right w:val="single" w:sz="4" w:space="0" w:color="auto"/>
            </w:tcBorders>
            <w:shd w:val="clear" w:color="auto" w:fill="auto"/>
            <w:noWrap/>
            <w:vAlign w:val="center"/>
            <w:hideMark/>
          </w:tcPr>
          <w:p w14:paraId="41B34C8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加工</w:t>
            </w:r>
          </w:p>
        </w:tc>
        <w:tc>
          <w:tcPr>
            <w:tcW w:w="1134" w:type="dxa"/>
            <w:tcBorders>
              <w:top w:val="nil"/>
              <w:left w:val="nil"/>
              <w:bottom w:val="single" w:sz="4" w:space="0" w:color="auto"/>
              <w:right w:val="single" w:sz="4" w:space="0" w:color="auto"/>
            </w:tcBorders>
            <w:shd w:val="clear" w:color="auto" w:fill="auto"/>
            <w:noWrap/>
            <w:vAlign w:val="center"/>
            <w:hideMark/>
          </w:tcPr>
          <w:p w14:paraId="168AAE88"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装配线1</w:t>
            </w:r>
          </w:p>
        </w:tc>
        <w:tc>
          <w:tcPr>
            <w:tcW w:w="850" w:type="dxa"/>
            <w:tcBorders>
              <w:top w:val="nil"/>
              <w:left w:val="nil"/>
              <w:bottom w:val="single" w:sz="4" w:space="0" w:color="auto"/>
              <w:right w:val="single" w:sz="4" w:space="0" w:color="auto"/>
            </w:tcBorders>
            <w:shd w:val="clear" w:color="auto" w:fill="auto"/>
            <w:noWrap/>
            <w:vAlign w:val="center"/>
            <w:hideMark/>
          </w:tcPr>
          <w:p w14:paraId="61565DB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40</w:t>
            </w:r>
          </w:p>
        </w:tc>
        <w:tc>
          <w:tcPr>
            <w:tcW w:w="851" w:type="dxa"/>
            <w:tcBorders>
              <w:top w:val="nil"/>
              <w:left w:val="nil"/>
              <w:bottom w:val="single" w:sz="4" w:space="0" w:color="auto"/>
              <w:right w:val="single" w:sz="4" w:space="0" w:color="auto"/>
            </w:tcBorders>
            <w:shd w:val="clear" w:color="auto" w:fill="auto"/>
            <w:noWrap/>
            <w:vAlign w:val="center"/>
            <w:hideMark/>
          </w:tcPr>
          <w:p w14:paraId="4955115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4sp</w:t>
            </w:r>
          </w:p>
        </w:tc>
        <w:tc>
          <w:tcPr>
            <w:tcW w:w="709" w:type="dxa"/>
            <w:tcBorders>
              <w:top w:val="nil"/>
              <w:left w:val="nil"/>
              <w:bottom w:val="single" w:sz="4" w:space="0" w:color="auto"/>
              <w:right w:val="single" w:sz="4" w:space="0" w:color="auto"/>
            </w:tcBorders>
            <w:shd w:val="clear" w:color="auto" w:fill="auto"/>
            <w:noWrap/>
            <w:vAlign w:val="center"/>
            <w:hideMark/>
          </w:tcPr>
          <w:p w14:paraId="5F8604E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40</w:t>
            </w:r>
          </w:p>
        </w:tc>
        <w:tc>
          <w:tcPr>
            <w:tcW w:w="1134" w:type="dxa"/>
            <w:tcBorders>
              <w:top w:val="nil"/>
              <w:left w:val="nil"/>
              <w:bottom w:val="single" w:sz="4" w:space="0" w:color="auto"/>
              <w:right w:val="single" w:sz="4" w:space="0" w:color="auto"/>
            </w:tcBorders>
            <w:shd w:val="clear" w:color="auto" w:fill="auto"/>
            <w:noWrap/>
            <w:vAlign w:val="center"/>
            <w:hideMark/>
          </w:tcPr>
          <w:p w14:paraId="3375E4E9"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4CDB88D3"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80</w:t>
            </w:r>
          </w:p>
        </w:tc>
      </w:tr>
      <w:tr w:rsidR="00D84C56" w:rsidRPr="00C84135" w14:paraId="495C8ECE"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76DA5F15" w14:textId="4D129FE1"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r w:rsidR="00B933DD">
              <w:rPr>
                <w:rFonts w:ascii="DengXian" w:eastAsia="DengXian" w:hAnsi="DengXian" w:cs="宋体"/>
                <w:color w:val="000000"/>
                <w:kern w:val="0"/>
                <w:sz w:val="18"/>
                <w:szCs w:val="18"/>
              </w:rPr>
              <w:t>B</w:t>
            </w:r>
          </w:p>
        </w:tc>
        <w:tc>
          <w:tcPr>
            <w:tcW w:w="1016" w:type="dxa"/>
            <w:tcBorders>
              <w:top w:val="nil"/>
              <w:left w:val="nil"/>
              <w:bottom w:val="single" w:sz="4" w:space="0" w:color="auto"/>
              <w:right w:val="single" w:sz="4" w:space="0" w:color="auto"/>
            </w:tcBorders>
            <w:shd w:val="clear" w:color="auto" w:fill="auto"/>
            <w:noWrap/>
            <w:vAlign w:val="center"/>
            <w:hideMark/>
          </w:tcPr>
          <w:p w14:paraId="327E9BA5"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3E25DBE3"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装配</w:t>
            </w:r>
          </w:p>
        </w:tc>
        <w:tc>
          <w:tcPr>
            <w:tcW w:w="992" w:type="dxa"/>
            <w:tcBorders>
              <w:top w:val="nil"/>
              <w:left w:val="nil"/>
              <w:bottom w:val="single" w:sz="4" w:space="0" w:color="auto"/>
              <w:right w:val="single" w:sz="4" w:space="0" w:color="auto"/>
            </w:tcBorders>
            <w:shd w:val="clear" w:color="auto" w:fill="auto"/>
            <w:noWrap/>
            <w:vAlign w:val="center"/>
            <w:hideMark/>
          </w:tcPr>
          <w:p w14:paraId="4D71703A"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加工</w:t>
            </w:r>
          </w:p>
        </w:tc>
        <w:tc>
          <w:tcPr>
            <w:tcW w:w="1134" w:type="dxa"/>
            <w:tcBorders>
              <w:top w:val="nil"/>
              <w:left w:val="nil"/>
              <w:bottom w:val="single" w:sz="4" w:space="0" w:color="auto"/>
              <w:right w:val="single" w:sz="4" w:space="0" w:color="auto"/>
            </w:tcBorders>
            <w:shd w:val="clear" w:color="auto" w:fill="auto"/>
            <w:noWrap/>
            <w:vAlign w:val="center"/>
            <w:hideMark/>
          </w:tcPr>
          <w:p w14:paraId="13EB35F8"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装配线2</w:t>
            </w:r>
          </w:p>
        </w:tc>
        <w:tc>
          <w:tcPr>
            <w:tcW w:w="850" w:type="dxa"/>
            <w:tcBorders>
              <w:top w:val="nil"/>
              <w:left w:val="nil"/>
              <w:bottom w:val="single" w:sz="4" w:space="0" w:color="auto"/>
              <w:right w:val="single" w:sz="4" w:space="0" w:color="auto"/>
            </w:tcBorders>
            <w:shd w:val="clear" w:color="auto" w:fill="auto"/>
            <w:noWrap/>
            <w:vAlign w:val="center"/>
            <w:hideMark/>
          </w:tcPr>
          <w:p w14:paraId="418216DA" w14:textId="017B702A" w:rsidR="00C84135" w:rsidRPr="00C84135" w:rsidRDefault="00110E35" w:rsidP="00C84135">
            <w:pPr>
              <w:widowControl/>
              <w:spacing w:line="240" w:lineRule="auto"/>
              <w:jc w:val="center"/>
              <w:rPr>
                <w:rFonts w:ascii="DengXian" w:eastAsia="DengXian" w:hAnsi="DengXian" w:cs="宋体"/>
                <w:color w:val="000000"/>
                <w:kern w:val="0"/>
                <w:sz w:val="18"/>
                <w:szCs w:val="18"/>
              </w:rPr>
            </w:pPr>
            <w:r>
              <w:rPr>
                <w:rFonts w:ascii="DengXian" w:eastAsia="DengXian" w:hAnsi="DengXian" w:cs="宋体"/>
                <w:color w:val="000000"/>
                <w:kern w:val="0"/>
                <w:sz w:val="18"/>
                <w:szCs w:val="18"/>
              </w:rPr>
              <w:t>5</w:t>
            </w:r>
            <w:r w:rsidR="00C84135" w:rsidRPr="00C84135">
              <w:rPr>
                <w:rFonts w:ascii="DengXian" w:eastAsia="DengXian" w:hAnsi="DengXian" w:cs="宋体" w:hint="eastAsia"/>
                <w:color w:val="000000"/>
                <w:kern w:val="0"/>
                <w:sz w:val="18"/>
                <w:szCs w:val="18"/>
              </w:rPr>
              <w:t>0</w:t>
            </w:r>
          </w:p>
        </w:tc>
        <w:tc>
          <w:tcPr>
            <w:tcW w:w="851" w:type="dxa"/>
            <w:tcBorders>
              <w:top w:val="nil"/>
              <w:left w:val="nil"/>
              <w:bottom w:val="single" w:sz="4" w:space="0" w:color="auto"/>
              <w:right w:val="single" w:sz="4" w:space="0" w:color="auto"/>
            </w:tcBorders>
            <w:shd w:val="clear" w:color="auto" w:fill="auto"/>
            <w:noWrap/>
            <w:vAlign w:val="center"/>
            <w:hideMark/>
          </w:tcPr>
          <w:p w14:paraId="36B38608" w14:textId="1EA8F09C" w:rsidR="00C84135" w:rsidRPr="00C84135" w:rsidRDefault="00110E35" w:rsidP="00C84135">
            <w:pPr>
              <w:widowControl/>
              <w:spacing w:line="240" w:lineRule="auto"/>
              <w:jc w:val="center"/>
              <w:rPr>
                <w:rFonts w:ascii="DengXian" w:eastAsia="DengXian" w:hAnsi="DengXian" w:cs="宋体"/>
                <w:color w:val="000000"/>
                <w:kern w:val="0"/>
                <w:sz w:val="18"/>
                <w:szCs w:val="18"/>
              </w:rPr>
            </w:pPr>
            <w:r>
              <w:rPr>
                <w:rFonts w:ascii="DengXian" w:eastAsia="DengXian" w:hAnsi="DengXian" w:cs="宋体"/>
                <w:color w:val="000000"/>
                <w:kern w:val="0"/>
                <w:sz w:val="18"/>
                <w:szCs w:val="18"/>
              </w:rPr>
              <w:t>5</w:t>
            </w:r>
            <w:r w:rsidR="00C84135" w:rsidRPr="00C84135">
              <w:rPr>
                <w:rFonts w:ascii="DengXian" w:eastAsia="DengXian" w:hAnsi="DengXian" w:cs="宋体" w:hint="eastAsia"/>
                <w:color w:val="000000"/>
                <w:kern w:val="0"/>
                <w:sz w:val="18"/>
                <w:szCs w:val="18"/>
              </w:rPr>
              <w:t>sp</w:t>
            </w:r>
          </w:p>
        </w:tc>
        <w:tc>
          <w:tcPr>
            <w:tcW w:w="709" w:type="dxa"/>
            <w:tcBorders>
              <w:top w:val="nil"/>
              <w:left w:val="nil"/>
              <w:bottom w:val="single" w:sz="4" w:space="0" w:color="auto"/>
              <w:right w:val="single" w:sz="4" w:space="0" w:color="auto"/>
            </w:tcBorders>
            <w:shd w:val="clear" w:color="auto" w:fill="auto"/>
            <w:noWrap/>
            <w:vAlign w:val="center"/>
            <w:hideMark/>
          </w:tcPr>
          <w:p w14:paraId="2029BCC5"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70</w:t>
            </w:r>
          </w:p>
        </w:tc>
        <w:tc>
          <w:tcPr>
            <w:tcW w:w="1134" w:type="dxa"/>
            <w:tcBorders>
              <w:top w:val="nil"/>
              <w:left w:val="nil"/>
              <w:bottom w:val="single" w:sz="4" w:space="0" w:color="auto"/>
              <w:right w:val="single" w:sz="4" w:space="0" w:color="auto"/>
            </w:tcBorders>
            <w:shd w:val="clear" w:color="auto" w:fill="auto"/>
            <w:noWrap/>
            <w:vAlign w:val="center"/>
            <w:hideMark/>
          </w:tcPr>
          <w:p w14:paraId="7C3B9F9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16655AE4"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100</w:t>
            </w:r>
          </w:p>
        </w:tc>
      </w:tr>
      <w:tr w:rsidR="00D84C56" w:rsidRPr="00C84135" w14:paraId="70D62413" w14:textId="77777777" w:rsidTr="00D84C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14:paraId="7EDF5497" w14:textId="46D7F77C"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A</w:t>
            </w:r>
            <w:r w:rsidR="00B933DD">
              <w:rPr>
                <w:rFonts w:ascii="DengXian" w:eastAsia="DengXian" w:hAnsi="DengXian" w:cs="宋体"/>
                <w:color w:val="000000"/>
                <w:kern w:val="0"/>
                <w:sz w:val="18"/>
                <w:szCs w:val="18"/>
              </w:rPr>
              <w:t>B</w:t>
            </w:r>
          </w:p>
        </w:tc>
        <w:tc>
          <w:tcPr>
            <w:tcW w:w="1016" w:type="dxa"/>
            <w:tcBorders>
              <w:top w:val="nil"/>
              <w:left w:val="nil"/>
              <w:bottom w:val="single" w:sz="4" w:space="0" w:color="auto"/>
              <w:right w:val="single" w:sz="4" w:space="0" w:color="auto"/>
            </w:tcBorders>
            <w:shd w:val="clear" w:color="auto" w:fill="auto"/>
            <w:noWrap/>
            <w:vAlign w:val="center"/>
            <w:hideMark/>
          </w:tcPr>
          <w:p w14:paraId="58BD2A4D"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10</w:t>
            </w:r>
          </w:p>
        </w:tc>
        <w:tc>
          <w:tcPr>
            <w:tcW w:w="993" w:type="dxa"/>
            <w:tcBorders>
              <w:top w:val="nil"/>
              <w:left w:val="nil"/>
              <w:bottom w:val="single" w:sz="4" w:space="0" w:color="auto"/>
              <w:right w:val="single" w:sz="4" w:space="0" w:color="auto"/>
            </w:tcBorders>
            <w:shd w:val="clear" w:color="auto" w:fill="auto"/>
            <w:noWrap/>
            <w:vAlign w:val="center"/>
            <w:hideMark/>
          </w:tcPr>
          <w:p w14:paraId="6C0CB924"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装配</w:t>
            </w:r>
          </w:p>
        </w:tc>
        <w:tc>
          <w:tcPr>
            <w:tcW w:w="992" w:type="dxa"/>
            <w:tcBorders>
              <w:top w:val="nil"/>
              <w:left w:val="nil"/>
              <w:bottom w:val="single" w:sz="4" w:space="0" w:color="auto"/>
              <w:right w:val="single" w:sz="4" w:space="0" w:color="auto"/>
            </w:tcBorders>
            <w:shd w:val="clear" w:color="auto" w:fill="auto"/>
            <w:noWrap/>
            <w:vAlign w:val="center"/>
            <w:hideMark/>
          </w:tcPr>
          <w:p w14:paraId="3F278CDE"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加工</w:t>
            </w:r>
          </w:p>
        </w:tc>
        <w:tc>
          <w:tcPr>
            <w:tcW w:w="1134" w:type="dxa"/>
            <w:tcBorders>
              <w:top w:val="nil"/>
              <w:left w:val="nil"/>
              <w:bottom w:val="single" w:sz="4" w:space="0" w:color="auto"/>
              <w:right w:val="single" w:sz="4" w:space="0" w:color="auto"/>
            </w:tcBorders>
            <w:shd w:val="clear" w:color="auto" w:fill="auto"/>
            <w:noWrap/>
            <w:vAlign w:val="center"/>
            <w:hideMark/>
          </w:tcPr>
          <w:p w14:paraId="6B5404FA"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装配线3</w:t>
            </w:r>
          </w:p>
        </w:tc>
        <w:tc>
          <w:tcPr>
            <w:tcW w:w="850" w:type="dxa"/>
            <w:tcBorders>
              <w:top w:val="nil"/>
              <w:left w:val="nil"/>
              <w:bottom w:val="single" w:sz="4" w:space="0" w:color="auto"/>
              <w:right w:val="single" w:sz="4" w:space="0" w:color="auto"/>
            </w:tcBorders>
            <w:shd w:val="clear" w:color="auto" w:fill="auto"/>
            <w:noWrap/>
            <w:vAlign w:val="center"/>
            <w:hideMark/>
          </w:tcPr>
          <w:p w14:paraId="114FCCFB"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60</w:t>
            </w:r>
          </w:p>
        </w:tc>
        <w:tc>
          <w:tcPr>
            <w:tcW w:w="851" w:type="dxa"/>
            <w:tcBorders>
              <w:top w:val="nil"/>
              <w:left w:val="nil"/>
              <w:bottom w:val="single" w:sz="4" w:space="0" w:color="auto"/>
              <w:right w:val="single" w:sz="4" w:space="0" w:color="auto"/>
            </w:tcBorders>
            <w:shd w:val="clear" w:color="auto" w:fill="auto"/>
            <w:noWrap/>
            <w:vAlign w:val="center"/>
            <w:hideMark/>
          </w:tcPr>
          <w:p w14:paraId="3D776AB6"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6sp</w:t>
            </w:r>
          </w:p>
        </w:tc>
        <w:tc>
          <w:tcPr>
            <w:tcW w:w="709" w:type="dxa"/>
            <w:tcBorders>
              <w:top w:val="nil"/>
              <w:left w:val="nil"/>
              <w:bottom w:val="single" w:sz="4" w:space="0" w:color="auto"/>
              <w:right w:val="single" w:sz="4" w:space="0" w:color="auto"/>
            </w:tcBorders>
            <w:shd w:val="clear" w:color="auto" w:fill="auto"/>
            <w:noWrap/>
            <w:vAlign w:val="center"/>
            <w:hideMark/>
          </w:tcPr>
          <w:p w14:paraId="2945A46E"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60</w:t>
            </w:r>
          </w:p>
        </w:tc>
        <w:tc>
          <w:tcPr>
            <w:tcW w:w="1134" w:type="dxa"/>
            <w:tcBorders>
              <w:top w:val="nil"/>
              <w:left w:val="nil"/>
              <w:bottom w:val="single" w:sz="4" w:space="0" w:color="auto"/>
              <w:right w:val="single" w:sz="4" w:space="0" w:color="auto"/>
            </w:tcBorders>
            <w:shd w:val="clear" w:color="auto" w:fill="auto"/>
            <w:noWrap/>
            <w:vAlign w:val="center"/>
            <w:hideMark/>
          </w:tcPr>
          <w:p w14:paraId="6FC1E168"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ES</w:t>
            </w:r>
          </w:p>
        </w:tc>
        <w:tc>
          <w:tcPr>
            <w:tcW w:w="992" w:type="dxa"/>
            <w:tcBorders>
              <w:top w:val="nil"/>
              <w:left w:val="nil"/>
              <w:bottom w:val="single" w:sz="4" w:space="0" w:color="auto"/>
              <w:right w:val="single" w:sz="4" w:space="0" w:color="auto"/>
            </w:tcBorders>
            <w:shd w:val="clear" w:color="auto" w:fill="auto"/>
            <w:noWrap/>
            <w:vAlign w:val="center"/>
            <w:hideMark/>
          </w:tcPr>
          <w:p w14:paraId="7BF13DA0" w14:textId="77777777" w:rsidR="00C84135" w:rsidRPr="00C84135" w:rsidRDefault="00C84135" w:rsidP="00C84135">
            <w:pPr>
              <w:widowControl/>
              <w:spacing w:line="240" w:lineRule="auto"/>
              <w:jc w:val="center"/>
              <w:rPr>
                <w:rFonts w:ascii="DengXian" w:eastAsia="DengXian" w:hAnsi="DengXian" w:cs="宋体"/>
                <w:color w:val="000000"/>
                <w:kern w:val="0"/>
                <w:sz w:val="18"/>
                <w:szCs w:val="18"/>
              </w:rPr>
            </w:pPr>
            <w:r w:rsidRPr="00C84135">
              <w:rPr>
                <w:rFonts w:ascii="DengXian" w:eastAsia="DengXian" w:hAnsi="DengXian" w:cs="宋体" w:hint="eastAsia"/>
                <w:color w:val="000000"/>
                <w:kern w:val="0"/>
                <w:sz w:val="18"/>
                <w:szCs w:val="18"/>
              </w:rPr>
              <w:t>120</w:t>
            </w:r>
          </w:p>
        </w:tc>
      </w:tr>
    </w:tbl>
    <w:p w14:paraId="181D7566" w14:textId="77777777" w:rsidR="004745A5" w:rsidRDefault="004745A5" w:rsidP="004745A5">
      <w:pPr>
        <w:rPr>
          <w:rFonts w:hint="eastAsia"/>
        </w:rPr>
      </w:pPr>
    </w:p>
    <w:p w14:paraId="4FAFA3DD" w14:textId="213562D6" w:rsidR="00C84135" w:rsidRDefault="00272358" w:rsidP="00A350A0">
      <w:pPr>
        <w:pStyle w:val="af9"/>
        <w:numPr>
          <w:ilvl w:val="0"/>
          <w:numId w:val="37"/>
        </w:numPr>
        <w:ind w:firstLineChars="0"/>
      </w:pPr>
      <w:r>
        <w:rPr>
          <w:rFonts w:hint="eastAsia"/>
        </w:rPr>
        <w:t>功能</w:t>
      </w:r>
    </w:p>
    <w:p w14:paraId="6328E7AD" w14:textId="77777777" w:rsidR="00A350A0" w:rsidRDefault="00A350A0" w:rsidP="00A350A0"/>
    <w:p w14:paraId="76552267" w14:textId="4305A271" w:rsidR="00272358" w:rsidRDefault="004D5DEA" w:rsidP="00272358">
      <w:pPr>
        <w:keepNext/>
        <w:jc w:val="center"/>
      </w:pPr>
      <w:r w:rsidRPr="004D5DEA">
        <w:rPr>
          <w:noProof/>
        </w:rPr>
        <w:lastRenderedPageBreak/>
        <w:drawing>
          <wp:inline distT="0" distB="0" distL="0" distR="0" wp14:anchorId="4A35B279" wp14:editId="090CBB9B">
            <wp:extent cx="3822700" cy="2882900"/>
            <wp:effectExtent l="0" t="0" r="0" b="0"/>
            <wp:docPr id="1319432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32396" name=""/>
                    <pic:cNvPicPr/>
                  </pic:nvPicPr>
                  <pic:blipFill>
                    <a:blip r:embed="rId32"/>
                    <a:stretch>
                      <a:fillRect/>
                    </a:stretch>
                  </pic:blipFill>
                  <pic:spPr>
                    <a:xfrm>
                      <a:off x="0" y="0"/>
                      <a:ext cx="3822700" cy="2882900"/>
                    </a:xfrm>
                    <a:prstGeom prst="rect">
                      <a:avLst/>
                    </a:prstGeom>
                  </pic:spPr>
                </pic:pic>
              </a:graphicData>
            </a:graphic>
          </wp:inline>
        </w:drawing>
      </w:r>
    </w:p>
    <w:p w14:paraId="450D3E52" w14:textId="1F821907" w:rsidR="00272358" w:rsidRDefault="00272358" w:rsidP="00272358">
      <w:pPr>
        <w:pStyle w:val="aa"/>
        <w:jc w:val="center"/>
      </w:pPr>
      <w:bookmarkStart w:id="58" w:name="_Toc1424258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522B">
        <w:rPr>
          <w:noProof/>
        </w:rPr>
        <w:t>16</w:t>
      </w:r>
      <w:r>
        <w:fldChar w:fldCharType="end"/>
      </w:r>
      <w:r>
        <w:t xml:space="preserve"> </w:t>
      </w:r>
      <w:r>
        <w:rPr>
          <w:rFonts w:hint="eastAsia"/>
        </w:rPr>
        <w:t>工艺路线功能</w:t>
      </w:r>
      <w:bookmarkEnd w:id="58"/>
    </w:p>
    <w:p w14:paraId="6C822FBB" w14:textId="77777777" w:rsidR="00272358" w:rsidRPr="00540291" w:rsidRDefault="00272358" w:rsidP="00A350A0"/>
    <w:p w14:paraId="602DF101" w14:textId="4B331E85" w:rsidR="00325D75" w:rsidRPr="00325D75" w:rsidRDefault="00325D75" w:rsidP="00325D75">
      <w:pPr>
        <w:pStyle w:val="d-"/>
        <w:ind w:left="709"/>
      </w:pPr>
      <w:r>
        <w:rPr>
          <w:rFonts w:hint="eastAsia"/>
        </w:rPr>
        <w:t>用例</w:t>
      </w:r>
    </w:p>
    <w:p w14:paraId="3FF36EE8" w14:textId="4B6EA44B" w:rsidR="00C20CFE" w:rsidRDefault="00C20CFE" w:rsidP="00C20CFE">
      <w:pPr>
        <w:pStyle w:val="aa"/>
        <w:keepNext/>
        <w:jc w:val="center"/>
      </w:pPr>
      <w:bookmarkStart w:id="59" w:name="_Toc14242582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15</w:t>
      </w:r>
      <w:r>
        <w:fldChar w:fldCharType="end"/>
      </w:r>
      <w:r>
        <w:t xml:space="preserve"> </w:t>
      </w:r>
      <w:r>
        <w:rPr>
          <w:rFonts w:hint="eastAsia"/>
        </w:rPr>
        <w:t>工艺路线功能需求</w:t>
      </w:r>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6A7C04" w:rsidRPr="00FF0C77" w14:paraId="0EEFF665" w14:textId="77777777" w:rsidTr="00C20CFE">
        <w:tc>
          <w:tcPr>
            <w:tcW w:w="766" w:type="pct"/>
            <w:shd w:val="clear" w:color="auto" w:fill="D9D9D9"/>
          </w:tcPr>
          <w:p w14:paraId="695A2525" w14:textId="77777777" w:rsidR="006A7C04" w:rsidRPr="00DB7E3A" w:rsidRDefault="006A7C04" w:rsidP="007632C1">
            <w:pPr>
              <w:rPr>
                <w:szCs w:val="21"/>
              </w:rPr>
            </w:pPr>
            <w:r w:rsidRPr="00DB7E3A">
              <w:rPr>
                <w:rFonts w:hint="eastAsia"/>
                <w:szCs w:val="21"/>
              </w:rPr>
              <w:t>标识符</w:t>
            </w:r>
          </w:p>
        </w:tc>
        <w:tc>
          <w:tcPr>
            <w:tcW w:w="4234" w:type="pct"/>
            <w:shd w:val="clear" w:color="auto" w:fill="auto"/>
          </w:tcPr>
          <w:p w14:paraId="424FEAD0" w14:textId="0A5F9CDA" w:rsidR="006A7C04" w:rsidRPr="00DB7E3A" w:rsidRDefault="009C2B03" w:rsidP="007632C1">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E61A85">
              <w:rPr>
                <w:rFonts w:hint="eastAsia"/>
                <w:szCs w:val="24"/>
              </w:rPr>
              <w:t>ROUTING</w:t>
            </w:r>
            <w:r>
              <w:rPr>
                <w:szCs w:val="24"/>
              </w:rPr>
              <w:t>_001</w:t>
            </w:r>
          </w:p>
        </w:tc>
      </w:tr>
      <w:tr w:rsidR="006A7C04" w:rsidRPr="00FF0C77" w14:paraId="27DFBA96" w14:textId="77777777" w:rsidTr="00C20CFE">
        <w:tc>
          <w:tcPr>
            <w:tcW w:w="766" w:type="pct"/>
            <w:shd w:val="clear" w:color="auto" w:fill="D9D9D9"/>
          </w:tcPr>
          <w:p w14:paraId="26CC4973" w14:textId="77777777" w:rsidR="006A7C04" w:rsidRPr="00DB7E3A" w:rsidRDefault="006A7C04" w:rsidP="007632C1">
            <w:pPr>
              <w:rPr>
                <w:szCs w:val="21"/>
              </w:rPr>
            </w:pPr>
            <w:r w:rsidRPr="00DB7E3A">
              <w:rPr>
                <w:rFonts w:hint="eastAsia"/>
                <w:szCs w:val="21"/>
              </w:rPr>
              <w:t>名称</w:t>
            </w:r>
          </w:p>
        </w:tc>
        <w:tc>
          <w:tcPr>
            <w:tcW w:w="4234" w:type="pct"/>
            <w:shd w:val="clear" w:color="auto" w:fill="auto"/>
          </w:tcPr>
          <w:p w14:paraId="062A8291" w14:textId="3BEB2F52" w:rsidR="006A7C04" w:rsidRPr="00DB7E3A" w:rsidRDefault="006A7C04" w:rsidP="007632C1">
            <w:pPr>
              <w:rPr>
                <w:szCs w:val="21"/>
              </w:rPr>
            </w:pPr>
            <w:r>
              <w:rPr>
                <w:rFonts w:hint="eastAsia"/>
                <w:szCs w:val="21"/>
              </w:rPr>
              <w:t>工艺路线</w:t>
            </w:r>
            <w:r w:rsidR="0013389B">
              <w:rPr>
                <w:rFonts w:hint="eastAsia"/>
                <w:szCs w:val="21"/>
              </w:rPr>
              <w:t>（</w:t>
            </w:r>
            <w:r w:rsidR="0013389B" w:rsidRPr="00AB1820">
              <w:rPr>
                <w:szCs w:val="21"/>
              </w:rPr>
              <w:t>Routing</w:t>
            </w:r>
            <w:r w:rsidR="0013389B" w:rsidRPr="00AB1820">
              <w:rPr>
                <w:rFonts w:hint="eastAsia"/>
                <w:szCs w:val="21"/>
              </w:rPr>
              <w:t>）</w:t>
            </w:r>
          </w:p>
        </w:tc>
      </w:tr>
      <w:tr w:rsidR="006A7C04" w:rsidRPr="00FF0C77" w14:paraId="70640E3D" w14:textId="77777777" w:rsidTr="00C20CFE">
        <w:tc>
          <w:tcPr>
            <w:tcW w:w="766" w:type="pct"/>
            <w:shd w:val="clear" w:color="auto" w:fill="D9D9D9"/>
          </w:tcPr>
          <w:p w14:paraId="4D05D206" w14:textId="77777777" w:rsidR="006A7C04" w:rsidRPr="00DB7E3A" w:rsidRDefault="006A7C04" w:rsidP="007632C1">
            <w:pPr>
              <w:rPr>
                <w:szCs w:val="21"/>
              </w:rPr>
            </w:pPr>
            <w:r w:rsidRPr="00DB7E3A">
              <w:rPr>
                <w:rFonts w:hint="eastAsia"/>
                <w:szCs w:val="21"/>
              </w:rPr>
              <w:t>编写人员</w:t>
            </w:r>
          </w:p>
        </w:tc>
        <w:tc>
          <w:tcPr>
            <w:tcW w:w="4234" w:type="pct"/>
            <w:shd w:val="clear" w:color="auto" w:fill="auto"/>
          </w:tcPr>
          <w:p w14:paraId="73571F98" w14:textId="77777777" w:rsidR="006A7C04" w:rsidRPr="00DB7E3A" w:rsidRDefault="006A7C04" w:rsidP="007632C1">
            <w:pPr>
              <w:rPr>
                <w:szCs w:val="21"/>
              </w:rPr>
            </w:pPr>
            <w:r>
              <w:rPr>
                <w:rFonts w:hint="eastAsia"/>
                <w:szCs w:val="21"/>
              </w:rPr>
              <w:t>滕国栋</w:t>
            </w:r>
          </w:p>
        </w:tc>
      </w:tr>
      <w:tr w:rsidR="006A7C04" w:rsidRPr="00FF0C77" w14:paraId="5C0D7DB4" w14:textId="77777777" w:rsidTr="00C20CFE">
        <w:tc>
          <w:tcPr>
            <w:tcW w:w="766" w:type="pct"/>
            <w:shd w:val="clear" w:color="auto" w:fill="D9D9D9"/>
          </w:tcPr>
          <w:p w14:paraId="49833C76" w14:textId="77777777" w:rsidR="006A7C04" w:rsidRPr="00DB7E3A" w:rsidRDefault="006A7C04" w:rsidP="007632C1">
            <w:pPr>
              <w:rPr>
                <w:szCs w:val="21"/>
              </w:rPr>
            </w:pPr>
            <w:r w:rsidRPr="00DB7E3A">
              <w:rPr>
                <w:rFonts w:hint="eastAsia"/>
                <w:szCs w:val="21"/>
              </w:rPr>
              <w:t>编写日期</w:t>
            </w:r>
          </w:p>
        </w:tc>
        <w:tc>
          <w:tcPr>
            <w:tcW w:w="4234" w:type="pct"/>
            <w:shd w:val="clear" w:color="auto" w:fill="auto"/>
          </w:tcPr>
          <w:p w14:paraId="4AB34FE9" w14:textId="3EF16537" w:rsidR="006A7C04" w:rsidRPr="00DB7E3A" w:rsidRDefault="006A7C04" w:rsidP="007632C1">
            <w:pPr>
              <w:rPr>
                <w:szCs w:val="21"/>
              </w:rPr>
            </w:pPr>
            <w:r>
              <w:rPr>
                <w:rFonts w:hint="eastAsia"/>
                <w:szCs w:val="21"/>
              </w:rPr>
              <w:t>2</w:t>
            </w:r>
            <w:r>
              <w:rPr>
                <w:szCs w:val="21"/>
              </w:rPr>
              <w:t>02</w:t>
            </w:r>
            <w:r w:rsidR="00D60859">
              <w:rPr>
                <w:szCs w:val="21"/>
              </w:rPr>
              <w:t>3</w:t>
            </w:r>
            <w:r>
              <w:rPr>
                <w:szCs w:val="21"/>
              </w:rPr>
              <w:t>-</w:t>
            </w:r>
            <w:r w:rsidR="00D60859">
              <w:rPr>
                <w:szCs w:val="21"/>
              </w:rPr>
              <w:t>0</w:t>
            </w:r>
            <w:r w:rsidR="00D075ED">
              <w:rPr>
                <w:szCs w:val="21"/>
              </w:rPr>
              <w:t>3</w:t>
            </w:r>
            <w:r>
              <w:rPr>
                <w:szCs w:val="21"/>
              </w:rPr>
              <w:t>-</w:t>
            </w:r>
            <w:r w:rsidR="00BE551B">
              <w:rPr>
                <w:szCs w:val="21"/>
              </w:rPr>
              <w:t>10</w:t>
            </w:r>
          </w:p>
        </w:tc>
      </w:tr>
      <w:tr w:rsidR="00E704ED" w:rsidRPr="00FF0C77" w14:paraId="7F203F34" w14:textId="77777777" w:rsidTr="00C20CFE">
        <w:tc>
          <w:tcPr>
            <w:tcW w:w="766" w:type="pct"/>
            <w:shd w:val="clear" w:color="auto" w:fill="D9D9D9"/>
          </w:tcPr>
          <w:p w14:paraId="656BB8E8" w14:textId="7C05348E" w:rsidR="00E704ED" w:rsidRPr="00DB7E3A" w:rsidRDefault="00E704ED" w:rsidP="007632C1">
            <w:pPr>
              <w:rPr>
                <w:szCs w:val="21"/>
              </w:rPr>
            </w:pPr>
            <w:r>
              <w:rPr>
                <w:rFonts w:hint="eastAsia"/>
                <w:szCs w:val="21"/>
              </w:rPr>
              <w:t>修改日期</w:t>
            </w:r>
          </w:p>
        </w:tc>
        <w:tc>
          <w:tcPr>
            <w:tcW w:w="4234" w:type="pct"/>
            <w:shd w:val="clear" w:color="auto" w:fill="auto"/>
          </w:tcPr>
          <w:p w14:paraId="70A182B5" w14:textId="75A78A31" w:rsidR="00E704ED" w:rsidRDefault="00E704ED" w:rsidP="007632C1">
            <w:pPr>
              <w:rPr>
                <w:szCs w:val="21"/>
              </w:rPr>
            </w:pPr>
            <w:r>
              <w:rPr>
                <w:rFonts w:hint="eastAsia"/>
                <w:szCs w:val="21"/>
              </w:rPr>
              <w:t>2</w:t>
            </w:r>
            <w:r>
              <w:rPr>
                <w:szCs w:val="21"/>
              </w:rPr>
              <w:t>023-0</w:t>
            </w:r>
            <w:r w:rsidR="004E2AD8">
              <w:rPr>
                <w:szCs w:val="21"/>
              </w:rPr>
              <w:t>8</w:t>
            </w:r>
            <w:r>
              <w:rPr>
                <w:szCs w:val="21"/>
              </w:rPr>
              <w:t>-</w:t>
            </w:r>
            <w:r w:rsidR="004E2AD8">
              <w:rPr>
                <w:szCs w:val="21"/>
              </w:rPr>
              <w:t>0</w:t>
            </w:r>
            <w:r w:rsidR="007A79F8">
              <w:rPr>
                <w:szCs w:val="21"/>
              </w:rPr>
              <w:t>4</w:t>
            </w:r>
          </w:p>
        </w:tc>
      </w:tr>
      <w:tr w:rsidR="006A7C04" w:rsidRPr="00FF0C77" w14:paraId="04BB71DB" w14:textId="77777777" w:rsidTr="00C20CFE">
        <w:tc>
          <w:tcPr>
            <w:tcW w:w="766" w:type="pct"/>
            <w:shd w:val="clear" w:color="auto" w:fill="D9D9D9"/>
          </w:tcPr>
          <w:p w14:paraId="0C9C36FD" w14:textId="77777777" w:rsidR="006A7C04" w:rsidRPr="00DB7E3A" w:rsidRDefault="006A7C04" w:rsidP="007632C1">
            <w:pPr>
              <w:rPr>
                <w:szCs w:val="21"/>
              </w:rPr>
            </w:pPr>
            <w:r w:rsidRPr="00DB7E3A">
              <w:rPr>
                <w:rFonts w:hint="eastAsia"/>
                <w:szCs w:val="21"/>
              </w:rPr>
              <w:t>优先级</w:t>
            </w:r>
          </w:p>
        </w:tc>
        <w:tc>
          <w:tcPr>
            <w:tcW w:w="4234" w:type="pct"/>
            <w:shd w:val="clear" w:color="auto" w:fill="auto"/>
          </w:tcPr>
          <w:p w14:paraId="5FF63E28" w14:textId="77777777" w:rsidR="006A7C04" w:rsidRPr="00DB7E3A" w:rsidRDefault="006A7C04" w:rsidP="007632C1">
            <w:pPr>
              <w:rPr>
                <w:szCs w:val="21"/>
              </w:rPr>
            </w:pPr>
            <w:r>
              <w:rPr>
                <w:rFonts w:hint="eastAsia"/>
                <w:szCs w:val="21"/>
              </w:rPr>
              <w:t>高</w:t>
            </w:r>
          </w:p>
        </w:tc>
      </w:tr>
      <w:tr w:rsidR="006A7C04" w:rsidRPr="00FF0C77" w14:paraId="655EC02C" w14:textId="77777777" w:rsidTr="00C20CFE">
        <w:tc>
          <w:tcPr>
            <w:tcW w:w="766" w:type="pct"/>
            <w:shd w:val="clear" w:color="auto" w:fill="D9D9D9"/>
          </w:tcPr>
          <w:p w14:paraId="260B9290" w14:textId="77777777" w:rsidR="006A7C04" w:rsidRPr="00DB7E3A" w:rsidRDefault="006A7C04" w:rsidP="007632C1">
            <w:pPr>
              <w:rPr>
                <w:szCs w:val="21"/>
              </w:rPr>
            </w:pPr>
            <w:r w:rsidRPr="00DB7E3A">
              <w:rPr>
                <w:rFonts w:hint="eastAsia"/>
                <w:szCs w:val="21"/>
              </w:rPr>
              <w:t>重要性</w:t>
            </w:r>
          </w:p>
        </w:tc>
        <w:tc>
          <w:tcPr>
            <w:tcW w:w="4234" w:type="pct"/>
            <w:shd w:val="clear" w:color="auto" w:fill="auto"/>
          </w:tcPr>
          <w:p w14:paraId="2502540A" w14:textId="77777777" w:rsidR="006A7C04" w:rsidRPr="00DB7E3A" w:rsidRDefault="006A7C04" w:rsidP="007632C1">
            <w:pPr>
              <w:rPr>
                <w:szCs w:val="21"/>
              </w:rPr>
            </w:pPr>
            <w:r>
              <w:rPr>
                <w:rFonts w:hint="eastAsia"/>
                <w:szCs w:val="21"/>
              </w:rPr>
              <w:t>强</w:t>
            </w:r>
          </w:p>
        </w:tc>
      </w:tr>
      <w:tr w:rsidR="006A7C04" w:rsidRPr="00FF0C77" w14:paraId="1B3A97D6" w14:textId="77777777" w:rsidTr="00C20CFE">
        <w:tc>
          <w:tcPr>
            <w:tcW w:w="766" w:type="pct"/>
            <w:shd w:val="clear" w:color="auto" w:fill="D9D9D9"/>
          </w:tcPr>
          <w:p w14:paraId="7EFF4F31" w14:textId="77777777" w:rsidR="006A7C04" w:rsidRPr="00DB7E3A" w:rsidRDefault="006A7C04" w:rsidP="007632C1">
            <w:pPr>
              <w:rPr>
                <w:szCs w:val="21"/>
              </w:rPr>
            </w:pPr>
            <w:r w:rsidRPr="00DB7E3A">
              <w:rPr>
                <w:rFonts w:hint="eastAsia"/>
                <w:szCs w:val="21"/>
              </w:rPr>
              <w:t>参与者</w:t>
            </w:r>
          </w:p>
        </w:tc>
        <w:tc>
          <w:tcPr>
            <w:tcW w:w="4234" w:type="pct"/>
            <w:shd w:val="clear" w:color="auto" w:fill="auto"/>
          </w:tcPr>
          <w:p w14:paraId="238E0AA1" w14:textId="77777777" w:rsidR="006A7C04" w:rsidRPr="00DB7E3A" w:rsidRDefault="006A7C04" w:rsidP="007632C1">
            <w:pPr>
              <w:rPr>
                <w:szCs w:val="21"/>
              </w:rPr>
            </w:pPr>
            <w:r>
              <w:rPr>
                <w:rFonts w:hint="eastAsia"/>
                <w:szCs w:val="21"/>
              </w:rPr>
              <w:t>计划员、</w:t>
            </w:r>
            <w:r>
              <w:rPr>
                <w:rFonts w:hint="eastAsia"/>
                <w:szCs w:val="21"/>
              </w:rPr>
              <w:t>ERP</w:t>
            </w:r>
            <w:r>
              <w:rPr>
                <w:rFonts w:hint="eastAsia"/>
                <w:szCs w:val="21"/>
              </w:rPr>
              <w:t>、</w:t>
            </w:r>
            <w:r>
              <w:rPr>
                <w:rFonts w:hint="eastAsia"/>
                <w:szCs w:val="21"/>
              </w:rPr>
              <w:t>PLM</w:t>
            </w:r>
          </w:p>
        </w:tc>
      </w:tr>
      <w:tr w:rsidR="006A7C04" w:rsidRPr="00FF0C77" w14:paraId="325624A7" w14:textId="77777777" w:rsidTr="00C20CFE">
        <w:tc>
          <w:tcPr>
            <w:tcW w:w="766" w:type="pct"/>
            <w:shd w:val="clear" w:color="auto" w:fill="D9D9D9"/>
          </w:tcPr>
          <w:p w14:paraId="31DF9BF3" w14:textId="77777777" w:rsidR="006A7C04" w:rsidRPr="00DB7E3A" w:rsidRDefault="006A7C04" w:rsidP="007632C1">
            <w:pPr>
              <w:rPr>
                <w:szCs w:val="21"/>
              </w:rPr>
            </w:pPr>
            <w:r w:rsidRPr="00DB7E3A">
              <w:rPr>
                <w:rFonts w:hint="eastAsia"/>
                <w:szCs w:val="21"/>
              </w:rPr>
              <w:t>功能描述</w:t>
            </w:r>
          </w:p>
        </w:tc>
        <w:tc>
          <w:tcPr>
            <w:tcW w:w="4234" w:type="pct"/>
            <w:shd w:val="clear" w:color="auto" w:fill="auto"/>
          </w:tcPr>
          <w:p w14:paraId="6F13E04C" w14:textId="3123C482" w:rsidR="000619F0" w:rsidRPr="000619F0" w:rsidRDefault="00793408" w:rsidP="000619F0">
            <w:pPr>
              <w:rPr>
                <w:szCs w:val="21"/>
              </w:rPr>
            </w:pPr>
            <w:r w:rsidRPr="00793408">
              <w:rPr>
                <w:rFonts w:hint="eastAsia"/>
                <w:szCs w:val="21"/>
              </w:rPr>
              <w:t>描述所有</w:t>
            </w:r>
            <w:r>
              <w:rPr>
                <w:rFonts w:hint="eastAsia"/>
                <w:szCs w:val="21"/>
              </w:rPr>
              <w:t>物料</w:t>
            </w:r>
            <w:r w:rsidRPr="00793408">
              <w:rPr>
                <w:rFonts w:hint="eastAsia"/>
                <w:szCs w:val="21"/>
              </w:rPr>
              <w:t>的制造流程</w:t>
            </w:r>
            <w:r>
              <w:rPr>
                <w:rFonts w:hint="eastAsia"/>
                <w:szCs w:val="21"/>
              </w:rPr>
              <w:t>，</w:t>
            </w:r>
            <w:r w:rsidRPr="00793408">
              <w:rPr>
                <w:rFonts w:hint="eastAsia"/>
                <w:szCs w:val="21"/>
              </w:rPr>
              <w:t>每个</w:t>
            </w:r>
            <w:r>
              <w:rPr>
                <w:rFonts w:hint="eastAsia"/>
                <w:szCs w:val="21"/>
              </w:rPr>
              <w:t>物料</w:t>
            </w:r>
            <w:r w:rsidRPr="00793408">
              <w:rPr>
                <w:rFonts w:hint="eastAsia"/>
                <w:szCs w:val="21"/>
              </w:rPr>
              <w:t>有一条或多条工艺路线，每条工艺路线由多道工序顺序连接而成。每道工序由</w:t>
            </w:r>
            <w:r>
              <w:rPr>
                <w:rFonts w:hint="eastAsia"/>
                <w:szCs w:val="21"/>
              </w:rPr>
              <w:t>投料、加工、产出</w:t>
            </w:r>
            <w:r w:rsidR="009F2F74">
              <w:rPr>
                <w:rFonts w:hint="eastAsia"/>
                <w:szCs w:val="21"/>
              </w:rPr>
              <w:t>三个步骤</w:t>
            </w:r>
            <w:r w:rsidRPr="00793408">
              <w:rPr>
                <w:rFonts w:hint="eastAsia"/>
                <w:szCs w:val="21"/>
              </w:rPr>
              <w:t>组成。其中，</w:t>
            </w:r>
            <w:r>
              <w:rPr>
                <w:rFonts w:hint="eastAsia"/>
                <w:szCs w:val="21"/>
              </w:rPr>
              <w:t>投料</w:t>
            </w:r>
            <w:r w:rsidR="00E775E2">
              <w:rPr>
                <w:rFonts w:hint="eastAsia"/>
                <w:szCs w:val="21"/>
              </w:rPr>
              <w:t>（</w:t>
            </w:r>
            <w:r w:rsidR="00E775E2">
              <w:rPr>
                <w:rFonts w:hint="eastAsia"/>
                <w:szCs w:val="21"/>
              </w:rPr>
              <w:t>Input</w:t>
            </w:r>
            <w:r w:rsidR="00E775E2">
              <w:rPr>
                <w:rFonts w:hint="eastAsia"/>
                <w:szCs w:val="21"/>
              </w:rPr>
              <w:t>）</w:t>
            </w:r>
            <w:r>
              <w:rPr>
                <w:rFonts w:hint="eastAsia"/>
                <w:szCs w:val="21"/>
              </w:rPr>
              <w:t>步骤</w:t>
            </w:r>
            <w:r w:rsidR="00E775E2">
              <w:rPr>
                <w:rFonts w:hint="eastAsia"/>
                <w:szCs w:val="21"/>
              </w:rPr>
              <w:t>（</w:t>
            </w:r>
            <w:r w:rsidR="00E775E2">
              <w:rPr>
                <w:rFonts w:hint="eastAsia"/>
                <w:szCs w:val="21"/>
              </w:rPr>
              <w:t>Step</w:t>
            </w:r>
            <w:r w:rsidR="00E775E2">
              <w:rPr>
                <w:rFonts w:hint="eastAsia"/>
                <w:szCs w:val="21"/>
              </w:rPr>
              <w:t>）</w:t>
            </w:r>
            <w:r w:rsidRPr="00793408">
              <w:rPr>
                <w:rFonts w:hint="eastAsia"/>
                <w:szCs w:val="21"/>
              </w:rPr>
              <w:t>描述原料和</w:t>
            </w:r>
            <w:r w:rsidR="00B97D50">
              <w:rPr>
                <w:rFonts w:hint="eastAsia"/>
                <w:szCs w:val="21"/>
              </w:rPr>
              <w:t>加工的</w:t>
            </w:r>
            <w:r w:rsidRPr="00793408">
              <w:rPr>
                <w:rFonts w:hint="eastAsia"/>
                <w:szCs w:val="21"/>
              </w:rPr>
              <w:t>比例，</w:t>
            </w:r>
            <w:r>
              <w:rPr>
                <w:rFonts w:hint="eastAsia"/>
                <w:szCs w:val="21"/>
              </w:rPr>
              <w:t>加工</w:t>
            </w:r>
            <w:r w:rsidR="00E775E2">
              <w:rPr>
                <w:rFonts w:hint="eastAsia"/>
                <w:szCs w:val="21"/>
              </w:rPr>
              <w:t>（</w:t>
            </w:r>
            <w:r w:rsidR="00E775E2">
              <w:rPr>
                <w:rFonts w:hint="eastAsia"/>
                <w:szCs w:val="21"/>
              </w:rPr>
              <w:t>Process</w:t>
            </w:r>
            <w:r w:rsidR="00E775E2">
              <w:rPr>
                <w:rFonts w:hint="eastAsia"/>
                <w:szCs w:val="21"/>
              </w:rPr>
              <w:t>）</w:t>
            </w:r>
            <w:r>
              <w:rPr>
                <w:rFonts w:hint="eastAsia"/>
                <w:szCs w:val="21"/>
              </w:rPr>
              <w:t>步骤</w:t>
            </w:r>
            <w:r w:rsidRPr="00793408">
              <w:rPr>
                <w:rFonts w:hint="eastAsia"/>
                <w:szCs w:val="21"/>
              </w:rPr>
              <w:t>描述资源的生产效率</w:t>
            </w:r>
            <w:r w:rsidR="001673DB">
              <w:rPr>
                <w:rFonts w:hint="eastAsia"/>
                <w:szCs w:val="21"/>
              </w:rPr>
              <w:t>，产出</w:t>
            </w:r>
            <w:r w:rsidR="009938D2">
              <w:rPr>
                <w:rFonts w:hint="eastAsia"/>
                <w:szCs w:val="21"/>
              </w:rPr>
              <w:t>（</w:t>
            </w:r>
            <w:r w:rsidR="009938D2">
              <w:rPr>
                <w:rFonts w:hint="eastAsia"/>
                <w:szCs w:val="21"/>
              </w:rPr>
              <w:t>Output</w:t>
            </w:r>
            <w:r w:rsidR="009938D2">
              <w:rPr>
                <w:rFonts w:hint="eastAsia"/>
                <w:szCs w:val="21"/>
              </w:rPr>
              <w:t>）</w:t>
            </w:r>
            <w:r w:rsidR="001673DB">
              <w:rPr>
                <w:rFonts w:hint="eastAsia"/>
                <w:szCs w:val="21"/>
              </w:rPr>
              <w:t>步骤描述加工和成品的比例</w:t>
            </w:r>
            <w:r w:rsidRPr="00793408">
              <w:rPr>
                <w:rFonts w:hint="eastAsia"/>
                <w:szCs w:val="21"/>
              </w:rPr>
              <w:t>。</w:t>
            </w:r>
            <w:r w:rsidR="00A57C27">
              <w:rPr>
                <w:rFonts w:hint="eastAsia"/>
                <w:szCs w:val="21"/>
              </w:rPr>
              <w:t>包括</w:t>
            </w:r>
            <w:r w:rsidR="00F112EE">
              <w:rPr>
                <w:rFonts w:hint="eastAsia"/>
                <w:szCs w:val="21"/>
              </w:rPr>
              <w:t>工艺路线</w:t>
            </w:r>
            <w:r w:rsidR="000619F0">
              <w:rPr>
                <w:rFonts w:hint="eastAsia"/>
                <w:szCs w:val="21"/>
              </w:rPr>
              <w:t>的属性设置和操作管理</w:t>
            </w:r>
            <w:r w:rsidR="00A375EF">
              <w:rPr>
                <w:rFonts w:hint="eastAsia"/>
                <w:szCs w:val="21"/>
              </w:rPr>
              <w:t>。</w:t>
            </w:r>
          </w:p>
          <w:p w14:paraId="2BCD1D14" w14:textId="40DE095D" w:rsidR="006A7C04" w:rsidRPr="00142175" w:rsidRDefault="006A7C04">
            <w:pPr>
              <w:pStyle w:val="af9"/>
              <w:numPr>
                <w:ilvl w:val="0"/>
                <w:numId w:val="13"/>
              </w:numPr>
              <w:ind w:firstLineChars="0"/>
              <w:rPr>
                <w:szCs w:val="21"/>
              </w:rPr>
            </w:pPr>
            <w:r w:rsidRPr="00142175">
              <w:rPr>
                <w:rFonts w:hint="eastAsia"/>
                <w:szCs w:val="21"/>
              </w:rPr>
              <w:lastRenderedPageBreak/>
              <w:t>属性：</w:t>
            </w:r>
            <w:r w:rsidR="00CD21B9">
              <w:rPr>
                <w:rFonts w:hint="eastAsia"/>
                <w:szCs w:val="21"/>
              </w:rPr>
              <w:t>产出物料</w:t>
            </w:r>
            <w:r w:rsidR="002C2027" w:rsidRPr="002C2027">
              <w:rPr>
                <w:rFonts w:hint="eastAsia"/>
                <w:szCs w:val="21"/>
              </w:rPr>
              <w:t>、工艺路线类型、工艺路线、工艺路线有效性、工序编号、工序、工序有效性、步骤类型、步骤、步骤有效性、</w:t>
            </w:r>
            <w:r w:rsidR="00CD21B9">
              <w:rPr>
                <w:rFonts w:hint="eastAsia"/>
                <w:szCs w:val="21"/>
              </w:rPr>
              <w:t>投入物料</w:t>
            </w:r>
            <w:r w:rsidR="002C2027" w:rsidRPr="002C2027">
              <w:rPr>
                <w:rFonts w:hint="eastAsia"/>
                <w:szCs w:val="21"/>
              </w:rPr>
              <w:t>、关联资源、时间关系、转移时间、准备时间、加工时间、拆卸时间、后资源</w:t>
            </w:r>
            <w:r w:rsidR="00BF3584">
              <w:rPr>
                <w:rFonts w:hint="eastAsia"/>
                <w:szCs w:val="21"/>
              </w:rPr>
              <w:t>。</w:t>
            </w:r>
          </w:p>
          <w:p w14:paraId="76E14122" w14:textId="65B0E75D" w:rsidR="006A7C04" w:rsidRDefault="00050EEA">
            <w:pPr>
              <w:pStyle w:val="af9"/>
              <w:numPr>
                <w:ilvl w:val="0"/>
                <w:numId w:val="13"/>
              </w:numPr>
              <w:ind w:firstLineChars="0"/>
              <w:rPr>
                <w:szCs w:val="21"/>
              </w:rPr>
            </w:pPr>
            <w:r>
              <w:rPr>
                <w:rFonts w:hint="eastAsia"/>
                <w:szCs w:val="21"/>
              </w:rPr>
              <w:t>通用</w:t>
            </w:r>
            <w:r w:rsidR="00142175">
              <w:rPr>
                <w:rFonts w:hint="eastAsia"/>
                <w:szCs w:val="21"/>
              </w:rPr>
              <w:t>方法</w:t>
            </w:r>
            <w:r w:rsidR="006A7C04" w:rsidRPr="00142175">
              <w:rPr>
                <w:rFonts w:hint="eastAsia"/>
                <w:szCs w:val="21"/>
              </w:rPr>
              <w:t>：新建、编辑、删除、检索、导入、导出、同步等管理功能。</w:t>
            </w:r>
          </w:p>
          <w:p w14:paraId="5DD44878" w14:textId="4EA8BDFD" w:rsidR="00050EEA" w:rsidRPr="00142175" w:rsidRDefault="00050EEA">
            <w:pPr>
              <w:pStyle w:val="af9"/>
              <w:numPr>
                <w:ilvl w:val="0"/>
                <w:numId w:val="13"/>
              </w:numPr>
              <w:ind w:firstLineChars="0"/>
              <w:rPr>
                <w:szCs w:val="21"/>
              </w:rPr>
            </w:pPr>
            <w:r>
              <w:rPr>
                <w:rFonts w:hint="eastAsia"/>
                <w:szCs w:val="21"/>
              </w:rPr>
              <w:t>特殊方法：生成、验证。</w:t>
            </w:r>
          </w:p>
          <w:p w14:paraId="42578355" w14:textId="347EC5CE" w:rsidR="006A7C04" w:rsidRPr="00142175" w:rsidRDefault="006A7C04">
            <w:pPr>
              <w:pStyle w:val="af9"/>
              <w:numPr>
                <w:ilvl w:val="0"/>
                <w:numId w:val="13"/>
              </w:numPr>
              <w:ind w:firstLineChars="0"/>
              <w:rPr>
                <w:szCs w:val="21"/>
              </w:rPr>
            </w:pPr>
            <w:r w:rsidRPr="00142175">
              <w:rPr>
                <w:rFonts w:hint="eastAsia"/>
                <w:szCs w:val="21"/>
              </w:rPr>
              <w:t>可视化：通过可视化方式对工艺路线进行呈现、新建、编辑和删除等管理功能。</w:t>
            </w:r>
          </w:p>
        </w:tc>
      </w:tr>
      <w:tr w:rsidR="006A7C04" w:rsidRPr="00FF0C77" w14:paraId="160EDE45" w14:textId="77777777" w:rsidTr="00C20CFE">
        <w:tc>
          <w:tcPr>
            <w:tcW w:w="766" w:type="pct"/>
            <w:shd w:val="clear" w:color="auto" w:fill="D9D9D9"/>
          </w:tcPr>
          <w:p w14:paraId="2DC8ED2A" w14:textId="77777777" w:rsidR="006A7C04" w:rsidRPr="00DB7E3A" w:rsidRDefault="006A7C04" w:rsidP="007632C1">
            <w:pPr>
              <w:rPr>
                <w:szCs w:val="21"/>
              </w:rPr>
            </w:pPr>
            <w:r w:rsidRPr="00DB7E3A">
              <w:rPr>
                <w:rFonts w:hint="eastAsia"/>
                <w:szCs w:val="21"/>
              </w:rPr>
              <w:lastRenderedPageBreak/>
              <w:t>触发事件</w:t>
            </w:r>
          </w:p>
        </w:tc>
        <w:tc>
          <w:tcPr>
            <w:tcW w:w="4234" w:type="pct"/>
            <w:shd w:val="clear" w:color="auto" w:fill="auto"/>
          </w:tcPr>
          <w:p w14:paraId="103F3D93" w14:textId="77777777" w:rsidR="006A7C04" w:rsidRPr="00786A6E" w:rsidRDefault="006A7C04" w:rsidP="007632C1">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sidRPr="00786A6E">
              <w:rPr>
                <w:szCs w:val="21"/>
              </w:rPr>
              <w:t>/</w:t>
            </w:r>
            <w:r w:rsidRPr="00786A6E">
              <w:rPr>
                <w:rFonts w:hint="eastAsia"/>
                <w:szCs w:val="21"/>
              </w:rPr>
              <w:t>PLM</w:t>
            </w:r>
            <w:r w:rsidRPr="00786A6E">
              <w:rPr>
                <w:rFonts w:hint="eastAsia"/>
                <w:szCs w:val="21"/>
              </w:rPr>
              <w:t>工艺路线</w:t>
            </w:r>
          </w:p>
          <w:p w14:paraId="6529F7A8" w14:textId="77777777" w:rsidR="006A7C04" w:rsidRPr="00786A6E" w:rsidRDefault="006A7C04" w:rsidP="007632C1">
            <w:pPr>
              <w:rPr>
                <w:szCs w:val="21"/>
              </w:rPr>
            </w:pPr>
            <w:r w:rsidRPr="00786A6E">
              <w:rPr>
                <w:rFonts w:hint="eastAsia"/>
                <w:szCs w:val="21"/>
              </w:rPr>
              <w:t>计划员创建</w:t>
            </w:r>
            <w:r w:rsidRPr="00786A6E">
              <w:rPr>
                <w:rFonts w:hint="eastAsia"/>
                <w:szCs w:val="21"/>
              </w:rPr>
              <w:t>/</w:t>
            </w:r>
            <w:r w:rsidRPr="00786A6E">
              <w:rPr>
                <w:rFonts w:hint="eastAsia"/>
                <w:szCs w:val="21"/>
              </w:rPr>
              <w:t>编辑工艺路线</w:t>
            </w:r>
          </w:p>
        </w:tc>
      </w:tr>
      <w:tr w:rsidR="006A7C04" w:rsidRPr="00FF0C77" w14:paraId="75E0279A" w14:textId="77777777" w:rsidTr="00C20CFE">
        <w:tc>
          <w:tcPr>
            <w:tcW w:w="766" w:type="pct"/>
            <w:shd w:val="clear" w:color="auto" w:fill="D9D9D9"/>
          </w:tcPr>
          <w:p w14:paraId="5371C8AB" w14:textId="77777777" w:rsidR="006A7C04" w:rsidRPr="00DB7E3A" w:rsidRDefault="006A7C04" w:rsidP="007632C1">
            <w:pPr>
              <w:rPr>
                <w:szCs w:val="21"/>
              </w:rPr>
            </w:pPr>
            <w:r w:rsidRPr="00DB7E3A">
              <w:rPr>
                <w:rFonts w:hint="eastAsia"/>
                <w:szCs w:val="21"/>
              </w:rPr>
              <w:t>前置条件</w:t>
            </w:r>
          </w:p>
        </w:tc>
        <w:tc>
          <w:tcPr>
            <w:tcW w:w="4234" w:type="pct"/>
            <w:shd w:val="clear" w:color="auto" w:fill="auto"/>
          </w:tcPr>
          <w:p w14:paraId="4F2C2C86" w14:textId="65C87ADC" w:rsidR="006A7C04" w:rsidRPr="00786A6E" w:rsidRDefault="006A7C04">
            <w:pPr>
              <w:pStyle w:val="af9"/>
              <w:numPr>
                <w:ilvl w:val="0"/>
                <w:numId w:val="18"/>
              </w:numPr>
              <w:spacing w:line="240" w:lineRule="auto"/>
              <w:ind w:left="463" w:firstLineChars="0"/>
              <w:textAlignment w:val="auto"/>
              <w:rPr>
                <w:szCs w:val="21"/>
              </w:rPr>
            </w:pPr>
            <w:r w:rsidRPr="00786A6E">
              <w:rPr>
                <w:rFonts w:hint="eastAsia"/>
                <w:szCs w:val="21"/>
              </w:rPr>
              <w:t>物料、资源、工序就绪，或者系统中无物料、资源、工序数据。</w:t>
            </w:r>
          </w:p>
          <w:p w14:paraId="6CB4F9CD" w14:textId="7225A0E2" w:rsidR="006A7C04" w:rsidRPr="00281C73" w:rsidRDefault="006A7C04">
            <w:pPr>
              <w:pStyle w:val="af9"/>
              <w:numPr>
                <w:ilvl w:val="0"/>
                <w:numId w:val="18"/>
              </w:numPr>
              <w:spacing w:line="240" w:lineRule="auto"/>
              <w:ind w:left="463" w:firstLineChars="0"/>
              <w:textAlignment w:val="auto"/>
              <w:rPr>
                <w:szCs w:val="21"/>
              </w:rPr>
            </w:pPr>
            <w:r w:rsidRPr="00786A6E">
              <w:rPr>
                <w:rFonts w:hint="eastAsia"/>
                <w:szCs w:val="21"/>
              </w:rPr>
              <w:t>和</w:t>
            </w:r>
            <w:r w:rsidRPr="00786A6E">
              <w:rPr>
                <w:rFonts w:hint="eastAsia"/>
                <w:szCs w:val="21"/>
              </w:rPr>
              <w:t>ERP</w:t>
            </w:r>
            <w:r w:rsidR="00281C73">
              <w:rPr>
                <w:szCs w:val="21"/>
              </w:rPr>
              <w:t>/PLM</w:t>
            </w:r>
            <w:r w:rsidRPr="00281C73">
              <w:rPr>
                <w:rFonts w:hint="eastAsia"/>
                <w:szCs w:val="21"/>
              </w:rPr>
              <w:t>对接完成</w:t>
            </w:r>
          </w:p>
        </w:tc>
      </w:tr>
      <w:tr w:rsidR="006A7C04" w:rsidRPr="00FF0C77" w14:paraId="574521B7" w14:textId="77777777" w:rsidTr="00C20CFE">
        <w:tc>
          <w:tcPr>
            <w:tcW w:w="766" w:type="pct"/>
            <w:shd w:val="clear" w:color="auto" w:fill="D9D9D9"/>
          </w:tcPr>
          <w:p w14:paraId="335C4225" w14:textId="77777777" w:rsidR="006A7C04" w:rsidRPr="00DB7E3A" w:rsidRDefault="006A7C04" w:rsidP="007632C1">
            <w:pPr>
              <w:rPr>
                <w:szCs w:val="21"/>
              </w:rPr>
            </w:pPr>
            <w:r w:rsidRPr="00DB7E3A">
              <w:rPr>
                <w:rFonts w:hint="eastAsia"/>
                <w:szCs w:val="21"/>
              </w:rPr>
              <w:t>基本流</w:t>
            </w:r>
          </w:p>
        </w:tc>
        <w:tc>
          <w:tcPr>
            <w:tcW w:w="4234" w:type="pct"/>
            <w:shd w:val="clear" w:color="auto" w:fill="auto"/>
          </w:tcPr>
          <w:p w14:paraId="75626160" w14:textId="77777777" w:rsidR="006A7C04" w:rsidRDefault="006A7C04">
            <w:pPr>
              <w:pStyle w:val="af9"/>
              <w:numPr>
                <w:ilvl w:val="0"/>
                <w:numId w:val="10"/>
              </w:numPr>
              <w:spacing w:line="240" w:lineRule="auto"/>
              <w:ind w:firstLineChars="0"/>
              <w:textAlignment w:val="auto"/>
              <w:rPr>
                <w:szCs w:val="21"/>
              </w:rPr>
            </w:pPr>
            <w:r>
              <w:rPr>
                <w:rFonts w:hint="eastAsia"/>
                <w:szCs w:val="21"/>
              </w:rPr>
              <w:t>属性</w:t>
            </w:r>
          </w:p>
          <w:p w14:paraId="7D73A80F" w14:textId="06880AED" w:rsidR="00066115" w:rsidRDefault="00CD21B9">
            <w:pPr>
              <w:pStyle w:val="af9"/>
              <w:numPr>
                <w:ilvl w:val="1"/>
                <w:numId w:val="10"/>
              </w:numPr>
              <w:spacing w:line="240" w:lineRule="auto"/>
              <w:ind w:firstLineChars="0"/>
              <w:textAlignment w:val="auto"/>
              <w:rPr>
                <w:szCs w:val="21"/>
              </w:rPr>
            </w:pPr>
            <w:r>
              <w:rPr>
                <w:rFonts w:hint="eastAsia"/>
                <w:szCs w:val="21"/>
              </w:rPr>
              <w:t>产出物料</w:t>
            </w:r>
            <w:r w:rsidR="002F132E">
              <w:rPr>
                <w:rFonts w:hint="eastAsia"/>
                <w:szCs w:val="21"/>
              </w:rPr>
              <w:t>：</w:t>
            </w:r>
            <w:r w:rsidR="00BF3584">
              <w:rPr>
                <w:rFonts w:hint="eastAsia"/>
                <w:szCs w:val="21"/>
              </w:rPr>
              <w:t>物料类型，</w:t>
            </w:r>
            <w:r w:rsidR="002F132E">
              <w:rPr>
                <w:rFonts w:hint="eastAsia"/>
                <w:szCs w:val="21"/>
              </w:rPr>
              <w:t>工艺路线的产成品</w:t>
            </w:r>
          </w:p>
          <w:p w14:paraId="59FEE19A" w14:textId="2486A959" w:rsidR="00352841" w:rsidRDefault="00352841">
            <w:pPr>
              <w:pStyle w:val="af9"/>
              <w:numPr>
                <w:ilvl w:val="1"/>
                <w:numId w:val="10"/>
              </w:numPr>
              <w:spacing w:line="240" w:lineRule="auto"/>
              <w:ind w:firstLineChars="0"/>
              <w:textAlignment w:val="auto"/>
              <w:rPr>
                <w:szCs w:val="21"/>
              </w:rPr>
            </w:pPr>
            <w:r>
              <w:rPr>
                <w:rFonts w:hint="eastAsia"/>
                <w:szCs w:val="21"/>
              </w:rPr>
              <w:t>工艺路线</w:t>
            </w:r>
            <w:r w:rsidRPr="00786A6E">
              <w:rPr>
                <w:rFonts w:hint="eastAsia"/>
                <w:szCs w:val="21"/>
              </w:rPr>
              <w:t>类型</w:t>
            </w:r>
            <w:r>
              <w:rPr>
                <w:rFonts w:hint="eastAsia"/>
                <w:szCs w:val="21"/>
              </w:rPr>
              <w:t>：可通过表达式的值确定当前有效的工艺路线</w:t>
            </w:r>
          </w:p>
          <w:p w14:paraId="2221C22A" w14:textId="186A30CD" w:rsidR="00352841" w:rsidRDefault="00352841">
            <w:pPr>
              <w:pStyle w:val="af9"/>
              <w:numPr>
                <w:ilvl w:val="2"/>
                <w:numId w:val="10"/>
              </w:numPr>
              <w:spacing w:line="240" w:lineRule="auto"/>
              <w:ind w:firstLineChars="0"/>
              <w:textAlignment w:val="auto"/>
              <w:rPr>
                <w:szCs w:val="21"/>
              </w:rPr>
            </w:pPr>
            <w:r w:rsidRPr="00786A6E">
              <w:rPr>
                <w:rFonts w:hint="eastAsia"/>
                <w:szCs w:val="21"/>
              </w:rPr>
              <w:t>标准工艺路线</w:t>
            </w:r>
            <w:r>
              <w:rPr>
                <w:rFonts w:hint="eastAsia"/>
                <w:szCs w:val="21"/>
              </w:rPr>
              <w:t>：</w:t>
            </w:r>
            <w:r w:rsidRPr="00050296">
              <w:rPr>
                <w:szCs w:val="21"/>
              </w:rPr>
              <w:t>没有与具体的物料加工关联</w:t>
            </w:r>
            <w:r>
              <w:rPr>
                <w:rFonts w:hint="eastAsia"/>
                <w:szCs w:val="21"/>
              </w:rPr>
              <w:t>的工艺路线；</w:t>
            </w:r>
          </w:p>
          <w:p w14:paraId="04228A58" w14:textId="5096DDAF" w:rsidR="00352841" w:rsidRDefault="00352841">
            <w:pPr>
              <w:pStyle w:val="af9"/>
              <w:numPr>
                <w:ilvl w:val="2"/>
                <w:numId w:val="10"/>
              </w:numPr>
              <w:spacing w:line="240" w:lineRule="auto"/>
              <w:ind w:firstLineChars="0"/>
              <w:textAlignment w:val="auto"/>
              <w:rPr>
                <w:szCs w:val="21"/>
              </w:rPr>
            </w:pPr>
            <w:r w:rsidRPr="00786A6E">
              <w:rPr>
                <w:rFonts w:hint="eastAsia"/>
                <w:szCs w:val="21"/>
              </w:rPr>
              <w:t>主工艺路线</w:t>
            </w:r>
            <w:r>
              <w:rPr>
                <w:rFonts w:hint="eastAsia"/>
                <w:szCs w:val="21"/>
              </w:rPr>
              <w:t>：</w:t>
            </w:r>
            <w:r w:rsidRPr="00050296">
              <w:rPr>
                <w:rFonts w:hint="eastAsia"/>
                <w:szCs w:val="21"/>
              </w:rPr>
              <w:t>制</w:t>
            </w:r>
            <w:r w:rsidRPr="00050296">
              <w:rPr>
                <w:szCs w:val="21"/>
              </w:rPr>
              <w:t>造产品使用最频繁的一组工序</w:t>
            </w:r>
            <w:r>
              <w:rPr>
                <w:rFonts w:hint="eastAsia"/>
                <w:szCs w:val="21"/>
              </w:rPr>
              <w:t>；</w:t>
            </w:r>
          </w:p>
          <w:p w14:paraId="3C221794" w14:textId="51FC0650" w:rsidR="00352841" w:rsidRDefault="00352841">
            <w:pPr>
              <w:pStyle w:val="af9"/>
              <w:numPr>
                <w:ilvl w:val="2"/>
                <w:numId w:val="10"/>
              </w:numPr>
              <w:spacing w:line="240" w:lineRule="auto"/>
              <w:ind w:firstLineChars="0"/>
              <w:textAlignment w:val="auto"/>
              <w:rPr>
                <w:szCs w:val="21"/>
              </w:rPr>
            </w:pPr>
            <w:r w:rsidRPr="00786A6E">
              <w:rPr>
                <w:rFonts w:hint="eastAsia"/>
                <w:szCs w:val="21"/>
              </w:rPr>
              <w:t>替代工艺路线</w:t>
            </w:r>
            <w:r>
              <w:rPr>
                <w:rFonts w:hint="eastAsia"/>
                <w:szCs w:val="21"/>
              </w:rPr>
              <w:t>：</w:t>
            </w:r>
            <w:r w:rsidRPr="00050296">
              <w:rPr>
                <w:szCs w:val="21"/>
              </w:rPr>
              <w:t>生产相同产品的不同制造流程</w:t>
            </w:r>
            <w:r>
              <w:rPr>
                <w:rFonts w:hint="eastAsia"/>
                <w:szCs w:val="21"/>
              </w:rPr>
              <w:t>；</w:t>
            </w:r>
          </w:p>
          <w:p w14:paraId="0DB0FDA2" w14:textId="0F2D823A" w:rsidR="00352841" w:rsidRPr="00352841" w:rsidRDefault="00352841">
            <w:pPr>
              <w:pStyle w:val="af9"/>
              <w:numPr>
                <w:ilvl w:val="2"/>
                <w:numId w:val="10"/>
              </w:numPr>
              <w:spacing w:line="240" w:lineRule="auto"/>
              <w:ind w:firstLineChars="0"/>
              <w:textAlignment w:val="auto"/>
              <w:rPr>
                <w:szCs w:val="21"/>
              </w:rPr>
            </w:pPr>
            <w:r w:rsidRPr="00786A6E">
              <w:rPr>
                <w:rFonts w:hint="eastAsia"/>
                <w:szCs w:val="21"/>
              </w:rPr>
              <w:t>动态工艺路线</w:t>
            </w:r>
            <w:r>
              <w:rPr>
                <w:rFonts w:hint="eastAsia"/>
                <w:szCs w:val="21"/>
              </w:rPr>
              <w:t>：</w:t>
            </w:r>
            <w:r w:rsidRPr="00786A6E">
              <w:rPr>
                <w:rFonts w:hint="eastAsia"/>
                <w:szCs w:val="21"/>
              </w:rPr>
              <w:t>可根据表达式动态选定有效工序</w:t>
            </w:r>
          </w:p>
          <w:p w14:paraId="7C1DFB64" w14:textId="28E3CBF5" w:rsidR="002F132E" w:rsidRDefault="002F132E">
            <w:pPr>
              <w:pStyle w:val="af9"/>
              <w:numPr>
                <w:ilvl w:val="1"/>
                <w:numId w:val="10"/>
              </w:numPr>
              <w:spacing w:line="240" w:lineRule="auto"/>
              <w:ind w:firstLineChars="0"/>
              <w:textAlignment w:val="auto"/>
              <w:rPr>
                <w:szCs w:val="21"/>
              </w:rPr>
            </w:pPr>
            <w:r>
              <w:rPr>
                <w:rFonts w:hint="eastAsia"/>
                <w:szCs w:val="21"/>
              </w:rPr>
              <w:t>工艺路线：</w:t>
            </w:r>
            <w:r w:rsidR="0062752F">
              <w:rPr>
                <w:rFonts w:hint="eastAsia"/>
                <w:szCs w:val="21"/>
              </w:rPr>
              <w:t>产出物料可能存在</w:t>
            </w:r>
            <w:r w:rsidR="0062752F">
              <w:rPr>
                <w:rFonts w:hint="eastAsia"/>
                <w:szCs w:val="21"/>
              </w:rPr>
              <w:t>1</w:t>
            </w:r>
            <w:r w:rsidR="0062752F">
              <w:rPr>
                <w:rFonts w:hint="eastAsia"/>
                <w:szCs w:val="21"/>
              </w:rPr>
              <w:t>条或多条工艺路线，该属性用于区分产出物料不同的</w:t>
            </w:r>
            <w:r>
              <w:rPr>
                <w:rFonts w:hint="eastAsia"/>
                <w:szCs w:val="21"/>
              </w:rPr>
              <w:t>工艺路线</w:t>
            </w:r>
          </w:p>
          <w:p w14:paraId="50E04AD9" w14:textId="6FE332F3" w:rsidR="002F132E" w:rsidRDefault="002F132E">
            <w:pPr>
              <w:pStyle w:val="af9"/>
              <w:numPr>
                <w:ilvl w:val="1"/>
                <w:numId w:val="10"/>
              </w:numPr>
              <w:spacing w:line="240" w:lineRule="auto"/>
              <w:ind w:firstLineChars="0"/>
              <w:textAlignment w:val="auto"/>
              <w:rPr>
                <w:szCs w:val="21"/>
              </w:rPr>
            </w:pPr>
            <w:r>
              <w:rPr>
                <w:rFonts w:hint="eastAsia"/>
                <w:szCs w:val="21"/>
              </w:rPr>
              <w:t>工艺路线有效性</w:t>
            </w:r>
            <w:r w:rsidR="0062752F">
              <w:rPr>
                <w:rFonts w:hint="eastAsia"/>
                <w:szCs w:val="21"/>
              </w:rPr>
              <w:t>条件</w:t>
            </w:r>
            <w:r>
              <w:rPr>
                <w:rFonts w:hint="eastAsia"/>
                <w:szCs w:val="21"/>
              </w:rPr>
              <w:t>：</w:t>
            </w:r>
            <w:r w:rsidR="00A51533">
              <w:rPr>
                <w:rFonts w:hint="eastAsia"/>
                <w:szCs w:val="21"/>
              </w:rPr>
              <w:t>物料有多条工艺路线，设置有效的工艺路线，可包括工艺路线名称和工艺路线有效性</w:t>
            </w:r>
          </w:p>
          <w:p w14:paraId="7394A345" w14:textId="2856359E" w:rsidR="007D7813" w:rsidRDefault="007D7813">
            <w:pPr>
              <w:pStyle w:val="af9"/>
              <w:numPr>
                <w:ilvl w:val="1"/>
                <w:numId w:val="10"/>
              </w:numPr>
              <w:spacing w:line="240" w:lineRule="auto"/>
              <w:ind w:firstLineChars="0"/>
              <w:textAlignment w:val="auto"/>
              <w:rPr>
                <w:szCs w:val="21"/>
              </w:rPr>
            </w:pPr>
            <w:r>
              <w:rPr>
                <w:rFonts w:hint="eastAsia"/>
                <w:szCs w:val="21"/>
              </w:rPr>
              <w:t>工序编号</w:t>
            </w:r>
            <w:r w:rsidR="00392B71">
              <w:rPr>
                <w:rFonts w:hint="eastAsia"/>
                <w:szCs w:val="21"/>
              </w:rPr>
              <w:t>：整型，建议间隔值，如</w:t>
            </w:r>
            <w:r w:rsidR="00392B71">
              <w:rPr>
                <w:rFonts w:hint="eastAsia"/>
                <w:szCs w:val="21"/>
              </w:rPr>
              <w:t>1</w:t>
            </w:r>
            <w:r w:rsidR="00392B71">
              <w:rPr>
                <w:szCs w:val="21"/>
              </w:rPr>
              <w:t>0</w:t>
            </w:r>
            <w:r w:rsidR="00392B71">
              <w:rPr>
                <w:rFonts w:hint="eastAsia"/>
                <w:szCs w:val="21"/>
              </w:rPr>
              <w:t>，</w:t>
            </w:r>
            <w:r w:rsidR="00392B71">
              <w:rPr>
                <w:rFonts w:hint="eastAsia"/>
                <w:szCs w:val="21"/>
              </w:rPr>
              <w:t>2</w:t>
            </w:r>
            <w:r w:rsidR="00392B71">
              <w:rPr>
                <w:szCs w:val="21"/>
              </w:rPr>
              <w:t>0</w:t>
            </w:r>
            <w:r w:rsidR="00392B71">
              <w:rPr>
                <w:rFonts w:hint="eastAsia"/>
                <w:szCs w:val="21"/>
              </w:rPr>
              <w:t>，</w:t>
            </w:r>
            <w:r w:rsidR="00392B71">
              <w:rPr>
                <w:rFonts w:hint="eastAsia"/>
                <w:szCs w:val="21"/>
              </w:rPr>
              <w:t>3</w:t>
            </w:r>
            <w:r w:rsidR="00392B71">
              <w:rPr>
                <w:szCs w:val="21"/>
              </w:rPr>
              <w:t>0</w:t>
            </w:r>
            <w:r w:rsidR="00392B71">
              <w:rPr>
                <w:rFonts w:hint="eastAsia"/>
                <w:szCs w:val="21"/>
              </w:rPr>
              <w:t>，便于后续插入新的工序。</w:t>
            </w:r>
          </w:p>
          <w:p w14:paraId="312B99FC" w14:textId="67C0340B" w:rsidR="007D7813" w:rsidRDefault="007D7813">
            <w:pPr>
              <w:pStyle w:val="af9"/>
              <w:numPr>
                <w:ilvl w:val="1"/>
                <w:numId w:val="10"/>
              </w:numPr>
              <w:spacing w:line="240" w:lineRule="auto"/>
              <w:ind w:firstLineChars="0"/>
              <w:textAlignment w:val="auto"/>
              <w:rPr>
                <w:szCs w:val="21"/>
              </w:rPr>
            </w:pPr>
            <w:r>
              <w:rPr>
                <w:rFonts w:hint="eastAsia"/>
                <w:szCs w:val="21"/>
              </w:rPr>
              <w:t>工序</w:t>
            </w:r>
            <w:r w:rsidR="00687203">
              <w:rPr>
                <w:rFonts w:hint="eastAsia"/>
                <w:szCs w:val="21"/>
              </w:rPr>
              <w:t>名称：支持自定义命名规范和校验。</w:t>
            </w:r>
          </w:p>
          <w:p w14:paraId="3DAAACF9" w14:textId="0043E7CD" w:rsidR="007D7813" w:rsidRDefault="007D7813">
            <w:pPr>
              <w:pStyle w:val="af9"/>
              <w:numPr>
                <w:ilvl w:val="1"/>
                <w:numId w:val="10"/>
              </w:numPr>
              <w:spacing w:line="240" w:lineRule="auto"/>
              <w:ind w:firstLineChars="0"/>
              <w:textAlignment w:val="auto"/>
              <w:rPr>
                <w:szCs w:val="21"/>
              </w:rPr>
            </w:pPr>
            <w:r>
              <w:rPr>
                <w:rFonts w:hint="eastAsia"/>
                <w:szCs w:val="21"/>
              </w:rPr>
              <w:t>工序有效性</w:t>
            </w:r>
            <w:r w:rsidR="00A51533">
              <w:rPr>
                <w:rFonts w:hint="eastAsia"/>
                <w:szCs w:val="21"/>
              </w:rPr>
              <w:t>：工艺路线中有多个工序，设置有效的工序。</w:t>
            </w:r>
          </w:p>
          <w:p w14:paraId="41A58FC5" w14:textId="220759C1" w:rsidR="007D7813" w:rsidRDefault="001C764B">
            <w:pPr>
              <w:pStyle w:val="af9"/>
              <w:numPr>
                <w:ilvl w:val="1"/>
                <w:numId w:val="10"/>
              </w:numPr>
              <w:spacing w:line="240" w:lineRule="auto"/>
              <w:ind w:firstLineChars="0"/>
              <w:textAlignment w:val="auto"/>
              <w:rPr>
                <w:szCs w:val="21"/>
              </w:rPr>
            </w:pPr>
            <w:r>
              <w:rPr>
                <w:rFonts w:hint="eastAsia"/>
                <w:szCs w:val="21"/>
              </w:rPr>
              <w:t>步骤</w:t>
            </w:r>
            <w:r w:rsidR="0014218A">
              <w:rPr>
                <w:rFonts w:hint="eastAsia"/>
                <w:szCs w:val="21"/>
              </w:rPr>
              <w:t>类型</w:t>
            </w:r>
            <w:r>
              <w:rPr>
                <w:rFonts w:hint="eastAsia"/>
                <w:szCs w:val="21"/>
              </w:rPr>
              <w:t>：投</w:t>
            </w:r>
            <w:r w:rsidR="00793408">
              <w:rPr>
                <w:rFonts w:hint="eastAsia"/>
                <w:szCs w:val="21"/>
              </w:rPr>
              <w:t>料</w:t>
            </w:r>
            <w:r>
              <w:rPr>
                <w:rFonts w:hint="eastAsia"/>
                <w:szCs w:val="21"/>
              </w:rPr>
              <w:t>、</w:t>
            </w:r>
            <w:r w:rsidR="00EC6210">
              <w:rPr>
                <w:rFonts w:hint="eastAsia"/>
                <w:szCs w:val="21"/>
              </w:rPr>
              <w:t>加工</w:t>
            </w:r>
            <w:r w:rsidR="00E50230">
              <w:rPr>
                <w:rFonts w:hint="eastAsia"/>
                <w:szCs w:val="21"/>
              </w:rPr>
              <w:t>（主加工步骤、辅助加工步骤）</w:t>
            </w:r>
            <w:r>
              <w:rPr>
                <w:rFonts w:hint="eastAsia"/>
                <w:szCs w:val="21"/>
              </w:rPr>
              <w:t>、产出</w:t>
            </w:r>
          </w:p>
          <w:p w14:paraId="161BBE8E" w14:textId="40CE20F0" w:rsidR="001C764B" w:rsidRDefault="001C764B">
            <w:pPr>
              <w:pStyle w:val="af9"/>
              <w:numPr>
                <w:ilvl w:val="1"/>
                <w:numId w:val="10"/>
              </w:numPr>
              <w:spacing w:line="240" w:lineRule="auto"/>
              <w:ind w:firstLineChars="0"/>
              <w:textAlignment w:val="auto"/>
              <w:rPr>
                <w:szCs w:val="21"/>
              </w:rPr>
            </w:pPr>
            <w:r>
              <w:rPr>
                <w:rFonts w:hint="eastAsia"/>
                <w:szCs w:val="21"/>
              </w:rPr>
              <w:t>步骤</w:t>
            </w:r>
            <w:r w:rsidR="00392B71">
              <w:rPr>
                <w:rFonts w:hint="eastAsia"/>
                <w:szCs w:val="21"/>
              </w:rPr>
              <w:t>名称：</w:t>
            </w:r>
            <w:r w:rsidR="00687203">
              <w:rPr>
                <w:rFonts w:hint="eastAsia"/>
                <w:szCs w:val="21"/>
              </w:rPr>
              <w:t>支持自定义命名规范和校验。</w:t>
            </w:r>
          </w:p>
          <w:p w14:paraId="495A4C87" w14:textId="0A646389" w:rsidR="00380A06" w:rsidRDefault="00380A06">
            <w:pPr>
              <w:pStyle w:val="af9"/>
              <w:numPr>
                <w:ilvl w:val="1"/>
                <w:numId w:val="10"/>
              </w:numPr>
              <w:spacing w:line="240" w:lineRule="auto"/>
              <w:ind w:firstLineChars="0"/>
              <w:textAlignment w:val="auto"/>
              <w:rPr>
                <w:szCs w:val="21"/>
              </w:rPr>
            </w:pPr>
            <w:r>
              <w:rPr>
                <w:rFonts w:hint="eastAsia"/>
                <w:szCs w:val="21"/>
              </w:rPr>
              <w:t>步骤有效性</w:t>
            </w:r>
            <w:r w:rsidR="00A51533">
              <w:rPr>
                <w:rFonts w:hint="eastAsia"/>
                <w:szCs w:val="21"/>
              </w:rPr>
              <w:t>：工序中有多个投料、加工、产出步骤，设置有效的步骤</w:t>
            </w:r>
            <w:r w:rsidR="0019513E">
              <w:rPr>
                <w:rFonts w:hint="eastAsia"/>
                <w:szCs w:val="21"/>
              </w:rPr>
              <w:t>。</w:t>
            </w:r>
          </w:p>
          <w:p w14:paraId="7FF73A7A" w14:textId="71912032" w:rsidR="00306B5E" w:rsidRPr="00306B5E" w:rsidRDefault="00306B5E" w:rsidP="00306B5E">
            <w:pPr>
              <w:pStyle w:val="af9"/>
              <w:numPr>
                <w:ilvl w:val="1"/>
                <w:numId w:val="10"/>
              </w:numPr>
              <w:spacing w:line="240" w:lineRule="auto"/>
              <w:ind w:firstLineChars="0"/>
              <w:textAlignment w:val="auto"/>
              <w:rPr>
                <w:szCs w:val="21"/>
              </w:rPr>
            </w:pPr>
            <w:r>
              <w:rPr>
                <w:rFonts w:hint="eastAsia"/>
                <w:szCs w:val="21"/>
              </w:rPr>
              <w:t>加工有效性</w:t>
            </w:r>
            <w:r w:rsidR="00A51533">
              <w:rPr>
                <w:rFonts w:hint="eastAsia"/>
                <w:szCs w:val="21"/>
              </w:rPr>
              <w:t>：加工步骤有多种加工方式（主资源和副资源组合），设置有效的加工（设置一组有效的主资源和副资源的组合），可包括加工名称、加有效性。</w:t>
            </w:r>
          </w:p>
          <w:p w14:paraId="25672AEE" w14:textId="1BCD1E9B" w:rsidR="001C764B" w:rsidRDefault="00CD21B9">
            <w:pPr>
              <w:pStyle w:val="af9"/>
              <w:numPr>
                <w:ilvl w:val="1"/>
                <w:numId w:val="10"/>
              </w:numPr>
              <w:spacing w:line="240" w:lineRule="auto"/>
              <w:ind w:firstLineChars="0"/>
              <w:textAlignment w:val="auto"/>
              <w:rPr>
                <w:szCs w:val="21"/>
              </w:rPr>
            </w:pPr>
            <w:r>
              <w:rPr>
                <w:rFonts w:hint="eastAsia"/>
                <w:szCs w:val="21"/>
              </w:rPr>
              <w:t>投入物料</w:t>
            </w:r>
            <w:r w:rsidR="001C764B">
              <w:rPr>
                <w:rFonts w:hint="eastAsia"/>
                <w:szCs w:val="21"/>
              </w:rPr>
              <w:t>：</w:t>
            </w:r>
            <w:r w:rsidR="00BF3584">
              <w:rPr>
                <w:rFonts w:hint="eastAsia"/>
                <w:szCs w:val="21"/>
              </w:rPr>
              <w:t>物料类型，</w:t>
            </w:r>
            <w:r w:rsidR="00EC6210">
              <w:rPr>
                <w:rFonts w:hint="eastAsia"/>
                <w:szCs w:val="21"/>
              </w:rPr>
              <w:t>投入的</w:t>
            </w:r>
            <w:r w:rsidR="001C764B">
              <w:rPr>
                <w:rFonts w:hint="eastAsia"/>
                <w:szCs w:val="21"/>
              </w:rPr>
              <w:t>原料</w:t>
            </w:r>
            <w:r w:rsidR="00A8422B">
              <w:rPr>
                <w:rFonts w:hint="eastAsia"/>
                <w:szCs w:val="21"/>
              </w:rPr>
              <w:t>。</w:t>
            </w:r>
          </w:p>
          <w:p w14:paraId="22917AF1" w14:textId="271BDF7A" w:rsidR="00EC6210" w:rsidRDefault="00EC6210">
            <w:pPr>
              <w:pStyle w:val="af9"/>
              <w:numPr>
                <w:ilvl w:val="1"/>
                <w:numId w:val="10"/>
              </w:numPr>
              <w:spacing w:line="240" w:lineRule="auto"/>
              <w:ind w:firstLineChars="0"/>
              <w:textAlignment w:val="auto"/>
              <w:rPr>
                <w:szCs w:val="21"/>
              </w:rPr>
            </w:pPr>
            <w:r w:rsidRPr="00142175">
              <w:rPr>
                <w:rFonts w:hint="eastAsia"/>
                <w:szCs w:val="21"/>
              </w:rPr>
              <w:lastRenderedPageBreak/>
              <w:t>关联资源</w:t>
            </w:r>
            <w:r>
              <w:rPr>
                <w:rFonts w:hint="eastAsia"/>
                <w:szCs w:val="21"/>
              </w:rPr>
              <w:t>：生产的资源</w:t>
            </w:r>
            <w:r w:rsidR="00A8422B">
              <w:rPr>
                <w:rFonts w:hint="eastAsia"/>
                <w:szCs w:val="21"/>
              </w:rPr>
              <w:t>。</w:t>
            </w:r>
          </w:p>
          <w:p w14:paraId="5B4F7A3F" w14:textId="00D87AFC" w:rsidR="00EC6210" w:rsidRDefault="00EC6210">
            <w:pPr>
              <w:pStyle w:val="af9"/>
              <w:numPr>
                <w:ilvl w:val="1"/>
                <w:numId w:val="10"/>
              </w:numPr>
              <w:spacing w:line="240" w:lineRule="auto"/>
              <w:ind w:firstLineChars="0"/>
              <w:textAlignment w:val="auto"/>
              <w:rPr>
                <w:szCs w:val="21"/>
              </w:rPr>
            </w:pPr>
            <w:r w:rsidRPr="00142175">
              <w:rPr>
                <w:rFonts w:hint="eastAsia"/>
                <w:szCs w:val="21"/>
              </w:rPr>
              <w:t>时间关系</w:t>
            </w:r>
            <w:r>
              <w:rPr>
                <w:rFonts w:hint="eastAsia"/>
                <w:szCs w:val="21"/>
              </w:rPr>
              <w:t>：工序之间的时间约束，如</w:t>
            </w:r>
            <w:r w:rsidRPr="00142175">
              <w:rPr>
                <w:rFonts w:hint="eastAsia"/>
                <w:szCs w:val="21"/>
              </w:rPr>
              <w:t>ES</w:t>
            </w:r>
            <w:r w:rsidRPr="00142175">
              <w:rPr>
                <w:rFonts w:hint="eastAsia"/>
                <w:szCs w:val="21"/>
              </w:rPr>
              <w:t>、</w:t>
            </w:r>
            <w:r w:rsidRPr="00142175">
              <w:rPr>
                <w:rFonts w:hint="eastAsia"/>
                <w:szCs w:val="21"/>
              </w:rPr>
              <w:t>S</w:t>
            </w:r>
            <w:r w:rsidRPr="00142175">
              <w:rPr>
                <w:szCs w:val="21"/>
              </w:rPr>
              <w:t>S</w:t>
            </w:r>
            <w:r w:rsidR="002B1E10">
              <w:rPr>
                <w:rFonts w:hint="eastAsia"/>
                <w:szCs w:val="21"/>
              </w:rPr>
              <w:t>等</w:t>
            </w:r>
            <w:r w:rsidR="00A8422B">
              <w:rPr>
                <w:rFonts w:hint="eastAsia"/>
                <w:szCs w:val="21"/>
              </w:rPr>
              <w:t>。</w:t>
            </w:r>
          </w:p>
          <w:p w14:paraId="0C134BCC" w14:textId="792D7262" w:rsidR="00EC6210" w:rsidRDefault="00EC6210">
            <w:pPr>
              <w:pStyle w:val="af9"/>
              <w:numPr>
                <w:ilvl w:val="1"/>
                <w:numId w:val="10"/>
              </w:numPr>
              <w:spacing w:line="240" w:lineRule="auto"/>
              <w:ind w:firstLineChars="0"/>
              <w:textAlignment w:val="auto"/>
              <w:rPr>
                <w:szCs w:val="21"/>
              </w:rPr>
            </w:pPr>
            <w:r>
              <w:rPr>
                <w:rFonts w:hint="eastAsia"/>
                <w:szCs w:val="21"/>
              </w:rPr>
              <w:t>转移</w:t>
            </w:r>
            <w:r w:rsidRPr="00142175">
              <w:rPr>
                <w:rFonts w:hint="eastAsia"/>
                <w:szCs w:val="21"/>
              </w:rPr>
              <w:t>时间</w:t>
            </w:r>
            <w:r>
              <w:rPr>
                <w:rFonts w:hint="eastAsia"/>
                <w:szCs w:val="21"/>
              </w:rPr>
              <w:t>：工序之间物料的移动时间</w:t>
            </w:r>
          </w:p>
          <w:p w14:paraId="2D7D7F27" w14:textId="7056B838" w:rsidR="005E00A2" w:rsidRPr="00EC6210" w:rsidRDefault="005E00A2">
            <w:pPr>
              <w:pStyle w:val="af9"/>
              <w:numPr>
                <w:ilvl w:val="1"/>
                <w:numId w:val="10"/>
              </w:numPr>
              <w:spacing w:line="240" w:lineRule="auto"/>
              <w:ind w:firstLineChars="0"/>
              <w:textAlignment w:val="auto"/>
              <w:rPr>
                <w:szCs w:val="21"/>
              </w:rPr>
            </w:pPr>
            <w:r>
              <w:rPr>
                <w:rFonts w:hint="eastAsia"/>
                <w:szCs w:val="21"/>
              </w:rPr>
              <w:t>接续基准：</w:t>
            </w:r>
            <w:r w:rsidR="00770423">
              <w:rPr>
                <w:rFonts w:hint="eastAsia"/>
                <w:lang w:val="en-GB"/>
              </w:rPr>
              <w:t>前后工序连接的</w:t>
            </w:r>
            <w:r w:rsidR="00770423">
              <w:rPr>
                <w:rFonts w:hint="eastAsia"/>
              </w:rPr>
              <w:t>时间基准点</w:t>
            </w:r>
          </w:p>
          <w:p w14:paraId="2AB188CC" w14:textId="6A39CC87" w:rsidR="006C7DAB" w:rsidRDefault="006C7DAB">
            <w:pPr>
              <w:pStyle w:val="af9"/>
              <w:numPr>
                <w:ilvl w:val="1"/>
                <w:numId w:val="10"/>
              </w:numPr>
              <w:spacing w:line="240" w:lineRule="auto"/>
              <w:ind w:firstLineChars="0"/>
              <w:textAlignment w:val="auto"/>
              <w:rPr>
                <w:szCs w:val="21"/>
              </w:rPr>
            </w:pPr>
            <w:r w:rsidRPr="00142175">
              <w:rPr>
                <w:rFonts w:hint="eastAsia"/>
                <w:szCs w:val="21"/>
              </w:rPr>
              <w:t>准备时间</w:t>
            </w:r>
            <w:r w:rsidR="0014218A">
              <w:rPr>
                <w:rFonts w:hint="eastAsia"/>
                <w:szCs w:val="21"/>
              </w:rPr>
              <w:t>：支持表达式</w:t>
            </w:r>
          </w:p>
          <w:p w14:paraId="61CF08D1" w14:textId="13E49798" w:rsidR="006C7DAB" w:rsidRDefault="006C7DAB">
            <w:pPr>
              <w:pStyle w:val="af9"/>
              <w:numPr>
                <w:ilvl w:val="1"/>
                <w:numId w:val="10"/>
              </w:numPr>
              <w:spacing w:line="240" w:lineRule="auto"/>
              <w:ind w:firstLineChars="0"/>
              <w:textAlignment w:val="auto"/>
              <w:rPr>
                <w:szCs w:val="21"/>
              </w:rPr>
            </w:pPr>
            <w:r w:rsidRPr="00142175">
              <w:rPr>
                <w:rFonts w:hint="eastAsia"/>
                <w:szCs w:val="21"/>
              </w:rPr>
              <w:t>加工时间</w:t>
            </w:r>
            <w:r w:rsidR="0014218A">
              <w:rPr>
                <w:rFonts w:hint="eastAsia"/>
                <w:szCs w:val="21"/>
              </w:rPr>
              <w:t>：支持表达式</w:t>
            </w:r>
          </w:p>
          <w:p w14:paraId="0440A9D5" w14:textId="4F341473" w:rsidR="006C7DAB" w:rsidRDefault="006C7DAB">
            <w:pPr>
              <w:pStyle w:val="af9"/>
              <w:numPr>
                <w:ilvl w:val="1"/>
                <w:numId w:val="10"/>
              </w:numPr>
              <w:spacing w:line="240" w:lineRule="auto"/>
              <w:ind w:firstLineChars="0"/>
              <w:textAlignment w:val="auto"/>
              <w:rPr>
                <w:szCs w:val="21"/>
              </w:rPr>
            </w:pPr>
            <w:r w:rsidRPr="00142175">
              <w:rPr>
                <w:szCs w:val="21"/>
              </w:rPr>
              <w:t>拆卸</w:t>
            </w:r>
            <w:r w:rsidRPr="00142175">
              <w:rPr>
                <w:rFonts w:hint="eastAsia"/>
                <w:szCs w:val="21"/>
              </w:rPr>
              <w:t>时间</w:t>
            </w:r>
            <w:r w:rsidR="0014218A">
              <w:rPr>
                <w:rFonts w:hint="eastAsia"/>
                <w:szCs w:val="21"/>
              </w:rPr>
              <w:t>：支持表达式</w:t>
            </w:r>
          </w:p>
          <w:p w14:paraId="4C58DC55" w14:textId="1E1D7C27" w:rsidR="00974945" w:rsidRDefault="00974945">
            <w:pPr>
              <w:pStyle w:val="af9"/>
              <w:numPr>
                <w:ilvl w:val="1"/>
                <w:numId w:val="10"/>
              </w:numPr>
              <w:spacing w:line="240" w:lineRule="auto"/>
              <w:ind w:firstLineChars="0"/>
              <w:textAlignment w:val="auto"/>
              <w:rPr>
                <w:szCs w:val="21"/>
              </w:rPr>
            </w:pPr>
            <w:r>
              <w:rPr>
                <w:rFonts w:hint="eastAsia"/>
                <w:szCs w:val="21"/>
              </w:rPr>
              <w:t>后资源</w:t>
            </w:r>
            <w:r w:rsidR="0014218A">
              <w:rPr>
                <w:rFonts w:hint="eastAsia"/>
                <w:szCs w:val="21"/>
              </w:rPr>
              <w:t>：</w:t>
            </w:r>
            <w:r w:rsidR="0014218A">
              <w:rPr>
                <w:rFonts w:hint="eastAsia"/>
              </w:rPr>
              <w:t>后续加工的资源</w:t>
            </w:r>
          </w:p>
          <w:p w14:paraId="48ECA5F9" w14:textId="4CB112BC" w:rsidR="006A7C04" w:rsidRDefault="00485099">
            <w:pPr>
              <w:pStyle w:val="af9"/>
              <w:numPr>
                <w:ilvl w:val="0"/>
                <w:numId w:val="10"/>
              </w:numPr>
              <w:spacing w:line="240" w:lineRule="auto"/>
              <w:ind w:firstLineChars="0"/>
              <w:textAlignment w:val="auto"/>
              <w:rPr>
                <w:szCs w:val="21"/>
              </w:rPr>
            </w:pPr>
            <w:r>
              <w:rPr>
                <w:rFonts w:hint="eastAsia"/>
                <w:szCs w:val="21"/>
              </w:rPr>
              <w:t>通用</w:t>
            </w:r>
            <w:r w:rsidR="00E57BE1">
              <w:rPr>
                <w:rFonts w:hint="eastAsia"/>
                <w:szCs w:val="21"/>
              </w:rPr>
              <w:t>方法</w:t>
            </w:r>
          </w:p>
          <w:p w14:paraId="7E35A71B" w14:textId="39458D48" w:rsidR="003D63A6" w:rsidRPr="003D63A6" w:rsidRDefault="003D63A6" w:rsidP="003D63A6">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441212EB" w14:textId="77777777" w:rsidR="006A7C04" w:rsidRDefault="006A7C04">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或者文件的工艺路线数据。</w:t>
            </w:r>
          </w:p>
          <w:p w14:paraId="046C8F01" w14:textId="77777777" w:rsidR="006A7C04" w:rsidRDefault="006A7C04">
            <w:pPr>
              <w:pStyle w:val="af9"/>
              <w:numPr>
                <w:ilvl w:val="1"/>
                <w:numId w:val="10"/>
              </w:numPr>
              <w:spacing w:line="240" w:lineRule="auto"/>
              <w:ind w:firstLineChars="0"/>
              <w:textAlignment w:val="auto"/>
              <w:rPr>
                <w:szCs w:val="21"/>
              </w:rPr>
            </w:pPr>
            <w:r>
              <w:rPr>
                <w:rFonts w:hint="eastAsia"/>
                <w:szCs w:val="21"/>
              </w:rPr>
              <w:t>导出：计划员通过导出命令，将工艺路线导出至文件。</w:t>
            </w:r>
          </w:p>
          <w:p w14:paraId="53B6BB3B" w14:textId="4FB33F41" w:rsidR="006A7C04" w:rsidRDefault="006A7C04">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Pr>
                <w:rFonts w:hint="eastAsia"/>
                <w:szCs w:val="21"/>
              </w:rPr>
              <w:t>工艺路线的变更进行同步。</w:t>
            </w:r>
          </w:p>
          <w:p w14:paraId="6EAD0634" w14:textId="4AF6A192" w:rsidR="00485099" w:rsidRDefault="00485099" w:rsidP="00485099">
            <w:pPr>
              <w:pStyle w:val="af9"/>
              <w:numPr>
                <w:ilvl w:val="0"/>
                <w:numId w:val="10"/>
              </w:numPr>
              <w:spacing w:line="240" w:lineRule="auto"/>
              <w:ind w:firstLineChars="0"/>
              <w:textAlignment w:val="auto"/>
              <w:rPr>
                <w:szCs w:val="21"/>
              </w:rPr>
            </w:pPr>
            <w:r>
              <w:rPr>
                <w:rFonts w:hint="eastAsia"/>
                <w:szCs w:val="21"/>
              </w:rPr>
              <w:t>特殊方法</w:t>
            </w:r>
          </w:p>
          <w:p w14:paraId="36D4078F" w14:textId="77777777" w:rsidR="00485099" w:rsidRDefault="00485099" w:rsidP="00485099">
            <w:pPr>
              <w:pStyle w:val="af9"/>
              <w:numPr>
                <w:ilvl w:val="1"/>
                <w:numId w:val="10"/>
              </w:numPr>
              <w:spacing w:line="240" w:lineRule="auto"/>
              <w:ind w:firstLineChars="0"/>
              <w:textAlignment w:val="auto"/>
              <w:rPr>
                <w:szCs w:val="21"/>
              </w:rPr>
            </w:pPr>
            <w:r>
              <w:rPr>
                <w:rFonts w:hint="eastAsia"/>
                <w:szCs w:val="21"/>
              </w:rPr>
              <w:t>生成：新建工艺路线时，尚无物料、资源以及工序等数据，可自动生成新的物料、资源以及工序等数据。</w:t>
            </w:r>
          </w:p>
          <w:p w14:paraId="686D4C72" w14:textId="5779E810" w:rsidR="001F2175" w:rsidRDefault="001F2175" w:rsidP="001F2175">
            <w:pPr>
              <w:pStyle w:val="af9"/>
              <w:numPr>
                <w:ilvl w:val="2"/>
                <w:numId w:val="10"/>
              </w:numPr>
              <w:spacing w:line="240" w:lineRule="auto"/>
              <w:ind w:firstLineChars="0"/>
              <w:textAlignment w:val="auto"/>
              <w:rPr>
                <w:szCs w:val="21"/>
              </w:rPr>
            </w:pPr>
            <w:r>
              <w:rPr>
                <w:rFonts w:hint="eastAsia"/>
                <w:szCs w:val="21"/>
              </w:rPr>
              <w:t>生成物料</w:t>
            </w:r>
          </w:p>
          <w:p w14:paraId="0DDCB5B5" w14:textId="42A5243F" w:rsidR="001F2175" w:rsidRDefault="001F2175" w:rsidP="001F2175">
            <w:pPr>
              <w:pStyle w:val="af9"/>
              <w:numPr>
                <w:ilvl w:val="2"/>
                <w:numId w:val="10"/>
              </w:numPr>
              <w:spacing w:line="240" w:lineRule="auto"/>
              <w:ind w:firstLineChars="0"/>
              <w:textAlignment w:val="auto"/>
              <w:rPr>
                <w:szCs w:val="21"/>
              </w:rPr>
            </w:pPr>
            <w:r>
              <w:rPr>
                <w:rFonts w:hint="eastAsia"/>
                <w:szCs w:val="21"/>
              </w:rPr>
              <w:t>生成物料</w:t>
            </w:r>
            <w:r>
              <w:rPr>
                <w:rFonts w:hint="eastAsia"/>
                <w:szCs w:val="21"/>
              </w:rPr>
              <w:t>BOM</w:t>
            </w:r>
          </w:p>
          <w:p w14:paraId="5AF5D5EB" w14:textId="2158804B" w:rsidR="00AD7AB8" w:rsidRPr="00AD7AB8" w:rsidRDefault="00AD7AB8" w:rsidP="00AD7AB8">
            <w:pPr>
              <w:pStyle w:val="af9"/>
              <w:numPr>
                <w:ilvl w:val="2"/>
                <w:numId w:val="10"/>
              </w:numPr>
              <w:spacing w:line="240" w:lineRule="auto"/>
              <w:ind w:firstLineChars="0"/>
              <w:textAlignment w:val="auto"/>
              <w:rPr>
                <w:szCs w:val="21"/>
              </w:rPr>
            </w:pPr>
            <w:r>
              <w:rPr>
                <w:rFonts w:hint="eastAsia"/>
                <w:szCs w:val="21"/>
              </w:rPr>
              <w:t>生成资源</w:t>
            </w:r>
          </w:p>
          <w:p w14:paraId="5C52990D" w14:textId="3AB43D9F" w:rsidR="001F2175" w:rsidRDefault="001F2175" w:rsidP="001F2175">
            <w:pPr>
              <w:pStyle w:val="af9"/>
              <w:numPr>
                <w:ilvl w:val="2"/>
                <w:numId w:val="10"/>
              </w:numPr>
              <w:spacing w:line="240" w:lineRule="auto"/>
              <w:ind w:firstLineChars="0"/>
              <w:textAlignment w:val="auto"/>
              <w:rPr>
                <w:szCs w:val="21"/>
              </w:rPr>
            </w:pPr>
            <w:r>
              <w:rPr>
                <w:rFonts w:hint="eastAsia"/>
                <w:szCs w:val="21"/>
              </w:rPr>
              <w:t>生成物料和工艺路线、工艺路线和工序、工序和步骤的连接关系</w:t>
            </w:r>
          </w:p>
          <w:p w14:paraId="62F6F2F8" w14:textId="7B3D1EA6" w:rsidR="00485099" w:rsidRDefault="00485099" w:rsidP="00485099">
            <w:pPr>
              <w:pStyle w:val="af9"/>
              <w:numPr>
                <w:ilvl w:val="1"/>
                <w:numId w:val="10"/>
              </w:numPr>
              <w:spacing w:line="240" w:lineRule="auto"/>
              <w:ind w:firstLineChars="0"/>
              <w:textAlignment w:val="auto"/>
              <w:rPr>
                <w:szCs w:val="21"/>
              </w:rPr>
            </w:pPr>
            <w:r w:rsidRPr="00786A6E">
              <w:rPr>
                <w:rFonts w:hint="eastAsia"/>
                <w:szCs w:val="21"/>
              </w:rPr>
              <w:t>验证</w:t>
            </w:r>
            <w:r>
              <w:rPr>
                <w:rFonts w:hint="eastAsia"/>
                <w:szCs w:val="21"/>
              </w:rPr>
              <w:t>：验证工艺路线的正确性</w:t>
            </w:r>
            <w:r w:rsidR="0092528F">
              <w:rPr>
                <w:rFonts w:hint="eastAsia"/>
                <w:szCs w:val="21"/>
              </w:rPr>
              <w:t>。</w:t>
            </w:r>
          </w:p>
          <w:p w14:paraId="0F2B42A5" w14:textId="5BABB931" w:rsidR="00D30782" w:rsidRDefault="00D30782"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1</w:t>
            </w:r>
            <w:r>
              <w:rPr>
                <w:szCs w:val="21"/>
              </w:rPr>
              <w:t>:</w:t>
            </w:r>
            <w:r w:rsidRPr="00D30782">
              <w:rPr>
                <w:szCs w:val="21"/>
              </w:rPr>
              <w:t xml:space="preserve"> </w:t>
            </w:r>
            <w:r w:rsidRPr="00D30782">
              <w:rPr>
                <w:szCs w:val="21"/>
              </w:rPr>
              <w:t>首道工序至少需要</w:t>
            </w:r>
            <w:r w:rsidRPr="00D30782">
              <w:rPr>
                <w:szCs w:val="21"/>
              </w:rPr>
              <w:t>1</w:t>
            </w:r>
            <w:r>
              <w:rPr>
                <w:rFonts w:hint="eastAsia"/>
                <w:szCs w:val="21"/>
              </w:rPr>
              <w:t>个投料步骤</w:t>
            </w:r>
          </w:p>
          <w:p w14:paraId="3B9D170F" w14:textId="3A046A84" w:rsidR="00D30782" w:rsidRDefault="00375B3D"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2</w:t>
            </w:r>
            <w:r>
              <w:rPr>
                <w:szCs w:val="21"/>
              </w:rPr>
              <w:t xml:space="preserve">: </w:t>
            </w:r>
            <w:r>
              <w:rPr>
                <w:rFonts w:hint="eastAsia"/>
                <w:szCs w:val="21"/>
              </w:rPr>
              <w:t>其他工序不需要投料步骤，默认采用上个工序的产出物料</w:t>
            </w:r>
          </w:p>
          <w:p w14:paraId="33689723" w14:textId="7BCF5732" w:rsidR="00375B3D" w:rsidRDefault="00D12516"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3</w:t>
            </w:r>
            <w:r>
              <w:rPr>
                <w:szCs w:val="21"/>
              </w:rPr>
              <w:t xml:space="preserve">: </w:t>
            </w:r>
            <w:r>
              <w:rPr>
                <w:rFonts w:hint="eastAsia"/>
                <w:szCs w:val="21"/>
              </w:rPr>
              <w:t>每道工序只允许一个</w:t>
            </w:r>
            <w:r w:rsidR="00837C33">
              <w:rPr>
                <w:rFonts w:hint="eastAsia"/>
                <w:szCs w:val="21"/>
              </w:rPr>
              <w:t>主</w:t>
            </w:r>
            <w:r>
              <w:rPr>
                <w:rFonts w:hint="eastAsia"/>
                <w:szCs w:val="21"/>
              </w:rPr>
              <w:t>加工步骤</w:t>
            </w:r>
          </w:p>
          <w:p w14:paraId="663081DE" w14:textId="5CA5F280" w:rsidR="009B28D3" w:rsidRDefault="00E50230"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4</w:t>
            </w:r>
            <w:r>
              <w:rPr>
                <w:szCs w:val="21"/>
              </w:rPr>
              <w:t xml:space="preserve">: </w:t>
            </w:r>
            <w:r>
              <w:rPr>
                <w:rFonts w:hint="eastAsia"/>
                <w:szCs w:val="21"/>
              </w:rPr>
              <w:t>每道工序允许</w:t>
            </w:r>
            <w:r w:rsidR="00C13A30">
              <w:rPr>
                <w:rFonts w:hint="eastAsia"/>
                <w:szCs w:val="21"/>
              </w:rPr>
              <w:t>指定</w:t>
            </w:r>
            <w:r>
              <w:rPr>
                <w:rFonts w:hint="eastAsia"/>
                <w:szCs w:val="21"/>
              </w:rPr>
              <w:t>上限的辅助加工步骤</w:t>
            </w:r>
          </w:p>
          <w:p w14:paraId="4A83D0B5" w14:textId="49E2379C" w:rsidR="0043509C" w:rsidRDefault="0043509C"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5</w:t>
            </w:r>
            <w:r>
              <w:rPr>
                <w:szCs w:val="21"/>
              </w:rPr>
              <w:t xml:space="preserve">: </w:t>
            </w:r>
            <w:r>
              <w:rPr>
                <w:rFonts w:hint="eastAsia"/>
                <w:szCs w:val="21"/>
              </w:rPr>
              <w:t>投料步骤和加工步骤允许重复定义，不</w:t>
            </w:r>
            <w:r w:rsidR="00E772A9">
              <w:rPr>
                <w:rFonts w:hint="eastAsia"/>
                <w:szCs w:val="21"/>
              </w:rPr>
              <w:t>作为</w:t>
            </w:r>
            <w:r>
              <w:rPr>
                <w:rFonts w:hint="eastAsia"/>
                <w:szCs w:val="21"/>
              </w:rPr>
              <w:t>验证规则。</w:t>
            </w:r>
          </w:p>
          <w:p w14:paraId="44F1563F" w14:textId="706F5C84" w:rsidR="0087687F" w:rsidRPr="00485099" w:rsidRDefault="0087687F"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6</w:t>
            </w:r>
            <w:r>
              <w:rPr>
                <w:szCs w:val="21"/>
              </w:rPr>
              <w:t xml:space="preserve">: </w:t>
            </w:r>
            <w:r>
              <w:rPr>
                <w:rFonts w:hint="eastAsia"/>
                <w:szCs w:val="21"/>
              </w:rPr>
              <w:t>物料</w:t>
            </w:r>
            <w:r>
              <w:rPr>
                <w:rFonts w:hint="eastAsia"/>
                <w:szCs w:val="21"/>
              </w:rPr>
              <w:t>BOM</w:t>
            </w:r>
            <w:r>
              <w:rPr>
                <w:rFonts w:hint="eastAsia"/>
                <w:szCs w:val="21"/>
              </w:rPr>
              <w:t>不允许循环</w:t>
            </w:r>
          </w:p>
          <w:p w14:paraId="2439A42C" w14:textId="77777777" w:rsidR="006A7C04" w:rsidRDefault="006A7C04">
            <w:pPr>
              <w:pStyle w:val="af9"/>
              <w:numPr>
                <w:ilvl w:val="0"/>
                <w:numId w:val="10"/>
              </w:numPr>
              <w:spacing w:line="240" w:lineRule="auto"/>
              <w:ind w:firstLineChars="0"/>
              <w:textAlignment w:val="auto"/>
              <w:rPr>
                <w:szCs w:val="21"/>
              </w:rPr>
            </w:pPr>
            <w:r w:rsidRPr="00786A6E">
              <w:rPr>
                <w:rFonts w:hint="eastAsia"/>
                <w:szCs w:val="21"/>
              </w:rPr>
              <w:t>可视化</w:t>
            </w:r>
          </w:p>
          <w:p w14:paraId="525BE860" w14:textId="77777777" w:rsidR="006A7C04" w:rsidRDefault="006A7C04">
            <w:pPr>
              <w:pStyle w:val="af9"/>
              <w:numPr>
                <w:ilvl w:val="1"/>
                <w:numId w:val="10"/>
              </w:numPr>
              <w:spacing w:line="240" w:lineRule="auto"/>
              <w:ind w:firstLineChars="0"/>
              <w:textAlignment w:val="auto"/>
              <w:rPr>
                <w:szCs w:val="21"/>
              </w:rPr>
            </w:pPr>
            <w:r>
              <w:rPr>
                <w:rFonts w:hint="eastAsia"/>
                <w:szCs w:val="21"/>
              </w:rPr>
              <w:t>呈现：工艺路线、工序、资源和物料之间的关系。</w:t>
            </w:r>
          </w:p>
          <w:p w14:paraId="3354CCE4" w14:textId="2B15B82E" w:rsidR="006A7C04" w:rsidRPr="00F11543" w:rsidRDefault="0058502E">
            <w:pPr>
              <w:pStyle w:val="af9"/>
              <w:numPr>
                <w:ilvl w:val="1"/>
                <w:numId w:val="10"/>
              </w:numPr>
              <w:spacing w:line="240" w:lineRule="auto"/>
              <w:ind w:firstLineChars="0"/>
              <w:textAlignment w:val="auto"/>
              <w:rPr>
                <w:szCs w:val="21"/>
              </w:rPr>
            </w:pPr>
            <w:r>
              <w:rPr>
                <w:rFonts w:hint="eastAsia"/>
                <w:szCs w:val="21"/>
              </w:rPr>
              <w:t>方法</w:t>
            </w:r>
            <w:r w:rsidR="006A7C04">
              <w:rPr>
                <w:rFonts w:hint="eastAsia"/>
                <w:szCs w:val="21"/>
              </w:rPr>
              <w:t>：新建、编辑和删除工艺路线。</w:t>
            </w:r>
          </w:p>
        </w:tc>
      </w:tr>
      <w:tr w:rsidR="006A7C04" w:rsidRPr="00FF0C77" w14:paraId="2B29D9C8" w14:textId="77777777" w:rsidTr="00C20CFE">
        <w:tc>
          <w:tcPr>
            <w:tcW w:w="766" w:type="pct"/>
            <w:shd w:val="clear" w:color="auto" w:fill="D9D9D9"/>
          </w:tcPr>
          <w:p w14:paraId="122B4FFC" w14:textId="77777777" w:rsidR="006A7C04" w:rsidRPr="00DB7E3A" w:rsidRDefault="006A7C04" w:rsidP="007632C1">
            <w:pPr>
              <w:rPr>
                <w:szCs w:val="21"/>
              </w:rPr>
            </w:pPr>
            <w:r w:rsidRPr="00DB7E3A">
              <w:rPr>
                <w:rFonts w:hint="eastAsia"/>
                <w:szCs w:val="21"/>
              </w:rPr>
              <w:lastRenderedPageBreak/>
              <w:t>后置条件</w:t>
            </w:r>
          </w:p>
        </w:tc>
        <w:tc>
          <w:tcPr>
            <w:tcW w:w="4234" w:type="pct"/>
            <w:shd w:val="clear" w:color="auto" w:fill="auto"/>
          </w:tcPr>
          <w:p w14:paraId="22A83C9B" w14:textId="77777777" w:rsidR="006A7C04" w:rsidRPr="00DB7E3A" w:rsidRDefault="006A7C04" w:rsidP="007632C1">
            <w:pPr>
              <w:rPr>
                <w:szCs w:val="21"/>
              </w:rPr>
            </w:pPr>
            <w:r>
              <w:rPr>
                <w:rFonts w:hint="eastAsia"/>
                <w:szCs w:val="21"/>
              </w:rPr>
              <w:t>工艺路线验证通过</w:t>
            </w:r>
          </w:p>
        </w:tc>
      </w:tr>
      <w:tr w:rsidR="006A7C04" w:rsidRPr="00FF0C77" w14:paraId="5417AB1B" w14:textId="77777777" w:rsidTr="00C20CFE">
        <w:tc>
          <w:tcPr>
            <w:tcW w:w="766" w:type="pct"/>
            <w:shd w:val="clear" w:color="auto" w:fill="D9D9D9"/>
          </w:tcPr>
          <w:p w14:paraId="7F948E77" w14:textId="77777777" w:rsidR="006A7C04" w:rsidRPr="00DB7E3A" w:rsidRDefault="006A7C04" w:rsidP="007632C1">
            <w:pPr>
              <w:rPr>
                <w:szCs w:val="21"/>
              </w:rPr>
            </w:pPr>
            <w:r w:rsidRPr="00DB7E3A">
              <w:rPr>
                <w:rFonts w:hint="eastAsia"/>
                <w:szCs w:val="21"/>
              </w:rPr>
              <w:t>备选流</w:t>
            </w:r>
          </w:p>
        </w:tc>
        <w:tc>
          <w:tcPr>
            <w:tcW w:w="4234" w:type="pct"/>
            <w:shd w:val="clear" w:color="auto" w:fill="auto"/>
          </w:tcPr>
          <w:p w14:paraId="012A7002" w14:textId="77777777" w:rsidR="006A7C04" w:rsidRPr="00DB7E3A" w:rsidRDefault="006A7C04" w:rsidP="007632C1">
            <w:pPr>
              <w:rPr>
                <w:szCs w:val="21"/>
              </w:rPr>
            </w:pPr>
            <w:r>
              <w:rPr>
                <w:rFonts w:hint="eastAsia"/>
                <w:szCs w:val="21"/>
              </w:rPr>
              <w:t>无</w:t>
            </w:r>
          </w:p>
        </w:tc>
      </w:tr>
      <w:tr w:rsidR="006A7C04" w:rsidRPr="00FF0C77" w14:paraId="489ACB0A" w14:textId="77777777" w:rsidTr="00C20CFE">
        <w:tc>
          <w:tcPr>
            <w:tcW w:w="766" w:type="pct"/>
            <w:shd w:val="clear" w:color="auto" w:fill="D9D9D9"/>
          </w:tcPr>
          <w:p w14:paraId="2B0C155C" w14:textId="77777777" w:rsidR="006A7C04" w:rsidRPr="00DB7E3A" w:rsidRDefault="006A7C04" w:rsidP="007632C1">
            <w:pPr>
              <w:rPr>
                <w:szCs w:val="21"/>
              </w:rPr>
            </w:pPr>
            <w:r w:rsidRPr="00DB7E3A">
              <w:rPr>
                <w:rFonts w:hint="eastAsia"/>
                <w:szCs w:val="21"/>
              </w:rPr>
              <w:t>异常流</w:t>
            </w:r>
          </w:p>
        </w:tc>
        <w:tc>
          <w:tcPr>
            <w:tcW w:w="4234" w:type="pct"/>
            <w:shd w:val="clear" w:color="auto" w:fill="auto"/>
          </w:tcPr>
          <w:p w14:paraId="79E8E715" w14:textId="10B2B358" w:rsidR="006A7C04" w:rsidRDefault="006A7C04" w:rsidP="006672D2">
            <w:pPr>
              <w:pStyle w:val="af9"/>
              <w:numPr>
                <w:ilvl w:val="0"/>
                <w:numId w:val="30"/>
              </w:numPr>
              <w:ind w:firstLineChars="0"/>
              <w:rPr>
                <w:szCs w:val="21"/>
              </w:rPr>
            </w:pPr>
            <w:r w:rsidRPr="00B66F52">
              <w:rPr>
                <w:rFonts w:hint="eastAsia"/>
                <w:szCs w:val="21"/>
              </w:rPr>
              <w:t>验证不通过时，给出错误、警告等消息日志</w:t>
            </w:r>
          </w:p>
          <w:p w14:paraId="099C349B" w14:textId="1D1CA43E" w:rsidR="00B66F52" w:rsidRPr="00B66F52" w:rsidRDefault="00B66F52" w:rsidP="006672D2">
            <w:pPr>
              <w:pStyle w:val="af9"/>
              <w:numPr>
                <w:ilvl w:val="0"/>
                <w:numId w:val="30"/>
              </w:numPr>
              <w:ind w:firstLineChars="0"/>
              <w:rPr>
                <w:szCs w:val="21"/>
              </w:rPr>
            </w:pPr>
            <w:r>
              <w:rPr>
                <w:rFonts w:hint="eastAsia"/>
                <w:szCs w:val="21"/>
              </w:rPr>
              <w:t>工艺路线</w:t>
            </w:r>
            <w:r w:rsidR="000B444C">
              <w:rPr>
                <w:rFonts w:hint="eastAsia"/>
                <w:szCs w:val="21"/>
              </w:rPr>
              <w:t>变更（参见变更</w:t>
            </w:r>
            <w:r w:rsidR="005133E4">
              <w:rPr>
                <w:rFonts w:hint="eastAsia"/>
                <w:szCs w:val="21"/>
              </w:rPr>
              <w:t>场景</w:t>
            </w:r>
            <w:r w:rsidR="000B444C">
              <w:rPr>
                <w:rFonts w:hint="eastAsia"/>
                <w:szCs w:val="21"/>
              </w:rPr>
              <w:t>）</w:t>
            </w:r>
            <w:r>
              <w:rPr>
                <w:rFonts w:hint="eastAsia"/>
                <w:szCs w:val="21"/>
              </w:rPr>
              <w:t>，已经分派工单需要根据状态（分派完成、确定、开始生产）</w:t>
            </w:r>
            <w:r w:rsidR="00B61A90">
              <w:rPr>
                <w:rFonts w:hint="eastAsia"/>
                <w:szCs w:val="21"/>
              </w:rPr>
              <w:t>判断</w:t>
            </w:r>
          </w:p>
        </w:tc>
      </w:tr>
      <w:tr w:rsidR="006A7C04" w:rsidRPr="00FF0C77" w14:paraId="4DFE762F" w14:textId="77777777" w:rsidTr="00C20CFE">
        <w:tc>
          <w:tcPr>
            <w:tcW w:w="766" w:type="pct"/>
            <w:shd w:val="clear" w:color="auto" w:fill="D9D9D9"/>
          </w:tcPr>
          <w:p w14:paraId="756C2954" w14:textId="77777777" w:rsidR="006A7C04" w:rsidRPr="00DB7E3A" w:rsidRDefault="006A7C04" w:rsidP="007632C1">
            <w:pPr>
              <w:rPr>
                <w:szCs w:val="21"/>
              </w:rPr>
            </w:pPr>
            <w:r w:rsidRPr="00DB7E3A">
              <w:rPr>
                <w:rFonts w:hint="eastAsia"/>
                <w:szCs w:val="21"/>
              </w:rPr>
              <w:lastRenderedPageBreak/>
              <w:t>依赖功能</w:t>
            </w:r>
          </w:p>
        </w:tc>
        <w:tc>
          <w:tcPr>
            <w:tcW w:w="4234" w:type="pct"/>
            <w:shd w:val="clear" w:color="auto" w:fill="auto"/>
          </w:tcPr>
          <w:p w14:paraId="517A6E88" w14:textId="24B0CBA0" w:rsidR="006A7C04" w:rsidRDefault="006A7C04">
            <w:pPr>
              <w:pStyle w:val="af9"/>
              <w:numPr>
                <w:ilvl w:val="0"/>
                <w:numId w:val="9"/>
              </w:numPr>
              <w:spacing w:line="240" w:lineRule="auto"/>
              <w:ind w:firstLineChars="0"/>
              <w:textAlignment w:val="auto"/>
              <w:rPr>
                <w:szCs w:val="21"/>
              </w:rPr>
            </w:pPr>
            <w:r w:rsidRPr="00013B6D">
              <w:rPr>
                <w:rFonts w:hint="eastAsia"/>
                <w:szCs w:val="21"/>
              </w:rPr>
              <w:t>物料</w:t>
            </w:r>
          </w:p>
          <w:p w14:paraId="60EF2A5A" w14:textId="3406B3C8" w:rsidR="006A7C04" w:rsidRDefault="006A7C04">
            <w:pPr>
              <w:pStyle w:val="af9"/>
              <w:numPr>
                <w:ilvl w:val="0"/>
                <w:numId w:val="9"/>
              </w:numPr>
              <w:spacing w:line="240" w:lineRule="auto"/>
              <w:ind w:firstLineChars="0"/>
              <w:textAlignment w:val="auto"/>
              <w:rPr>
                <w:szCs w:val="21"/>
              </w:rPr>
            </w:pPr>
            <w:r>
              <w:rPr>
                <w:rFonts w:hint="eastAsia"/>
                <w:szCs w:val="21"/>
              </w:rPr>
              <w:t>资源</w:t>
            </w:r>
          </w:p>
          <w:p w14:paraId="52389B75" w14:textId="2A5B304E" w:rsidR="006A7C04" w:rsidRDefault="006A7C04">
            <w:pPr>
              <w:pStyle w:val="af9"/>
              <w:numPr>
                <w:ilvl w:val="0"/>
                <w:numId w:val="9"/>
              </w:numPr>
              <w:spacing w:line="240" w:lineRule="auto"/>
              <w:ind w:firstLineChars="0"/>
              <w:textAlignment w:val="auto"/>
              <w:rPr>
                <w:szCs w:val="21"/>
              </w:rPr>
            </w:pPr>
            <w:r>
              <w:rPr>
                <w:rFonts w:hint="eastAsia"/>
                <w:szCs w:val="21"/>
              </w:rPr>
              <w:t>工序</w:t>
            </w:r>
          </w:p>
          <w:p w14:paraId="60B0AC65" w14:textId="1E3A8349" w:rsidR="006A7C04" w:rsidRDefault="006A7C04">
            <w:pPr>
              <w:pStyle w:val="af9"/>
              <w:numPr>
                <w:ilvl w:val="0"/>
                <w:numId w:val="9"/>
              </w:numPr>
              <w:spacing w:line="240" w:lineRule="auto"/>
              <w:ind w:firstLineChars="0"/>
              <w:textAlignment w:val="auto"/>
              <w:rPr>
                <w:szCs w:val="21"/>
              </w:rPr>
            </w:pPr>
            <w:r>
              <w:rPr>
                <w:rFonts w:hint="eastAsia"/>
                <w:szCs w:val="21"/>
              </w:rPr>
              <w:t>接口管理</w:t>
            </w:r>
          </w:p>
          <w:p w14:paraId="74D2972C" w14:textId="77777777" w:rsidR="006A7C04" w:rsidRPr="00DB7E3A" w:rsidRDefault="006A7C04">
            <w:pPr>
              <w:pStyle w:val="af9"/>
              <w:numPr>
                <w:ilvl w:val="0"/>
                <w:numId w:val="9"/>
              </w:numPr>
              <w:spacing w:line="240" w:lineRule="auto"/>
              <w:ind w:firstLineChars="0"/>
              <w:textAlignment w:val="auto"/>
              <w:rPr>
                <w:szCs w:val="21"/>
              </w:rPr>
            </w:pPr>
            <w:r>
              <w:rPr>
                <w:rFonts w:hint="eastAsia"/>
                <w:szCs w:val="21"/>
              </w:rPr>
              <w:t>日志管理</w:t>
            </w:r>
          </w:p>
        </w:tc>
      </w:tr>
      <w:tr w:rsidR="006A7C04" w:rsidRPr="00FF0C77" w14:paraId="48E5ED8A" w14:textId="77777777" w:rsidTr="00C20CFE">
        <w:trPr>
          <w:trHeight w:val="371"/>
        </w:trPr>
        <w:tc>
          <w:tcPr>
            <w:tcW w:w="766" w:type="pct"/>
            <w:shd w:val="clear" w:color="auto" w:fill="D9D9D9"/>
          </w:tcPr>
          <w:p w14:paraId="3608C503" w14:textId="77777777" w:rsidR="006A7C04" w:rsidRPr="00DB7E3A" w:rsidRDefault="006A7C04" w:rsidP="007632C1">
            <w:pPr>
              <w:rPr>
                <w:szCs w:val="21"/>
              </w:rPr>
            </w:pPr>
            <w:r w:rsidRPr="003E31CE">
              <w:rPr>
                <w:rFonts w:hint="eastAsia"/>
                <w:szCs w:val="21"/>
              </w:rPr>
              <w:t>补充说明</w:t>
            </w:r>
          </w:p>
        </w:tc>
        <w:tc>
          <w:tcPr>
            <w:tcW w:w="4234" w:type="pct"/>
            <w:shd w:val="clear" w:color="auto" w:fill="auto"/>
          </w:tcPr>
          <w:p w14:paraId="097AD910" w14:textId="30C67C81" w:rsidR="00AA6393" w:rsidRPr="0082524B" w:rsidRDefault="006A7C04" w:rsidP="007632C1">
            <w:pPr>
              <w:rPr>
                <w:szCs w:val="21"/>
              </w:rPr>
            </w:pPr>
            <w:r w:rsidRPr="0082524B">
              <w:rPr>
                <w:rFonts w:hint="eastAsia"/>
                <w:szCs w:val="21"/>
              </w:rPr>
              <w:t>本需求适用于离散行业。</w:t>
            </w:r>
          </w:p>
        </w:tc>
      </w:tr>
      <w:tr w:rsidR="006A7C04" w:rsidRPr="00FF0C77" w14:paraId="22D79105" w14:textId="77777777" w:rsidTr="00C20CFE">
        <w:trPr>
          <w:trHeight w:val="373"/>
        </w:trPr>
        <w:tc>
          <w:tcPr>
            <w:tcW w:w="766" w:type="pct"/>
            <w:shd w:val="clear" w:color="auto" w:fill="D9D9D9"/>
          </w:tcPr>
          <w:p w14:paraId="37D69FD9" w14:textId="77777777" w:rsidR="006A7C04" w:rsidRPr="003E31CE" w:rsidRDefault="006A7C04" w:rsidP="007632C1">
            <w:pPr>
              <w:rPr>
                <w:szCs w:val="21"/>
              </w:rPr>
            </w:pPr>
            <w:r>
              <w:rPr>
                <w:rFonts w:hint="eastAsia"/>
                <w:szCs w:val="21"/>
              </w:rPr>
              <w:t>需求来源</w:t>
            </w:r>
          </w:p>
        </w:tc>
        <w:tc>
          <w:tcPr>
            <w:tcW w:w="4234" w:type="pct"/>
            <w:shd w:val="clear" w:color="auto" w:fill="auto"/>
          </w:tcPr>
          <w:p w14:paraId="3FBF2412" w14:textId="77777777" w:rsidR="006A7C04" w:rsidRDefault="006A7C04" w:rsidP="007632C1">
            <w:pPr>
              <w:rPr>
                <w:szCs w:val="21"/>
              </w:rPr>
            </w:pPr>
            <w:r w:rsidRPr="00932268">
              <w:rPr>
                <w:szCs w:val="21"/>
              </w:rPr>
              <w:t>https://baike.baidu.com/item/</w:t>
            </w:r>
            <w:r w:rsidRPr="00932268">
              <w:rPr>
                <w:szCs w:val="21"/>
              </w:rPr>
              <w:t>工艺路线</w:t>
            </w:r>
            <w:r w:rsidRPr="00932268">
              <w:rPr>
                <w:szCs w:val="21"/>
              </w:rPr>
              <w:t>/1832437?fr=aladdin</w:t>
            </w:r>
          </w:p>
        </w:tc>
      </w:tr>
    </w:tbl>
    <w:p w14:paraId="28AD5185" w14:textId="5B87FB88" w:rsidR="00F44EB4" w:rsidRDefault="008A6421" w:rsidP="00F44EB4">
      <w:pPr>
        <w:pStyle w:val="d-"/>
        <w:ind w:left="709"/>
      </w:pPr>
      <w:r>
        <w:rPr>
          <w:rFonts w:hint="eastAsia"/>
        </w:rPr>
        <w:t>特殊</w:t>
      </w:r>
      <w:r w:rsidR="00F44EB4">
        <w:rPr>
          <w:rFonts w:hint="eastAsia"/>
        </w:rPr>
        <w:t>方法</w:t>
      </w:r>
    </w:p>
    <w:p w14:paraId="12DBD439" w14:textId="4C43A47F" w:rsidR="00F44EB4" w:rsidRDefault="00667CBC">
      <w:pPr>
        <w:pStyle w:val="af9"/>
        <w:numPr>
          <w:ilvl w:val="0"/>
          <w:numId w:val="19"/>
        </w:numPr>
        <w:ind w:firstLineChars="0"/>
      </w:pPr>
      <w:r>
        <w:rPr>
          <w:rFonts w:hint="eastAsia"/>
        </w:rPr>
        <w:t>生成</w:t>
      </w:r>
    </w:p>
    <w:p w14:paraId="074A7E63" w14:textId="73C3B477" w:rsidR="00B53119" w:rsidRDefault="00B53119" w:rsidP="00B53119">
      <w:pPr>
        <w:pStyle w:val="aa"/>
        <w:keepNext/>
        <w:jc w:val="center"/>
      </w:pPr>
      <w:bookmarkStart w:id="60" w:name="_Toc14242582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16</w:t>
      </w:r>
      <w:r>
        <w:fldChar w:fldCharType="end"/>
      </w:r>
      <w:r>
        <w:t xml:space="preserve"> </w:t>
      </w:r>
      <w:r w:rsidR="008455CB">
        <w:rPr>
          <w:rFonts w:hint="eastAsia"/>
        </w:rPr>
        <w:t>生成</w:t>
      </w:r>
      <w:r>
        <w:rPr>
          <w:rFonts w:hint="eastAsia"/>
        </w:rPr>
        <w:t>算法</w:t>
      </w:r>
      <w:bookmarkEnd w:id="60"/>
    </w:p>
    <w:tbl>
      <w:tblPr>
        <w:tblStyle w:val="af7"/>
        <w:tblW w:w="0" w:type="auto"/>
        <w:tblLook w:val="04A0" w:firstRow="1" w:lastRow="0" w:firstColumn="1" w:lastColumn="0" w:noHBand="0" w:noVBand="1"/>
      </w:tblPr>
      <w:tblGrid>
        <w:gridCol w:w="8296"/>
      </w:tblGrid>
      <w:tr w:rsidR="00B53119" w14:paraId="46F15CF6" w14:textId="77777777" w:rsidTr="00804E2C">
        <w:tc>
          <w:tcPr>
            <w:tcW w:w="8296" w:type="dxa"/>
            <w:shd w:val="pct25" w:color="auto" w:fill="auto"/>
          </w:tcPr>
          <w:p w14:paraId="4FDF5CA1" w14:textId="1B352F8E" w:rsidR="00B53119" w:rsidRDefault="00B53119" w:rsidP="00244328">
            <w:pPr>
              <w:jc w:val="center"/>
            </w:pPr>
            <w:r>
              <w:rPr>
                <w:rFonts w:hint="eastAsia"/>
              </w:rPr>
              <w:t>工艺路线生成算法</w:t>
            </w:r>
          </w:p>
        </w:tc>
      </w:tr>
      <w:tr w:rsidR="00B53119" w14:paraId="5926B59D" w14:textId="77777777" w:rsidTr="00244328">
        <w:tc>
          <w:tcPr>
            <w:tcW w:w="8296" w:type="dxa"/>
          </w:tcPr>
          <w:p w14:paraId="509BA342" w14:textId="0B8E4AF3" w:rsidR="00BB0C1B" w:rsidRPr="00BB0C1B" w:rsidRDefault="00BB0C1B" w:rsidP="006672D2">
            <w:pPr>
              <w:pStyle w:val="af9"/>
              <w:numPr>
                <w:ilvl w:val="0"/>
                <w:numId w:val="25"/>
              </w:numPr>
              <w:spacing w:line="240" w:lineRule="auto"/>
              <w:ind w:left="458" w:firstLineChars="0"/>
              <w:rPr>
                <w:szCs w:val="21"/>
              </w:rPr>
            </w:pPr>
            <w:r w:rsidRPr="00BB0C1B">
              <w:rPr>
                <w:rFonts w:hint="eastAsia"/>
                <w:szCs w:val="21"/>
              </w:rPr>
              <w:t>建立</w:t>
            </w:r>
            <w:r>
              <w:rPr>
                <w:rFonts w:hint="eastAsia"/>
                <w:szCs w:val="21"/>
              </w:rPr>
              <w:t>物料</w:t>
            </w:r>
          </w:p>
          <w:p w14:paraId="7DD30B24" w14:textId="5E6D3A2B" w:rsidR="00BB0C1B" w:rsidRPr="00BB0C1B" w:rsidRDefault="00BB0C1B" w:rsidP="006672D2">
            <w:pPr>
              <w:pStyle w:val="af9"/>
              <w:numPr>
                <w:ilvl w:val="0"/>
                <w:numId w:val="25"/>
              </w:numPr>
              <w:spacing w:line="240" w:lineRule="auto"/>
              <w:ind w:left="458" w:firstLineChars="0"/>
              <w:rPr>
                <w:szCs w:val="21"/>
              </w:rPr>
            </w:pPr>
            <w:r w:rsidRPr="00BB0C1B">
              <w:rPr>
                <w:rFonts w:hint="eastAsia"/>
                <w:szCs w:val="21"/>
              </w:rPr>
              <w:t>建立</w:t>
            </w:r>
            <w:r>
              <w:rPr>
                <w:rFonts w:hint="eastAsia"/>
                <w:szCs w:val="21"/>
              </w:rPr>
              <w:t>物料</w:t>
            </w:r>
            <w:r w:rsidR="00B53EB2">
              <w:rPr>
                <w:rFonts w:hint="eastAsia"/>
                <w:szCs w:val="21"/>
              </w:rPr>
              <w:t>B</w:t>
            </w:r>
            <w:r w:rsidR="00B53EB2">
              <w:rPr>
                <w:szCs w:val="21"/>
              </w:rPr>
              <w:t>OM</w:t>
            </w:r>
          </w:p>
          <w:p w14:paraId="245F610F" w14:textId="5435411A" w:rsidR="00BB0C1B" w:rsidRDefault="00BB0C1B" w:rsidP="006672D2">
            <w:pPr>
              <w:pStyle w:val="af9"/>
              <w:numPr>
                <w:ilvl w:val="0"/>
                <w:numId w:val="25"/>
              </w:numPr>
              <w:spacing w:line="240" w:lineRule="auto"/>
              <w:ind w:left="456" w:firstLineChars="0"/>
              <w:rPr>
                <w:szCs w:val="21"/>
              </w:rPr>
            </w:pPr>
            <w:r w:rsidRPr="00BB0C1B">
              <w:rPr>
                <w:rFonts w:hint="eastAsia"/>
                <w:szCs w:val="21"/>
              </w:rPr>
              <w:t>验证</w:t>
            </w:r>
            <w:r>
              <w:rPr>
                <w:rFonts w:hint="eastAsia"/>
                <w:szCs w:val="21"/>
              </w:rPr>
              <w:t>物料</w:t>
            </w:r>
            <w:r w:rsidRPr="00BB0C1B">
              <w:rPr>
                <w:rFonts w:hint="eastAsia"/>
                <w:szCs w:val="21"/>
              </w:rPr>
              <w:t>表</w:t>
            </w:r>
            <w:r w:rsidRPr="00BB0C1B">
              <w:rPr>
                <w:rFonts w:hint="eastAsia"/>
                <w:szCs w:val="21"/>
              </w:rPr>
              <w:tab/>
            </w:r>
            <w:r w:rsidR="008B2460">
              <w:rPr>
                <w:rFonts w:hint="eastAsia"/>
                <w:szCs w:val="21"/>
              </w:rPr>
              <w:t>：是否存在循环</w:t>
            </w:r>
          </w:p>
          <w:p w14:paraId="27945411" w14:textId="358DAA4E" w:rsidR="00C50B64" w:rsidRPr="00BB0C1B" w:rsidRDefault="00C50B64" w:rsidP="006672D2">
            <w:pPr>
              <w:pStyle w:val="af9"/>
              <w:numPr>
                <w:ilvl w:val="0"/>
                <w:numId w:val="25"/>
              </w:numPr>
              <w:spacing w:line="240" w:lineRule="auto"/>
              <w:ind w:left="456" w:firstLineChars="0"/>
              <w:rPr>
                <w:szCs w:val="21"/>
              </w:rPr>
            </w:pPr>
            <w:r w:rsidRPr="00BB0C1B">
              <w:rPr>
                <w:rFonts w:hint="eastAsia"/>
                <w:szCs w:val="21"/>
              </w:rPr>
              <w:t>建立资源表</w:t>
            </w:r>
          </w:p>
          <w:p w14:paraId="7A1B5563" w14:textId="7EA4F6E0" w:rsidR="00BB0C1B" w:rsidRPr="00BB0C1B" w:rsidRDefault="00BB0C1B" w:rsidP="006672D2">
            <w:pPr>
              <w:pStyle w:val="af9"/>
              <w:numPr>
                <w:ilvl w:val="0"/>
                <w:numId w:val="25"/>
              </w:numPr>
              <w:spacing w:line="240" w:lineRule="auto"/>
              <w:ind w:left="456" w:firstLineChars="0"/>
              <w:rPr>
                <w:szCs w:val="21"/>
              </w:rPr>
            </w:pPr>
            <w:r w:rsidRPr="00BB0C1B">
              <w:rPr>
                <w:rFonts w:hint="eastAsia"/>
                <w:szCs w:val="21"/>
              </w:rPr>
              <w:t>建立</w:t>
            </w:r>
            <w:r>
              <w:rPr>
                <w:rFonts w:hint="eastAsia"/>
                <w:szCs w:val="21"/>
              </w:rPr>
              <w:t>物料</w:t>
            </w:r>
            <w:r w:rsidRPr="00BB0C1B">
              <w:rPr>
                <w:rFonts w:hint="eastAsia"/>
                <w:szCs w:val="21"/>
              </w:rPr>
              <w:t>和</w:t>
            </w:r>
            <w:r>
              <w:rPr>
                <w:rFonts w:hint="eastAsia"/>
                <w:szCs w:val="21"/>
              </w:rPr>
              <w:t>工序、步骤、资源的链接</w:t>
            </w:r>
          </w:p>
          <w:p w14:paraId="438B7C27" w14:textId="5BF6C8F9" w:rsidR="00BB0C1B" w:rsidRPr="00B53119" w:rsidRDefault="00BB0C1B" w:rsidP="006672D2">
            <w:pPr>
              <w:pStyle w:val="af9"/>
              <w:numPr>
                <w:ilvl w:val="0"/>
                <w:numId w:val="25"/>
              </w:numPr>
              <w:spacing w:line="240" w:lineRule="auto"/>
              <w:ind w:left="456" w:firstLineChars="0"/>
              <w:textAlignment w:val="auto"/>
              <w:rPr>
                <w:szCs w:val="21"/>
              </w:rPr>
            </w:pPr>
            <w:r w:rsidRPr="00BB0C1B">
              <w:rPr>
                <w:rFonts w:hint="eastAsia"/>
                <w:szCs w:val="21"/>
              </w:rPr>
              <w:t>建立</w:t>
            </w:r>
            <w:r>
              <w:rPr>
                <w:rFonts w:hint="eastAsia"/>
                <w:szCs w:val="21"/>
              </w:rPr>
              <w:t>工序</w:t>
            </w:r>
            <w:r w:rsidRPr="00BB0C1B">
              <w:rPr>
                <w:rFonts w:hint="eastAsia"/>
                <w:szCs w:val="21"/>
              </w:rPr>
              <w:t>与</w:t>
            </w:r>
            <w:r>
              <w:rPr>
                <w:rFonts w:hint="eastAsia"/>
                <w:szCs w:val="21"/>
              </w:rPr>
              <w:t>工序</w:t>
            </w:r>
            <w:r w:rsidRPr="00BB0C1B">
              <w:rPr>
                <w:rFonts w:hint="eastAsia"/>
                <w:szCs w:val="21"/>
              </w:rPr>
              <w:t>之间的链接</w:t>
            </w:r>
          </w:p>
        </w:tc>
      </w:tr>
    </w:tbl>
    <w:p w14:paraId="22E6B214" w14:textId="77777777" w:rsidR="00B53119" w:rsidRDefault="00B53119" w:rsidP="00F4360E"/>
    <w:p w14:paraId="0D9BDD3B" w14:textId="1AEF5182" w:rsidR="00B53119" w:rsidRDefault="00667CBC">
      <w:pPr>
        <w:pStyle w:val="af9"/>
        <w:numPr>
          <w:ilvl w:val="0"/>
          <w:numId w:val="19"/>
        </w:numPr>
        <w:ind w:firstLineChars="0"/>
      </w:pPr>
      <w:r>
        <w:rPr>
          <w:rFonts w:hint="eastAsia"/>
        </w:rPr>
        <w:t>验证</w:t>
      </w:r>
    </w:p>
    <w:p w14:paraId="5C85062A" w14:textId="0789817E" w:rsidR="00B53119" w:rsidRDefault="00B53119" w:rsidP="00B53119">
      <w:pPr>
        <w:pStyle w:val="aa"/>
        <w:keepNext/>
        <w:jc w:val="center"/>
      </w:pPr>
      <w:bookmarkStart w:id="61" w:name="_Toc14242582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17</w:t>
      </w:r>
      <w:r>
        <w:fldChar w:fldCharType="end"/>
      </w:r>
      <w:r>
        <w:t xml:space="preserve"> </w:t>
      </w:r>
      <w:r>
        <w:rPr>
          <w:rFonts w:hint="eastAsia"/>
        </w:rPr>
        <w:t>验证算法</w:t>
      </w:r>
      <w:bookmarkEnd w:id="61"/>
    </w:p>
    <w:tbl>
      <w:tblPr>
        <w:tblStyle w:val="af7"/>
        <w:tblW w:w="0" w:type="auto"/>
        <w:tblLook w:val="04A0" w:firstRow="1" w:lastRow="0" w:firstColumn="1" w:lastColumn="0" w:noHBand="0" w:noVBand="1"/>
      </w:tblPr>
      <w:tblGrid>
        <w:gridCol w:w="8296"/>
      </w:tblGrid>
      <w:tr w:rsidR="00B53119" w14:paraId="24F48672" w14:textId="77777777" w:rsidTr="00804E2C">
        <w:tc>
          <w:tcPr>
            <w:tcW w:w="8296" w:type="dxa"/>
            <w:shd w:val="pct25" w:color="auto" w:fill="auto"/>
          </w:tcPr>
          <w:p w14:paraId="06D498BF" w14:textId="159FF5C9" w:rsidR="00B53119" w:rsidRDefault="00B53119" w:rsidP="00B53119">
            <w:pPr>
              <w:jc w:val="center"/>
            </w:pPr>
            <w:r>
              <w:rPr>
                <w:rFonts w:hint="eastAsia"/>
              </w:rPr>
              <w:t>工艺路线验证算法</w:t>
            </w:r>
          </w:p>
        </w:tc>
      </w:tr>
      <w:tr w:rsidR="00B53119" w14:paraId="29011DF4" w14:textId="77777777" w:rsidTr="00B53119">
        <w:tc>
          <w:tcPr>
            <w:tcW w:w="8296" w:type="dxa"/>
          </w:tcPr>
          <w:p w14:paraId="301C3C31" w14:textId="77777777" w:rsidR="00B53119" w:rsidRDefault="00B53119">
            <w:pPr>
              <w:pStyle w:val="af9"/>
              <w:numPr>
                <w:ilvl w:val="0"/>
                <w:numId w:val="21"/>
              </w:numPr>
              <w:spacing w:line="240" w:lineRule="auto"/>
              <w:ind w:left="456" w:firstLineChars="0"/>
              <w:textAlignment w:val="auto"/>
              <w:rPr>
                <w:szCs w:val="21"/>
              </w:rPr>
            </w:pPr>
            <w:r>
              <w:rPr>
                <w:rFonts w:hint="eastAsia"/>
                <w:szCs w:val="21"/>
              </w:rPr>
              <w:t>计划员配置验证条件</w:t>
            </w:r>
          </w:p>
          <w:p w14:paraId="463DE7FC" w14:textId="77777777" w:rsidR="00B53119" w:rsidRDefault="00B53119">
            <w:pPr>
              <w:pStyle w:val="af9"/>
              <w:numPr>
                <w:ilvl w:val="0"/>
                <w:numId w:val="21"/>
              </w:numPr>
              <w:spacing w:line="240" w:lineRule="auto"/>
              <w:ind w:left="456" w:firstLineChars="0"/>
              <w:textAlignment w:val="auto"/>
              <w:rPr>
                <w:szCs w:val="21"/>
              </w:rPr>
            </w:pPr>
            <w:r>
              <w:rPr>
                <w:rFonts w:hint="eastAsia"/>
                <w:szCs w:val="21"/>
              </w:rPr>
              <w:t>计划员手工或系统自动触发验证</w:t>
            </w:r>
          </w:p>
          <w:p w14:paraId="4FF993A0" w14:textId="77777777" w:rsidR="00B53119" w:rsidRDefault="00B53119">
            <w:pPr>
              <w:pStyle w:val="af9"/>
              <w:numPr>
                <w:ilvl w:val="0"/>
                <w:numId w:val="21"/>
              </w:numPr>
              <w:spacing w:line="240" w:lineRule="auto"/>
              <w:ind w:left="456" w:firstLineChars="0"/>
              <w:textAlignment w:val="auto"/>
              <w:rPr>
                <w:szCs w:val="21"/>
              </w:rPr>
            </w:pPr>
            <w:r>
              <w:rPr>
                <w:rFonts w:hint="eastAsia"/>
                <w:szCs w:val="21"/>
              </w:rPr>
              <w:t>根据工艺路线有效性条件进行验证，如</w:t>
            </w:r>
            <w:r w:rsidRPr="00F63778">
              <w:rPr>
                <w:szCs w:val="21"/>
              </w:rPr>
              <w:t>完整性</w:t>
            </w:r>
            <w:r>
              <w:rPr>
                <w:rFonts w:hint="eastAsia"/>
                <w:szCs w:val="21"/>
              </w:rPr>
              <w:t>、</w:t>
            </w:r>
            <w:r w:rsidRPr="00F63778">
              <w:rPr>
                <w:szCs w:val="21"/>
              </w:rPr>
              <w:t>合理性</w:t>
            </w:r>
            <w:r w:rsidRPr="00F63778">
              <w:rPr>
                <w:rFonts w:hint="eastAsia"/>
                <w:szCs w:val="21"/>
              </w:rPr>
              <w:t>、</w:t>
            </w:r>
            <w:r w:rsidRPr="00F63778">
              <w:rPr>
                <w:szCs w:val="21"/>
              </w:rPr>
              <w:t>一致性</w:t>
            </w:r>
            <w:r>
              <w:rPr>
                <w:rFonts w:hint="eastAsia"/>
                <w:szCs w:val="21"/>
              </w:rPr>
              <w:t>、结构性等。</w:t>
            </w:r>
          </w:p>
          <w:p w14:paraId="660355D8" w14:textId="100849B5" w:rsidR="00B53119" w:rsidRPr="00B53119" w:rsidRDefault="00B53119">
            <w:pPr>
              <w:pStyle w:val="af9"/>
              <w:numPr>
                <w:ilvl w:val="0"/>
                <w:numId w:val="21"/>
              </w:numPr>
              <w:spacing w:line="240" w:lineRule="auto"/>
              <w:ind w:left="456" w:firstLineChars="0"/>
              <w:textAlignment w:val="auto"/>
              <w:rPr>
                <w:szCs w:val="21"/>
              </w:rPr>
            </w:pPr>
            <w:r>
              <w:rPr>
                <w:rFonts w:hint="eastAsia"/>
                <w:szCs w:val="21"/>
              </w:rPr>
              <w:t>输出验证结果</w:t>
            </w:r>
          </w:p>
        </w:tc>
      </w:tr>
    </w:tbl>
    <w:p w14:paraId="1DE27DAA" w14:textId="412B0B3A" w:rsidR="00F44EB4" w:rsidRDefault="00F44EB4" w:rsidP="00F44EB4"/>
    <w:p w14:paraId="26CC7D01" w14:textId="51EE2DB3" w:rsidR="00F4360E" w:rsidRDefault="00F4360E" w:rsidP="00F4360E">
      <w:pPr>
        <w:pStyle w:val="d-"/>
        <w:ind w:left="709"/>
      </w:pPr>
      <w:r>
        <w:rPr>
          <w:rFonts w:hint="eastAsia"/>
        </w:rPr>
        <w:t>可视化</w:t>
      </w:r>
      <w:r w:rsidR="009172CE" w:rsidRPr="00093FDE">
        <w:rPr>
          <w:rFonts w:hint="eastAsia"/>
          <w:color w:val="FF0000"/>
          <w:vertAlign w:val="superscript"/>
        </w:rPr>
        <w:t>PRO</w:t>
      </w:r>
    </w:p>
    <w:p w14:paraId="00F7991E" w14:textId="093C92C0" w:rsidR="00A0000B" w:rsidRDefault="00A47F2F" w:rsidP="0063604F">
      <w:pPr>
        <w:ind w:left="1"/>
      </w:pPr>
      <w:r>
        <w:rPr>
          <w:rFonts w:hint="eastAsia"/>
        </w:rPr>
        <w:t xml:space="preserve"> </w:t>
      </w:r>
      <w:r>
        <w:t xml:space="preserve">   </w:t>
      </w:r>
      <w:r>
        <w:rPr>
          <w:rFonts w:hint="eastAsia"/>
        </w:rPr>
        <w:t>TBD</w:t>
      </w:r>
    </w:p>
    <w:p w14:paraId="682E6A9F" w14:textId="38C847E1" w:rsidR="00F47C48" w:rsidRDefault="00982BF8" w:rsidP="00F47C48">
      <w:pPr>
        <w:pStyle w:val="c-"/>
        <w:ind w:hanging="1418"/>
      </w:pPr>
      <w:r>
        <w:rPr>
          <w:rFonts w:hint="eastAsia"/>
        </w:rPr>
        <w:t>生产</w:t>
      </w:r>
      <w:r w:rsidR="00F47C48">
        <w:rPr>
          <w:rFonts w:hint="eastAsia"/>
        </w:rPr>
        <w:t>日历</w:t>
      </w:r>
    </w:p>
    <w:p w14:paraId="461FD51E" w14:textId="48A960F8" w:rsidR="0083342D" w:rsidRDefault="0083342D" w:rsidP="0083342D">
      <w:pPr>
        <w:pStyle w:val="aa"/>
        <w:keepNext/>
        <w:jc w:val="center"/>
      </w:pPr>
      <w:bookmarkStart w:id="62" w:name="_Toc14242582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18</w:t>
      </w:r>
      <w:r>
        <w:fldChar w:fldCharType="end"/>
      </w:r>
      <w:r>
        <w:t xml:space="preserve"> </w:t>
      </w:r>
      <w:r>
        <w:rPr>
          <w:rFonts w:hint="eastAsia"/>
        </w:rPr>
        <w:t>生产日历功能需求</w:t>
      </w:r>
      <w:bookmarkEnd w:id="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83342D" w:rsidRPr="00FF0C77" w14:paraId="4C6BE7CF" w14:textId="77777777" w:rsidTr="00244328">
        <w:tc>
          <w:tcPr>
            <w:tcW w:w="766" w:type="pct"/>
            <w:shd w:val="clear" w:color="auto" w:fill="D9D9D9"/>
          </w:tcPr>
          <w:p w14:paraId="4E3FAFC5" w14:textId="77777777" w:rsidR="0083342D" w:rsidRPr="00DB7E3A" w:rsidRDefault="0083342D" w:rsidP="00244328">
            <w:pPr>
              <w:rPr>
                <w:szCs w:val="21"/>
              </w:rPr>
            </w:pPr>
            <w:r w:rsidRPr="00DB7E3A">
              <w:rPr>
                <w:rFonts w:hint="eastAsia"/>
                <w:szCs w:val="21"/>
              </w:rPr>
              <w:t>标识符</w:t>
            </w:r>
          </w:p>
        </w:tc>
        <w:tc>
          <w:tcPr>
            <w:tcW w:w="4234" w:type="pct"/>
            <w:shd w:val="clear" w:color="auto" w:fill="auto"/>
          </w:tcPr>
          <w:p w14:paraId="7C470A87" w14:textId="14F3E378" w:rsidR="0083342D" w:rsidRPr="00DB7E3A" w:rsidRDefault="0083342D"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CALENDAR_001</w:t>
            </w:r>
          </w:p>
        </w:tc>
      </w:tr>
      <w:tr w:rsidR="0083342D" w:rsidRPr="00FF0C77" w14:paraId="3916F26C" w14:textId="77777777" w:rsidTr="00244328">
        <w:tc>
          <w:tcPr>
            <w:tcW w:w="766" w:type="pct"/>
            <w:shd w:val="clear" w:color="auto" w:fill="D9D9D9"/>
          </w:tcPr>
          <w:p w14:paraId="62A8D952" w14:textId="77777777" w:rsidR="0083342D" w:rsidRPr="00DB7E3A" w:rsidRDefault="0083342D" w:rsidP="00244328">
            <w:pPr>
              <w:rPr>
                <w:szCs w:val="21"/>
              </w:rPr>
            </w:pPr>
            <w:r w:rsidRPr="00DB7E3A">
              <w:rPr>
                <w:rFonts w:hint="eastAsia"/>
                <w:szCs w:val="21"/>
              </w:rPr>
              <w:lastRenderedPageBreak/>
              <w:t>名称</w:t>
            </w:r>
          </w:p>
        </w:tc>
        <w:tc>
          <w:tcPr>
            <w:tcW w:w="4234" w:type="pct"/>
            <w:shd w:val="clear" w:color="auto" w:fill="auto"/>
          </w:tcPr>
          <w:p w14:paraId="02A618ED" w14:textId="116490E8" w:rsidR="0083342D" w:rsidRPr="00DB7E3A" w:rsidRDefault="0083342D" w:rsidP="00244328">
            <w:pPr>
              <w:rPr>
                <w:szCs w:val="21"/>
              </w:rPr>
            </w:pPr>
            <w:r>
              <w:rPr>
                <w:rFonts w:hint="eastAsia"/>
                <w:szCs w:val="21"/>
              </w:rPr>
              <w:t>生产日历（</w:t>
            </w:r>
            <w:r w:rsidRPr="0083342D">
              <w:rPr>
                <w:szCs w:val="21"/>
              </w:rPr>
              <w:t>Calendar</w:t>
            </w:r>
            <w:r>
              <w:rPr>
                <w:rFonts w:ascii="Helvetica Neue" w:hAnsi="Helvetica Neue" w:hint="eastAsia"/>
                <w:color w:val="333333"/>
                <w:sz w:val="21"/>
                <w:szCs w:val="21"/>
                <w:shd w:val="clear" w:color="auto" w:fill="FFFFFF"/>
              </w:rPr>
              <w:t>）</w:t>
            </w:r>
          </w:p>
        </w:tc>
      </w:tr>
      <w:tr w:rsidR="0083342D" w:rsidRPr="00FF0C77" w14:paraId="39BA2179" w14:textId="77777777" w:rsidTr="00244328">
        <w:tc>
          <w:tcPr>
            <w:tcW w:w="766" w:type="pct"/>
            <w:shd w:val="clear" w:color="auto" w:fill="D9D9D9"/>
          </w:tcPr>
          <w:p w14:paraId="405EE72A" w14:textId="77777777" w:rsidR="0083342D" w:rsidRPr="00DB7E3A" w:rsidRDefault="0083342D" w:rsidP="00244328">
            <w:pPr>
              <w:rPr>
                <w:szCs w:val="21"/>
              </w:rPr>
            </w:pPr>
            <w:r w:rsidRPr="00DB7E3A">
              <w:rPr>
                <w:rFonts w:hint="eastAsia"/>
                <w:szCs w:val="21"/>
              </w:rPr>
              <w:t>编写人员</w:t>
            </w:r>
          </w:p>
        </w:tc>
        <w:tc>
          <w:tcPr>
            <w:tcW w:w="4234" w:type="pct"/>
            <w:shd w:val="clear" w:color="auto" w:fill="auto"/>
          </w:tcPr>
          <w:p w14:paraId="13D6FD25" w14:textId="77777777" w:rsidR="0083342D" w:rsidRPr="00DB7E3A" w:rsidRDefault="0083342D" w:rsidP="00244328">
            <w:pPr>
              <w:rPr>
                <w:szCs w:val="21"/>
              </w:rPr>
            </w:pPr>
            <w:r>
              <w:rPr>
                <w:rFonts w:hint="eastAsia"/>
                <w:szCs w:val="21"/>
              </w:rPr>
              <w:t>滕国栋</w:t>
            </w:r>
          </w:p>
        </w:tc>
      </w:tr>
      <w:tr w:rsidR="0083342D" w:rsidRPr="00FF0C77" w14:paraId="350DA9C1" w14:textId="77777777" w:rsidTr="00244328">
        <w:tc>
          <w:tcPr>
            <w:tcW w:w="766" w:type="pct"/>
            <w:shd w:val="clear" w:color="auto" w:fill="D9D9D9"/>
          </w:tcPr>
          <w:p w14:paraId="34A2FF2A" w14:textId="77777777" w:rsidR="0083342D" w:rsidRPr="00DB7E3A" w:rsidRDefault="0083342D" w:rsidP="00244328">
            <w:pPr>
              <w:rPr>
                <w:szCs w:val="21"/>
              </w:rPr>
            </w:pPr>
            <w:r w:rsidRPr="00DB7E3A">
              <w:rPr>
                <w:rFonts w:hint="eastAsia"/>
                <w:szCs w:val="21"/>
              </w:rPr>
              <w:t>编写日期</w:t>
            </w:r>
          </w:p>
        </w:tc>
        <w:tc>
          <w:tcPr>
            <w:tcW w:w="4234" w:type="pct"/>
            <w:shd w:val="clear" w:color="auto" w:fill="auto"/>
          </w:tcPr>
          <w:p w14:paraId="6C23D0C9" w14:textId="77777777" w:rsidR="0083342D" w:rsidRPr="00DB7E3A" w:rsidRDefault="0083342D" w:rsidP="00244328">
            <w:pPr>
              <w:rPr>
                <w:szCs w:val="21"/>
              </w:rPr>
            </w:pPr>
            <w:r>
              <w:rPr>
                <w:rFonts w:hint="eastAsia"/>
                <w:szCs w:val="21"/>
              </w:rPr>
              <w:t>2</w:t>
            </w:r>
            <w:r>
              <w:rPr>
                <w:szCs w:val="21"/>
              </w:rPr>
              <w:t>023-03-06</w:t>
            </w:r>
          </w:p>
        </w:tc>
      </w:tr>
      <w:tr w:rsidR="002C4594" w:rsidRPr="00FF0C77" w14:paraId="1A3FD142" w14:textId="77777777" w:rsidTr="00AB1A1E">
        <w:tc>
          <w:tcPr>
            <w:tcW w:w="766" w:type="pct"/>
            <w:shd w:val="clear" w:color="auto" w:fill="D9D9D9"/>
          </w:tcPr>
          <w:p w14:paraId="4B6B55DA" w14:textId="77777777" w:rsidR="002C4594" w:rsidRPr="00DB7E3A" w:rsidRDefault="002C4594" w:rsidP="00AB1A1E">
            <w:pPr>
              <w:rPr>
                <w:szCs w:val="21"/>
              </w:rPr>
            </w:pPr>
            <w:r>
              <w:rPr>
                <w:rFonts w:hint="eastAsia"/>
                <w:szCs w:val="21"/>
              </w:rPr>
              <w:t>修改日期</w:t>
            </w:r>
          </w:p>
        </w:tc>
        <w:tc>
          <w:tcPr>
            <w:tcW w:w="4234" w:type="pct"/>
            <w:shd w:val="clear" w:color="auto" w:fill="auto"/>
          </w:tcPr>
          <w:p w14:paraId="6FC957F2" w14:textId="29E19665" w:rsidR="002C4594" w:rsidRDefault="002C4594" w:rsidP="00AB1A1E">
            <w:pPr>
              <w:rPr>
                <w:szCs w:val="21"/>
              </w:rPr>
            </w:pPr>
            <w:r>
              <w:rPr>
                <w:rFonts w:hint="eastAsia"/>
                <w:szCs w:val="21"/>
              </w:rPr>
              <w:t>2</w:t>
            </w:r>
            <w:r>
              <w:rPr>
                <w:szCs w:val="21"/>
              </w:rPr>
              <w:t>023-08-0</w:t>
            </w:r>
            <w:r w:rsidR="00EC76F1">
              <w:rPr>
                <w:szCs w:val="21"/>
              </w:rPr>
              <w:t>4</w:t>
            </w:r>
          </w:p>
        </w:tc>
      </w:tr>
      <w:tr w:rsidR="0083342D" w:rsidRPr="00FF0C77" w14:paraId="141B24B2" w14:textId="77777777" w:rsidTr="00244328">
        <w:tc>
          <w:tcPr>
            <w:tcW w:w="766" w:type="pct"/>
            <w:shd w:val="clear" w:color="auto" w:fill="D9D9D9"/>
          </w:tcPr>
          <w:p w14:paraId="683618F8" w14:textId="77777777" w:rsidR="0083342D" w:rsidRPr="00DB7E3A" w:rsidRDefault="0083342D" w:rsidP="00244328">
            <w:pPr>
              <w:rPr>
                <w:szCs w:val="21"/>
              </w:rPr>
            </w:pPr>
            <w:r w:rsidRPr="00DB7E3A">
              <w:rPr>
                <w:rFonts w:hint="eastAsia"/>
                <w:szCs w:val="21"/>
              </w:rPr>
              <w:t>优先级</w:t>
            </w:r>
          </w:p>
        </w:tc>
        <w:tc>
          <w:tcPr>
            <w:tcW w:w="4234" w:type="pct"/>
            <w:shd w:val="clear" w:color="auto" w:fill="auto"/>
          </w:tcPr>
          <w:p w14:paraId="7E68C359" w14:textId="77777777" w:rsidR="0083342D" w:rsidRPr="00DB7E3A" w:rsidRDefault="0083342D" w:rsidP="00244328">
            <w:pPr>
              <w:rPr>
                <w:szCs w:val="21"/>
              </w:rPr>
            </w:pPr>
            <w:r>
              <w:rPr>
                <w:rFonts w:hint="eastAsia"/>
                <w:szCs w:val="21"/>
              </w:rPr>
              <w:t>高</w:t>
            </w:r>
          </w:p>
        </w:tc>
      </w:tr>
      <w:tr w:rsidR="0083342D" w:rsidRPr="00FF0C77" w14:paraId="534C993D" w14:textId="77777777" w:rsidTr="00244328">
        <w:tc>
          <w:tcPr>
            <w:tcW w:w="766" w:type="pct"/>
            <w:shd w:val="clear" w:color="auto" w:fill="D9D9D9"/>
          </w:tcPr>
          <w:p w14:paraId="705B81C6" w14:textId="77777777" w:rsidR="0083342D" w:rsidRPr="00DB7E3A" w:rsidRDefault="0083342D" w:rsidP="00244328">
            <w:pPr>
              <w:rPr>
                <w:szCs w:val="21"/>
              </w:rPr>
            </w:pPr>
            <w:r w:rsidRPr="00DB7E3A">
              <w:rPr>
                <w:rFonts w:hint="eastAsia"/>
                <w:szCs w:val="21"/>
              </w:rPr>
              <w:t>重要性</w:t>
            </w:r>
          </w:p>
        </w:tc>
        <w:tc>
          <w:tcPr>
            <w:tcW w:w="4234" w:type="pct"/>
            <w:shd w:val="clear" w:color="auto" w:fill="auto"/>
          </w:tcPr>
          <w:p w14:paraId="018E8337" w14:textId="77777777" w:rsidR="0083342D" w:rsidRPr="00DB7E3A" w:rsidRDefault="0083342D" w:rsidP="00244328">
            <w:pPr>
              <w:rPr>
                <w:szCs w:val="21"/>
              </w:rPr>
            </w:pPr>
            <w:r>
              <w:rPr>
                <w:rFonts w:hint="eastAsia"/>
                <w:szCs w:val="21"/>
              </w:rPr>
              <w:t>强</w:t>
            </w:r>
          </w:p>
        </w:tc>
      </w:tr>
      <w:tr w:rsidR="0083342D" w:rsidRPr="00FF0C77" w14:paraId="1A344785" w14:textId="77777777" w:rsidTr="00244328">
        <w:tc>
          <w:tcPr>
            <w:tcW w:w="766" w:type="pct"/>
            <w:shd w:val="clear" w:color="auto" w:fill="D9D9D9"/>
          </w:tcPr>
          <w:p w14:paraId="3C9FA535" w14:textId="77777777" w:rsidR="0083342D" w:rsidRPr="00DB7E3A" w:rsidRDefault="0083342D" w:rsidP="00244328">
            <w:pPr>
              <w:rPr>
                <w:szCs w:val="21"/>
              </w:rPr>
            </w:pPr>
            <w:r w:rsidRPr="00DB7E3A">
              <w:rPr>
                <w:rFonts w:hint="eastAsia"/>
                <w:szCs w:val="21"/>
              </w:rPr>
              <w:t>参与者</w:t>
            </w:r>
          </w:p>
        </w:tc>
        <w:tc>
          <w:tcPr>
            <w:tcW w:w="4234" w:type="pct"/>
            <w:shd w:val="clear" w:color="auto" w:fill="auto"/>
          </w:tcPr>
          <w:p w14:paraId="5391C4B5" w14:textId="340F0FF5" w:rsidR="0083342D" w:rsidRPr="00DB7E3A" w:rsidRDefault="0083342D" w:rsidP="00244328">
            <w:pPr>
              <w:rPr>
                <w:szCs w:val="21"/>
              </w:rPr>
            </w:pPr>
            <w:r>
              <w:rPr>
                <w:rFonts w:hint="eastAsia"/>
                <w:szCs w:val="21"/>
              </w:rPr>
              <w:t>计划员</w:t>
            </w:r>
          </w:p>
        </w:tc>
      </w:tr>
      <w:tr w:rsidR="0083342D" w:rsidRPr="00FF0C77" w14:paraId="60B1F817" w14:textId="77777777" w:rsidTr="00244328">
        <w:tc>
          <w:tcPr>
            <w:tcW w:w="766" w:type="pct"/>
            <w:shd w:val="clear" w:color="auto" w:fill="D9D9D9"/>
          </w:tcPr>
          <w:p w14:paraId="62A88524" w14:textId="77777777" w:rsidR="0083342D" w:rsidRPr="00DB7E3A" w:rsidRDefault="0083342D" w:rsidP="00244328">
            <w:pPr>
              <w:rPr>
                <w:szCs w:val="21"/>
              </w:rPr>
            </w:pPr>
            <w:r w:rsidRPr="00DB7E3A">
              <w:rPr>
                <w:rFonts w:hint="eastAsia"/>
                <w:szCs w:val="21"/>
              </w:rPr>
              <w:t>功能描述</w:t>
            </w:r>
          </w:p>
        </w:tc>
        <w:tc>
          <w:tcPr>
            <w:tcW w:w="4234" w:type="pct"/>
            <w:shd w:val="clear" w:color="auto" w:fill="auto"/>
          </w:tcPr>
          <w:p w14:paraId="7608AF62" w14:textId="65F2BE23" w:rsidR="0083342D" w:rsidRPr="00A75088" w:rsidRDefault="00777257" w:rsidP="00244328">
            <w:pPr>
              <w:rPr>
                <w:szCs w:val="21"/>
              </w:rPr>
            </w:pPr>
            <w:r>
              <w:rPr>
                <w:rFonts w:hint="eastAsia"/>
                <w:szCs w:val="21"/>
              </w:rPr>
              <w:t>资源</w:t>
            </w:r>
            <w:r w:rsidR="00FC0369">
              <w:rPr>
                <w:rFonts w:hint="eastAsia"/>
                <w:szCs w:val="21"/>
              </w:rPr>
              <w:t>每天的出勤模式</w:t>
            </w:r>
            <w:r w:rsidR="00840000">
              <w:rPr>
                <w:rFonts w:hint="eastAsia"/>
                <w:szCs w:val="21"/>
              </w:rPr>
              <w:t>，包括</w:t>
            </w:r>
            <w:r w:rsidR="00313A87">
              <w:rPr>
                <w:rFonts w:hint="eastAsia"/>
                <w:szCs w:val="21"/>
              </w:rPr>
              <w:t>生产日历</w:t>
            </w:r>
            <w:r w:rsidR="0083342D">
              <w:rPr>
                <w:rFonts w:hint="eastAsia"/>
                <w:szCs w:val="21"/>
              </w:rPr>
              <w:t>属性设置和操作管理。</w:t>
            </w:r>
          </w:p>
          <w:p w14:paraId="3DA285AE" w14:textId="715B26A9" w:rsidR="00313A87" w:rsidRPr="00313A87" w:rsidRDefault="0083342D">
            <w:pPr>
              <w:pStyle w:val="af9"/>
              <w:numPr>
                <w:ilvl w:val="0"/>
                <w:numId w:val="12"/>
              </w:numPr>
              <w:ind w:firstLineChars="0"/>
              <w:rPr>
                <w:szCs w:val="21"/>
              </w:rPr>
            </w:pPr>
            <w:r w:rsidRPr="00425D27">
              <w:rPr>
                <w:rFonts w:hint="eastAsia"/>
                <w:szCs w:val="21"/>
              </w:rPr>
              <w:t>属性：</w:t>
            </w:r>
            <w:r w:rsidR="00313A87" w:rsidRPr="00313A87">
              <w:rPr>
                <w:rFonts w:hint="eastAsia"/>
                <w:szCs w:val="21"/>
              </w:rPr>
              <w:t>资源</w:t>
            </w:r>
            <w:r w:rsidR="00313A87">
              <w:rPr>
                <w:rFonts w:hint="eastAsia"/>
                <w:szCs w:val="21"/>
              </w:rPr>
              <w:t>、</w:t>
            </w:r>
            <w:r w:rsidR="00313A87" w:rsidRPr="00313A87">
              <w:rPr>
                <w:rFonts w:hint="eastAsia"/>
                <w:szCs w:val="21"/>
              </w:rPr>
              <w:t>日期</w:t>
            </w:r>
            <w:r w:rsidR="00313A87" w:rsidRPr="00313A87">
              <w:rPr>
                <w:rFonts w:hint="eastAsia"/>
                <w:szCs w:val="21"/>
              </w:rPr>
              <w:t>/</w:t>
            </w:r>
            <w:r w:rsidR="00313A87" w:rsidRPr="00313A87">
              <w:rPr>
                <w:rFonts w:hint="eastAsia"/>
                <w:szCs w:val="21"/>
              </w:rPr>
              <w:t>星期</w:t>
            </w:r>
            <w:r w:rsidR="00313A87">
              <w:rPr>
                <w:rFonts w:hint="eastAsia"/>
                <w:szCs w:val="21"/>
              </w:rPr>
              <w:t>、</w:t>
            </w:r>
            <w:r w:rsidR="00313A87" w:rsidRPr="00313A87">
              <w:rPr>
                <w:rFonts w:hint="eastAsia"/>
                <w:szCs w:val="21"/>
              </w:rPr>
              <w:t>出勤模式</w:t>
            </w:r>
            <w:r w:rsidR="00313A87">
              <w:rPr>
                <w:rFonts w:hint="eastAsia"/>
                <w:szCs w:val="21"/>
              </w:rPr>
              <w:t>、</w:t>
            </w:r>
            <w:r w:rsidR="00313A87" w:rsidRPr="00313A87">
              <w:rPr>
                <w:rFonts w:hint="eastAsia"/>
                <w:szCs w:val="21"/>
              </w:rPr>
              <w:t>优先级</w:t>
            </w:r>
            <w:r w:rsidR="00313A87">
              <w:rPr>
                <w:rFonts w:hint="eastAsia"/>
                <w:szCs w:val="21"/>
              </w:rPr>
              <w:t>、</w:t>
            </w:r>
            <w:r w:rsidR="00313A87" w:rsidRPr="00313A87">
              <w:rPr>
                <w:rFonts w:hint="eastAsia"/>
                <w:szCs w:val="21"/>
              </w:rPr>
              <w:t>资源数量</w:t>
            </w:r>
          </w:p>
          <w:p w14:paraId="37A8C59D" w14:textId="4B797FA6" w:rsidR="0083342D" w:rsidRPr="00425D27" w:rsidRDefault="00BF7426">
            <w:pPr>
              <w:pStyle w:val="af9"/>
              <w:numPr>
                <w:ilvl w:val="0"/>
                <w:numId w:val="12"/>
              </w:numPr>
              <w:ind w:firstLineChars="0"/>
              <w:rPr>
                <w:szCs w:val="21"/>
              </w:rPr>
            </w:pPr>
            <w:r>
              <w:rPr>
                <w:rFonts w:hint="eastAsia"/>
                <w:szCs w:val="21"/>
              </w:rPr>
              <w:t>通用</w:t>
            </w:r>
            <w:r w:rsidR="0083342D" w:rsidRPr="00425D27">
              <w:rPr>
                <w:rFonts w:hint="eastAsia"/>
                <w:szCs w:val="21"/>
              </w:rPr>
              <w:t>方法：新建、编辑、删除、检索、</w:t>
            </w:r>
            <w:r w:rsidR="0087135F">
              <w:rPr>
                <w:rFonts w:hint="eastAsia"/>
                <w:szCs w:val="21"/>
              </w:rPr>
              <w:t>筛选、排序、</w:t>
            </w:r>
            <w:r w:rsidR="0083342D" w:rsidRPr="00425D27">
              <w:rPr>
                <w:rFonts w:hint="eastAsia"/>
                <w:szCs w:val="21"/>
              </w:rPr>
              <w:t>导入、导出、同步等管理功能。</w:t>
            </w:r>
          </w:p>
        </w:tc>
      </w:tr>
      <w:tr w:rsidR="0083342D" w:rsidRPr="00FF0C77" w14:paraId="7C11BA32" w14:textId="77777777" w:rsidTr="00244328">
        <w:tc>
          <w:tcPr>
            <w:tcW w:w="766" w:type="pct"/>
            <w:shd w:val="clear" w:color="auto" w:fill="D9D9D9"/>
          </w:tcPr>
          <w:p w14:paraId="26878551" w14:textId="77777777" w:rsidR="0083342D" w:rsidRPr="00DB7E3A" w:rsidRDefault="0083342D" w:rsidP="00244328">
            <w:pPr>
              <w:rPr>
                <w:szCs w:val="21"/>
              </w:rPr>
            </w:pPr>
            <w:r w:rsidRPr="00DB7E3A">
              <w:rPr>
                <w:rFonts w:hint="eastAsia"/>
                <w:szCs w:val="21"/>
              </w:rPr>
              <w:t>触发事件</w:t>
            </w:r>
          </w:p>
        </w:tc>
        <w:tc>
          <w:tcPr>
            <w:tcW w:w="4234" w:type="pct"/>
            <w:shd w:val="clear" w:color="auto" w:fill="auto"/>
          </w:tcPr>
          <w:p w14:paraId="38122AAD" w14:textId="77777777" w:rsidR="0083342D" w:rsidRPr="00786A6E" w:rsidRDefault="0083342D" w:rsidP="00244328">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Pr>
                <w:rFonts w:hint="eastAsia"/>
                <w:szCs w:val="21"/>
              </w:rPr>
              <w:t>数据</w:t>
            </w:r>
          </w:p>
          <w:p w14:paraId="2BFBF5CE" w14:textId="77777777" w:rsidR="0083342D" w:rsidRPr="00786A6E" w:rsidRDefault="0083342D"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83342D" w:rsidRPr="00FF0C77" w14:paraId="58451545" w14:textId="77777777" w:rsidTr="00244328">
        <w:tc>
          <w:tcPr>
            <w:tcW w:w="766" w:type="pct"/>
            <w:shd w:val="clear" w:color="auto" w:fill="D9D9D9"/>
          </w:tcPr>
          <w:p w14:paraId="4F21129D" w14:textId="77777777" w:rsidR="0083342D" w:rsidRPr="00DB7E3A" w:rsidRDefault="0083342D" w:rsidP="00244328">
            <w:pPr>
              <w:rPr>
                <w:szCs w:val="21"/>
              </w:rPr>
            </w:pPr>
            <w:r w:rsidRPr="00DB7E3A">
              <w:rPr>
                <w:rFonts w:hint="eastAsia"/>
                <w:szCs w:val="21"/>
              </w:rPr>
              <w:t>前置条件</w:t>
            </w:r>
          </w:p>
        </w:tc>
        <w:tc>
          <w:tcPr>
            <w:tcW w:w="4234" w:type="pct"/>
            <w:shd w:val="clear" w:color="auto" w:fill="auto"/>
          </w:tcPr>
          <w:p w14:paraId="42D3F404" w14:textId="77777777" w:rsidR="0083342D" w:rsidRPr="00D856C5" w:rsidRDefault="0083342D" w:rsidP="00244328">
            <w:pPr>
              <w:rPr>
                <w:szCs w:val="21"/>
              </w:rPr>
            </w:pPr>
            <w:r w:rsidRPr="00D856C5">
              <w:rPr>
                <w:rFonts w:hint="eastAsia"/>
                <w:szCs w:val="21"/>
              </w:rPr>
              <w:t>和</w:t>
            </w:r>
            <w:r w:rsidRPr="00D856C5">
              <w:rPr>
                <w:rFonts w:hint="eastAsia"/>
                <w:szCs w:val="21"/>
              </w:rPr>
              <w:t>ERP</w:t>
            </w:r>
            <w:r w:rsidRPr="00D856C5">
              <w:rPr>
                <w:szCs w:val="21"/>
              </w:rPr>
              <w:t>/PLM</w:t>
            </w:r>
            <w:r w:rsidRPr="00D856C5">
              <w:rPr>
                <w:rFonts w:hint="eastAsia"/>
                <w:szCs w:val="21"/>
              </w:rPr>
              <w:t>对接完成</w:t>
            </w:r>
          </w:p>
        </w:tc>
      </w:tr>
      <w:tr w:rsidR="0083342D" w:rsidRPr="00FF0C77" w14:paraId="78B6A588" w14:textId="77777777" w:rsidTr="00244328">
        <w:tc>
          <w:tcPr>
            <w:tcW w:w="766" w:type="pct"/>
            <w:shd w:val="clear" w:color="auto" w:fill="D9D9D9"/>
          </w:tcPr>
          <w:p w14:paraId="6D4DCD68" w14:textId="77777777" w:rsidR="0083342D" w:rsidRPr="00DB7E3A" w:rsidRDefault="0083342D" w:rsidP="00244328">
            <w:pPr>
              <w:rPr>
                <w:szCs w:val="21"/>
              </w:rPr>
            </w:pPr>
            <w:r w:rsidRPr="00DB7E3A">
              <w:rPr>
                <w:rFonts w:hint="eastAsia"/>
                <w:szCs w:val="21"/>
              </w:rPr>
              <w:t>基本流</w:t>
            </w:r>
          </w:p>
        </w:tc>
        <w:tc>
          <w:tcPr>
            <w:tcW w:w="4234" w:type="pct"/>
            <w:shd w:val="clear" w:color="auto" w:fill="auto"/>
          </w:tcPr>
          <w:p w14:paraId="5CCE0AB6" w14:textId="77777777" w:rsidR="0083342D" w:rsidRPr="006C4935" w:rsidRDefault="0083342D">
            <w:pPr>
              <w:pStyle w:val="af9"/>
              <w:numPr>
                <w:ilvl w:val="0"/>
                <w:numId w:val="10"/>
              </w:numPr>
              <w:spacing w:line="240" w:lineRule="auto"/>
              <w:ind w:firstLineChars="0"/>
              <w:textAlignment w:val="auto"/>
              <w:rPr>
                <w:szCs w:val="21"/>
              </w:rPr>
            </w:pPr>
            <w:r>
              <w:rPr>
                <w:rFonts w:hint="eastAsia"/>
                <w:szCs w:val="21"/>
              </w:rPr>
              <w:t>属性</w:t>
            </w:r>
          </w:p>
          <w:p w14:paraId="4064528A" w14:textId="625EEEF5" w:rsidR="00313A87" w:rsidRPr="00313A87" w:rsidRDefault="00313A87">
            <w:pPr>
              <w:pStyle w:val="af9"/>
              <w:numPr>
                <w:ilvl w:val="1"/>
                <w:numId w:val="10"/>
              </w:numPr>
              <w:spacing w:line="240" w:lineRule="auto"/>
              <w:ind w:firstLineChars="0"/>
              <w:textAlignment w:val="auto"/>
              <w:rPr>
                <w:szCs w:val="21"/>
              </w:rPr>
            </w:pPr>
            <w:r w:rsidRPr="00313A87">
              <w:rPr>
                <w:szCs w:val="21"/>
              </w:rPr>
              <w:t>资源</w:t>
            </w:r>
            <w:r>
              <w:rPr>
                <w:rFonts w:hint="eastAsia"/>
                <w:szCs w:val="21"/>
              </w:rPr>
              <w:t>：单个资源、资源组、全部资源</w:t>
            </w:r>
            <w:r w:rsidR="00EB1DE3">
              <w:rPr>
                <w:rFonts w:hint="eastAsia"/>
                <w:szCs w:val="21"/>
              </w:rPr>
              <w:t>。</w:t>
            </w:r>
          </w:p>
          <w:p w14:paraId="63BF5A10" w14:textId="6F021DB2" w:rsidR="00313A87" w:rsidRPr="00313A87" w:rsidRDefault="00313A87">
            <w:pPr>
              <w:pStyle w:val="af9"/>
              <w:numPr>
                <w:ilvl w:val="1"/>
                <w:numId w:val="10"/>
              </w:numPr>
              <w:spacing w:line="240" w:lineRule="auto"/>
              <w:ind w:firstLineChars="0"/>
              <w:textAlignment w:val="auto"/>
              <w:rPr>
                <w:szCs w:val="21"/>
              </w:rPr>
            </w:pPr>
            <w:r w:rsidRPr="00313A87">
              <w:rPr>
                <w:szCs w:val="21"/>
              </w:rPr>
              <w:t>日期</w:t>
            </w:r>
            <w:r w:rsidRPr="00313A87">
              <w:rPr>
                <w:szCs w:val="21"/>
              </w:rPr>
              <w:t>/</w:t>
            </w:r>
            <w:r w:rsidRPr="00313A87">
              <w:rPr>
                <w:szCs w:val="21"/>
              </w:rPr>
              <w:t>星期</w:t>
            </w:r>
            <w:r>
              <w:rPr>
                <w:rFonts w:hint="eastAsia"/>
                <w:szCs w:val="21"/>
              </w:rPr>
              <w:t>：可按日期、星期以及区间来设置</w:t>
            </w:r>
            <w:r w:rsidR="00EB1DE3">
              <w:rPr>
                <w:rFonts w:hint="eastAsia"/>
                <w:szCs w:val="21"/>
              </w:rPr>
              <w:t>。</w:t>
            </w:r>
          </w:p>
          <w:p w14:paraId="3EEF0129" w14:textId="3F3A16B2" w:rsidR="00313A87" w:rsidRPr="00313A87" w:rsidRDefault="00313A87">
            <w:pPr>
              <w:pStyle w:val="af9"/>
              <w:numPr>
                <w:ilvl w:val="1"/>
                <w:numId w:val="10"/>
              </w:numPr>
              <w:spacing w:line="240" w:lineRule="auto"/>
              <w:ind w:firstLineChars="0"/>
              <w:textAlignment w:val="auto"/>
              <w:rPr>
                <w:szCs w:val="21"/>
              </w:rPr>
            </w:pPr>
            <w:r w:rsidRPr="00313A87">
              <w:rPr>
                <w:szCs w:val="21"/>
              </w:rPr>
              <w:t>出勤模式</w:t>
            </w:r>
            <w:r>
              <w:rPr>
                <w:rFonts w:hint="eastAsia"/>
                <w:szCs w:val="21"/>
              </w:rPr>
              <w:t>：当天出勤的时间段</w:t>
            </w:r>
            <w:r w:rsidR="00EB1DE3">
              <w:rPr>
                <w:rFonts w:hint="eastAsia"/>
                <w:szCs w:val="21"/>
              </w:rPr>
              <w:t>。</w:t>
            </w:r>
          </w:p>
          <w:p w14:paraId="720C6A91" w14:textId="32858D32" w:rsidR="00313A87" w:rsidRPr="00313A87" w:rsidRDefault="00313A87">
            <w:pPr>
              <w:pStyle w:val="af9"/>
              <w:numPr>
                <w:ilvl w:val="1"/>
                <w:numId w:val="10"/>
              </w:numPr>
              <w:spacing w:line="240" w:lineRule="auto"/>
              <w:ind w:firstLineChars="0"/>
              <w:textAlignment w:val="auto"/>
              <w:rPr>
                <w:szCs w:val="21"/>
              </w:rPr>
            </w:pPr>
            <w:r w:rsidRPr="00313A87">
              <w:rPr>
                <w:szCs w:val="21"/>
              </w:rPr>
              <w:t>优先级</w:t>
            </w:r>
            <w:r>
              <w:rPr>
                <w:rFonts w:hint="eastAsia"/>
                <w:szCs w:val="21"/>
              </w:rPr>
              <w:t>：</w:t>
            </w:r>
            <w:r w:rsidR="00EB1DE3">
              <w:rPr>
                <w:rFonts w:hint="eastAsia"/>
                <w:szCs w:val="21"/>
              </w:rPr>
              <w:t>资源优先选择优先级高的生产日历。</w:t>
            </w:r>
          </w:p>
          <w:p w14:paraId="494846D3" w14:textId="48868B88" w:rsidR="00313A87" w:rsidRPr="00313A87" w:rsidRDefault="00313A87">
            <w:pPr>
              <w:pStyle w:val="af9"/>
              <w:numPr>
                <w:ilvl w:val="1"/>
                <w:numId w:val="10"/>
              </w:numPr>
              <w:spacing w:line="240" w:lineRule="auto"/>
              <w:ind w:firstLineChars="0"/>
              <w:textAlignment w:val="auto"/>
              <w:rPr>
                <w:szCs w:val="21"/>
              </w:rPr>
            </w:pPr>
            <w:r w:rsidRPr="00313A87">
              <w:rPr>
                <w:rFonts w:hint="eastAsia"/>
                <w:szCs w:val="21"/>
              </w:rPr>
              <w:t>资源</w:t>
            </w:r>
            <w:r>
              <w:rPr>
                <w:rFonts w:hint="eastAsia"/>
                <w:szCs w:val="21"/>
              </w:rPr>
              <w:t>数</w:t>
            </w:r>
            <w:r w:rsidRPr="00313A87">
              <w:rPr>
                <w:rFonts w:hint="eastAsia"/>
                <w:szCs w:val="21"/>
              </w:rPr>
              <w:t>量</w:t>
            </w:r>
            <w:r>
              <w:rPr>
                <w:rFonts w:hint="eastAsia"/>
                <w:szCs w:val="21"/>
              </w:rPr>
              <w:t>：单个资源所支持的资源数量</w:t>
            </w:r>
            <w:r w:rsidR="00EB1DE3">
              <w:rPr>
                <w:rFonts w:hint="eastAsia"/>
                <w:szCs w:val="21"/>
              </w:rPr>
              <w:t>。</w:t>
            </w:r>
          </w:p>
          <w:p w14:paraId="016AE130" w14:textId="77777777" w:rsidR="0083342D" w:rsidRDefault="0083342D">
            <w:pPr>
              <w:pStyle w:val="af9"/>
              <w:numPr>
                <w:ilvl w:val="0"/>
                <w:numId w:val="10"/>
              </w:numPr>
              <w:spacing w:line="240" w:lineRule="auto"/>
              <w:ind w:firstLineChars="0"/>
              <w:textAlignment w:val="auto"/>
              <w:rPr>
                <w:szCs w:val="21"/>
              </w:rPr>
            </w:pPr>
            <w:r>
              <w:rPr>
                <w:rFonts w:hint="eastAsia"/>
                <w:szCs w:val="21"/>
              </w:rPr>
              <w:t>方法</w:t>
            </w:r>
          </w:p>
          <w:p w14:paraId="7C4DA8F5" w14:textId="13FABA77" w:rsidR="0083342D" w:rsidRPr="00A66A46" w:rsidRDefault="00A66A46" w:rsidP="00A66A46">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4A57AA85" w14:textId="77777777" w:rsidR="0083342D" w:rsidRDefault="0083342D">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或者文件的数据。</w:t>
            </w:r>
          </w:p>
          <w:p w14:paraId="41E7E7DB" w14:textId="6632CDFB" w:rsidR="0083342D" w:rsidRPr="00313A87" w:rsidRDefault="0083342D">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tc>
      </w:tr>
      <w:tr w:rsidR="0083342D" w:rsidRPr="00FF0C77" w14:paraId="2F87248D" w14:textId="77777777" w:rsidTr="00244328">
        <w:tc>
          <w:tcPr>
            <w:tcW w:w="766" w:type="pct"/>
            <w:shd w:val="clear" w:color="auto" w:fill="D9D9D9"/>
          </w:tcPr>
          <w:p w14:paraId="11F93E9B" w14:textId="77777777" w:rsidR="0083342D" w:rsidRPr="00DB7E3A" w:rsidRDefault="0083342D" w:rsidP="00244328">
            <w:pPr>
              <w:rPr>
                <w:szCs w:val="21"/>
              </w:rPr>
            </w:pPr>
            <w:r w:rsidRPr="00DB7E3A">
              <w:rPr>
                <w:rFonts w:hint="eastAsia"/>
                <w:szCs w:val="21"/>
              </w:rPr>
              <w:t>后置条件</w:t>
            </w:r>
          </w:p>
        </w:tc>
        <w:tc>
          <w:tcPr>
            <w:tcW w:w="4234" w:type="pct"/>
            <w:shd w:val="clear" w:color="auto" w:fill="auto"/>
          </w:tcPr>
          <w:p w14:paraId="21E37EE0" w14:textId="77777777" w:rsidR="0083342D" w:rsidRPr="00DB7E3A" w:rsidRDefault="0083342D" w:rsidP="00244328">
            <w:pPr>
              <w:rPr>
                <w:szCs w:val="21"/>
              </w:rPr>
            </w:pPr>
            <w:r>
              <w:rPr>
                <w:rFonts w:hint="eastAsia"/>
                <w:szCs w:val="21"/>
              </w:rPr>
              <w:t>订单可用于确定和工单生成</w:t>
            </w:r>
          </w:p>
        </w:tc>
      </w:tr>
      <w:tr w:rsidR="0083342D" w:rsidRPr="00FF0C77" w14:paraId="59383768" w14:textId="77777777" w:rsidTr="00244328">
        <w:tc>
          <w:tcPr>
            <w:tcW w:w="766" w:type="pct"/>
            <w:shd w:val="clear" w:color="auto" w:fill="D9D9D9"/>
          </w:tcPr>
          <w:p w14:paraId="6E921282" w14:textId="77777777" w:rsidR="0083342D" w:rsidRPr="00DB7E3A" w:rsidRDefault="0083342D" w:rsidP="00244328">
            <w:pPr>
              <w:rPr>
                <w:szCs w:val="21"/>
              </w:rPr>
            </w:pPr>
            <w:r w:rsidRPr="00DB7E3A">
              <w:rPr>
                <w:rFonts w:hint="eastAsia"/>
                <w:szCs w:val="21"/>
              </w:rPr>
              <w:t>备选流</w:t>
            </w:r>
          </w:p>
        </w:tc>
        <w:tc>
          <w:tcPr>
            <w:tcW w:w="4234" w:type="pct"/>
            <w:shd w:val="clear" w:color="auto" w:fill="auto"/>
          </w:tcPr>
          <w:p w14:paraId="74DCE488" w14:textId="77777777" w:rsidR="0083342D" w:rsidRPr="00DB7E3A" w:rsidRDefault="0083342D" w:rsidP="00244328">
            <w:pPr>
              <w:rPr>
                <w:szCs w:val="21"/>
              </w:rPr>
            </w:pPr>
            <w:r>
              <w:rPr>
                <w:rFonts w:hint="eastAsia"/>
                <w:szCs w:val="21"/>
              </w:rPr>
              <w:t>无</w:t>
            </w:r>
          </w:p>
        </w:tc>
      </w:tr>
      <w:tr w:rsidR="0083342D" w:rsidRPr="00FF0C77" w14:paraId="3B2A1668" w14:textId="77777777" w:rsidTr="00244328">
        <w:tc>
          <w:tcPr>
            <w:tcW w:w="766" w:type="pct"/>
            <w:shd w:val="clear" w:color="auto" w:fill="D9D9D9"/>
          </w:tcPr>
          <w:p w14:paraId="5CB27050" w14:textId="77777777" w:rsidR="0083342D" w:rsidRPr="00DB7E3A" w:rsidRDefault="0083342D" w:rsidP="00244328">
            <w:pPr>
              <w:rPr>
                <w:szCs w:val="21"/>
              </w:rPr>
            </w:pPr>
            <w:r w:rsidRPr="00DB7E3A">
              <w:rPr>
                <w:rFonts w:hint="eastAsia"/>
                <w:szCs w:val="21"/>
              </w:rPr>
              <w:t>异常流</w:t>
            </w:r>
          </w:p>
        </w:tc>
        <w:tc>
          <w:tcPr>
            <w:tcW w:w="4234" w:type="pct"/>
            <w:shd w:val="clear" w:color="auto" w:fill="auto"/>
          </w:tcPr>
          <w:p w14:paraId="448B9D9B" w14:textId="77777777" w:rsidR="0083342D" w:rsidRDefault="0083342D" w:rsidP="00244328">
            <w:pPr>
              <w:rPr>
                <w:szCs w:val="21"/>
              </w:rPr>
            </w:pPr>
            <w:r>
              <w:rPr>
                <w:rFonts w:hint="eastAsia"/>
                <w:szCs w:val="21"/>
              </w:rPr>
              <w:t>无</w:t>
            </w:r>
          </w:p>
        </w:tc>
      </w:tr>
      <w:tr w:rsidR="0083342D" w:rsidRPr="00FF0C77" w14:paraId="57AC5F84" w14:textId="77777777" w:rsidTr="00244328">
        <w:tc>
          <w:tcPr>
            <w:tcW w:w="766" w:type="pct"/>
            <w:shd w:val="clear" w:color="auto" w:fill="D9D9D9"/>
          </w:tcPr>
          <w:p w14:paraId="58AA581D" w14:textId="77777777" w:rsidR="0083342D" w:rsidRPr="00DB7E3A" w:rsidRDefault="0083342D" w:rsidP="00244328">
            <w:pPr>
              <w:rPr>
                <w:szCs w:val="21"/>
              </w:rPr>
            </w:pPr>
            <w:r w:rsidRPr="00DB7E3A">
              <w:rPr>
                <w:rFonts w:hint="eastAsia"/>
                <w:szCs w:val="21"/>
              </w:rPr>
              <w:t>依赖功能</w:t>
            </w:r>
          </w:p>
        </w:tc>
        <w:tc>
          <w:tcPr>
            <w:tcW w:w="4234" w:type="pct"/>
            <w:shd w:val="clear" w:color="auto" w:fill="auto"/>
          </w:tcPr>
          <w:p w14:paraId="52A4AD83" w14:textId="727411C3" w:rsidR="0083342D" w:rsidRPr="005562EE" w:rsidRDefault="0083342D">
            <w:pPr>
              <w:pStyle w:val="af9"/>
              <w:numPr>
                <w:ilvl w:val="0"/>
                <w:numId w:val="9"/>
              </w:numPr>
              <w:spacing w:line="240" w:lineRule="auto"/>
              <w:ind w:firstLineChars="0"/>
              <w:textAlignment w:val="auto"/>
              <w:rPr>
                <w:szCs w:val="21"/>
              </w:rPr>
            </w:pPr>
            <w:r>
              <w:rPr>
                <w:rFonts w:hint="eastAsia"/>
                <w:szCs w:val="21"/>
              </w:rPr>
              <w:t>资源</w:t>
            </w:r>
          </w:p>
          <w:p w14:paraId="12A1539C" w14:textId="77777777" w:rsidR="0083342D" w:rsidRDefault="0083342D">
            <w:pPr>
              <w:pStyle w:val="af9"/>
              <w:numPr>
                <w:ilvl w:val="0"/>
                <w:numId w:val="9"/>
              </w:numPr>
              <w:spacing w:line="240" w:lineRule="auto"/>
              <w:ind w:firstLineChars="0"/>
              <w:textAlignment w:val="auto"/>
              <w:rPr>
                <w:szCs w:val="21"/>
              </w:rPr>
            </w:pPr>
            <w:r>
              <w:rPr>
                <w:rFonts w:hint="eastAsia"/>
                <w:szCs w:val="21"/>
              </w:rPr>
              <w:t>工艺路线</w:t>
            </w:r>
          </w:p>
          <w:p w14:paraId="5211330E" w14:textId="77777777" w:rsidR="0083342D" w:rsidRDefault="0083342D">
            <w:pPr>
              <w:pStyle w:val="af9"/>
              <w:numPr>
                <w:ilvl w:val="0"/>
                <w:numId w:val="9"/>
              </w:numPr>
              <w:spacing w:line="240" w:lineRule="auto"/>
              <w:ind w:firstLineChars="0"/>
              <w:textAlignment w:val="auto"/>
              <w:rPr>
                <w:szCs w:val="21"/>
              </w:rPr>
            </w:pPr>
            <w:r>
              <w:rPr>
                <w:rFonts w:hint="eastAsia"/>
                <w:szCs w:val="21"/>
              </w:rPr>
              <w:t>接口管理</w:t>
            </w:r>
          </w:p>
          <w:p w14:paraId="78E08071" w14:textId="77777777" w:rsidR="0083342D" w:rsidRPr="00DB7E3A" w:rsidRDefault="0083342D">
            <w:pPr>
              <w:pStyle w:val="af9"/>
              <w:numPr>
                <w:ilvl w:val="0"/>
                <w:numId w:val="9"/>
              </w:numPr>
              <w:spacing w:line="240" w:lineRule="auto"/>
              <w:ind w:firstLineChars="0"/>
              <w:textAlignment w:val="auto"/>
              <w:rPr>
                <w:szCs w:val="21"/>
              </w:rPr>
            </w:pPr>
            <w:r>
              <w:rPr>
                <w:rFonts w:hint="eastAsia"/>
                <w:szCs w:val="21"/>
              </w:rPr>
              <w:t>日志管理</w:t>
            </w:r>
          </w:p>
        </w:tc>
      </w:tr>
      <w:tr w:rsidR="0083342D" w:rsidRPr="00FF0C77" w14:paraId="3BB5CF2E" w14:textId="77777777" w:rsidTr="00244328">
        <w:trPr>
          <w:trHeight w:val="371"/>
        </w:trPr>
        <w:tc>
          <w:tcPr>
            <w:tcW w:w="766" w:type="pct"/>
            <w:shd w:val="clear" w:color="auto" w:fill="D9D9D9"/>
          </w:tcPr>
          <w:p w14:paraId="0AD93D86" w14:textId="77777777" w:rsidR="0083342D" w:rsidRPr="00DB7E3A" w:rsidRDefault="0083342D" w:rsidP="00244328">
            <w:pPr>
              <w:rPr>
                <w:szCs w:val="21"/>
              </w:rPr>
            </w:pPr>
            <w:r w:rsidRPr="003E31CE">
              <w:rPr>
                <w:rFonts w:hint="eastAsia"/>
                <w:szCs w:val="21"/>
              </w:rPr>
              <w:t>补充说明</w:t>
            </w:r>
          </w:p>
        </w:tc>
        <w:tc>
          <w:tcPr>
            <w:tcW w:w="4234" w:type="pct"/>
            <w:shd w:val="clear" w:color="auto" w:fill="auto"/>
          </w:tcPr>
          <w:p w14:paraId="4B19E6BD" w14:textId="77777777" w:rsidR="0083342D" w:rsidRPr="0082524B" w:rsidRDefault="0083342D" w:rsidP="00244328">
            <w:pPr>
              <w:rPr>
                <w:szCs w:val="21"/>
              </w:rPr>
            </w:pPr>
            <w:r w:rsidRPr="0082524B">
              <w:rPr>
                <w:rFonts w:hint="eastAsia"/>
                <w:szCs w:val="21"/>
              </w:rPr>
              <w:t>本需求适用于离散行业。</w:t>
            </w:r>
          </w:p>
        </w:tc>
      </w:tr>
      <w:tr w:rsidR="0083342D" w:rsidRPr="00FF0C77" w14:paraId="40345810" w14:textId="77777777" w:rsidTr="00244328">
        <w:trPr>
          <w:trHeight w:val="373"/>
        </w:trPr>
        <w:tc>
          <w:tcPr>
            <w:tcW w:w="766" w:type="pct"/>
            <w:shd w:val="clear" w:color="auto" w:fill="D9D9D9"/>
          </w:tcPr>
          <w:p w14:paraId="48D9EE7A" w14:textId="77777777" w:rsidR="0083342D" w:rsidRPr="003E31CE" w:rsidRDefault="0083342D" w:rsidP="00244328">
            <w:pPr>
              <w:rPr>
                <w:szCs w:val="21"/>
              </w:rPr>
            </w:pPr>
            <w:r>
              <w:rPr>
                <w:rFonts w:hint="eastAsia"/>
                <w:szCs w:val="21"/>
              </w:rPr>
              <w:lastRenderedPageBreak/>
              <w:t>需求来源</w:t>
            </w:r>
          </w:p>
        </w:tc>
        <w:tc>
          <w:tcPr>
            <w:tcW w:w="4234" w:type="pct"/>
            <w:shd w:val="clear" w:color="auto" w:fill="auto"/>
          </w:tcPr>
          <w:p w14:paraId="6B9EA532" w14:textId="77777777" w:rsidR="0083342D" w:rsidRDefault="0083342D" w:rsidP="00244328">
            <w:pPr>
              <w:rPr>
                <w:szCs w:val="21"/>
              </w:rPr>
            </w:pPr>
            <w:r>
              <w:rPr>
                <w:rFonts w:hint="eastAsia"/>
                <w:szCs w:val="21"/>
              </w:rPr>
              <w:t>NA</w:t>
            </w:r>
          </w:p>
        </w:tc>
      </w:tr>
    </w:tbl>
    <w:p w14:paraId="11C38281" w14:textId="6280F4DF" w:rsidR="00F47C48" w:rsidRDefault="00F47C48" w:rsidP="0083342D">
      <w:pPr>
        <w:rPr>
          <w:rFonts w:ascii="Arial" w:hAnsi="Arial"/>
        </w:rPr>
      </w:pPr>
    </w:p>
    <w:p w14:paraId="083EED0D" w14:textId="763DEB72" w:rsidR="00F47C48" w:rsidRDefault="00F47C48" w:rsidP="00F47C48">
      <w:pPr>
        <w:pStyle w:val="c-"/>
        <w:ind w:hanging="1418"/>
      </w:pPr>
      <w:r>
        <w:rPr>
          <w:rFonts w:hint="eastAsia"/>
        </w:rPr>
        <w:t>订单</w:t>
      </w:r>
    </w:p>
    <w:p w14:paraId="375E5ACE" w14:textId="506E0617" w:rsidR="00943723" w:rsidRDefault="00943723" w:rsidP="00943723">
      <w:pPr>
        <w:pStyle w:val="aa"/>
        <w:keepNext/>
        <w:jc w:val="center"/>
      </w:pPr>
      <w:bookmarkStart w:id="63" w:name="_Toc14242582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19</w:t>
      </w:r>
      <w:r>
        <w:fldChar w:fldCharType="end"/>
      </w:r>
      <w:r>
        <w:t xml:space="preserve"> </w:t>
      </w:r>
      <w:r>
        <w:rPr>
          <w:rFonts w:hint="eastAsia"/>
        </w:rPr>
        <w:t>订单功能需求</w:t>
      </w:r>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943723" w:rsidRPr="00FF0C77" w14:paraId="3DB6AAB2" w14:textId="77777777" w:rsidTr="00244328">
        <w:tc>
          <w:tcPr>
            <w:tcW w:w="766" w:type="pct"/>
            <w:shd w:val="clear" w:color="auto" w:fill="D9D9D9"/>
          </w:tcPr>
          <w:p w14:paraId="39CE52B3" w14:textId="77777777" w:rsidR="00943723" w:rsidRPr="00DB7E3A" w:rsidRDefault="00943723" w:rsidP="00244328">
            <w:pPr>
              <w:rPr>
                <w:szCs w:val="21"/>
              </w:rPr>
            </w:pPr>
            <w:r w:rsidRPr="00DB7E3A">
              <w:rPr>
                <w:rFonts w:hint="eastAsia"/>
                <w:szCs w:val="21"/>
              </w:rPr>
              <w:t>标识符</w:t>
            </w:r>
          </w:p>
        </w:tc>
        <w:tc>
          <w:tcPr>
            <w:tcW w:w="4234" w:type="pct"/>
            <w:shd w:val="clear" w:color="auto" w:fill="auto"/>
          </w:tcPr>
          <w:p w14:paraId="3B4769E8" w14:textId="6F452E77" w:rsidR="00943723" w:rsidRPr="00DB7E3A" w:rsidRDefault="00943723"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O</w:t>
            </w:r>
            <w:r>
              <w:rPr>
                <w:szCs w:val="24"/>
              </w:rPr>
              <w:t>RDER_001</w:t>
            </w:r>
          </w:p>
        </w:tc>
      </w:tr>
      <w:tr w:rsidR="00943723" w:rsidRPr="00FF0C77" w14:paraId="668E211A" w14:textId="77777777" w:rsidTr="00244328">
        <w:tc>
          <w:tcPr>
            <w:tcW w:w="766" w:type="pct"/>
            <w:shd w:val="clear" w:color="auto" w:fill="D9D9D9"/>
          </w:tcPr>
          <w:p w14:paraId="23BF3819" w14:textId="77777777" w:rsidR="00943723" w:rsidRPr="00DB7E3A" w:rsidRDefault="00943723" w:rsidP="00244328">
            <w:pPr>
              <w:rPr>
                <w:szCs w:val="21"/>
              </w:rPr>
            </w:pPr>
            <w:r w:rsidRPr="00DB7E3A">
              <w:rPr>
                <w:rFonts w:hint="eastAsia"/>
                <w:szCs w:val="21"/>
              </w:rPr>
              <w:t>名称</w:t>
            </w:r>
          </w:p>
        </w:tc>
        <w:tc>
          <w:tcPr>
            <w:tcW w:w="4234" w:type="pct"/>
            <w:shd w:val="clear" w:color="auto" w:fill="auto"/>
          </w:tcPr>
          <w:p w14:paraId="79D7CADB" w14:textId="038ED20C" w:rsidR="00943723" w:rsidRPr="00DB7E3A" w:rsidRDefault="00943723" w:rsidP="00244328">
            <w:pPr>
              <w:rPr>
                <w:szCs w:val="21"/>
              </w:rPr>
            </w:pPr>
            <w:r>
              <w:rPr>
                <w:rFonts w:hint="eastAsia"/>
                <w:szCs w:val="21"/>
              </w:rPr>
              <w:t>订单（</w:t>
            </w:r>
            <w:r>
              <w:rPr>
                <w:rFonts w:hint="eastAsia"/>
                <w:szCs w:val="21"/>
              </w:rPr>
              <w:t>O</w:t>
            </w:r>
            <w:r>
              <w:rPr>
                <w:szCs w:val="21"/>
              </w:rPr>
              <w:t>rder</w:t>
            </w:r>
            <w:r>
              <w:rPr>
                <w:rFonts w:ascii="Helvetica Neue" w:hAnsi="Helvetica Neue" w:hint="eastAsia"/>
                <w:color w:val="333333"/>
                <w:sz w:val="21"/>
                <w:szCs w:val="21"/>
                <w:shd w:val="clear" w:color="auto" w:fill="FFFFFF"/>
              </w:rPr>
              <w:t>）</w:t>
            </w:r>
          </w:p>
        </w:tc>
      </w:tr>
      <w:tr w:rsidR="00943723" w:rsidRPr="00FF0C77" w14:paraId="647067D9" w14:textId="77777777" w:rsidTr="00244328">
        <w:tc>
          <w:tcPr>
            <w:tcW w:w="766" w:type="pct"/>
            <w:shd w:val="clear" w:color="auto" w:fill="D9D9D9"/>
          </w:tcPr>
          <w:p w14:paraId="7598D1DC" w14:textId="77777777" w:rsidR="00943723" w:rsidRPr="00DB7E3A" w:rsidRDefault="00943723" w:rsidP="00244328">
            <w:pPr>
              <w:rPr>
                <w:szCs w:val="21"/>
              </w:rPr>
            </w:pPr>
            <w:r w:rsidRPr="00DB7E3A">
              <w:rPr>
                <w:rFonts w:hint="eastAsia"/>
                <w:szCs w:val="21"/>
              </w:rPr>
              <w:t>编写人员</w:t>
            </w:r>
          </w:p>
        </w:tc>
        <w:tc>
          <w:tcPr>
            <w:tcW w:w="4234" w:type="pct"/>
            <w:shd w:val="clear" w:color="auto" w:fill="auto"/>
          </w:tcPr>
          <w:p w14:paraId="02B7E8F3" w14:textId="77777777" w:rsidR="00943723" w:rsidRPr="00DB7E3A" w:rsidRDefault="00943723" w:rsidP="00244328">
            <w:pPr>
              <w:rPr>
                <w:szCs w:val="21"/>
              </w:rPr>
            </w:pPr>
            <w:r>
              <w:rPr>
                <w:rFonts w:hint="eastAsia"/>
                <w:szCs w:val="21"/>
              </w:rPr>
              <w:t>滕国栋</w:t>
            </w:r>
          </w:p>
        </w:tc>
      </w:tr>
      <w:tr w:rsidR="00943723" w:rsidRPr="00FF0C77" w14:paraId="65BC3E58" w14:textId="77777777" w:rsidTr="00244328">
        <w:tc>
          <w:tcPr>
            <w:tcW w:w="766" w:type="pct"/>
            <w:shd w:val="clear" w:color="auto" w:fill="D9D9D9"/>
          </w:tcPr>
          <w:p w14:paraId="474CEB2B" w14:textId="77777777" w:rsidR="00943723" w:rsidRPr="00DB7E3A" w:rsidRDefault="00943723" w:rsidP="00244328">
            <w:pPr>
              <w:rPr>
                <w:szCs w:val="21"/>
              </w:rPr>
            </w:pPr>
            <w:r w:rsidRPr="00DB7E3A">
              <w:rPr>
                <w:rFonts w:hint="eastAsia"/>
                <w:szCs w:val="21"/>
              </w:rPr>
              <w:t>编写日期</w:t>
            </w:r>
          </w:p>
        </w:tc>
        <w:tc>
          <w:tcPr>
            <w:tcW w:w="4234" w:type="pct"/>
            <w:shd w:val="clear" w:color="auto" w:fill="auto"/>
          </w:tcPr>
          <w:p w14:paraId="6CE69A59" w14:textId="7F417661" w:rsidR="00943723" w:rsidRPr="00DB7E3A" w:rsidRDefault="00943723" w:rsidP="00244328">
            <w:pPr>
              <w:rPr>
                <w:szCs w:val="21"/>
              </w:rPr>
            </w:pPr>
            <w:r>
              <w:rPr>
                <w:rFonts w:hint="eastAsia"/>
                <w:szCs w:val="21"/>
              </w:rPr>
              <w:t>2</w:t>
            </w:r>
            <w:r>
              <w:rPr>
                <w:szCs w:val="21"/>
              </w:rPr>
              <w:t>023-03-06</w:t>
            </w:r>
          </w:p>
        </w:tc>
      </w:tr>
      <w:tr w:rsidR="002C4594" w:rsidRPr="00FF0C77" w14:paraId="65219547" w14:textId="77777777" w:rsidTr="00AB1A1E">
        <w:tc>
          <w:tcPr>
            <w:tcW w:w="766" w:type="pct"/>
            <w:shd w:val="clear" w:color="auto" w:fill="D9D9D9"/>
          </w:tcPr>
          <w:p w14:paraId="5900164B" w14:textId="77777777" w:rsidR="002C4594" w:rsidRPr="00DB7E3A" w:rsidRDefault="002C4594" w:rsidP="00AB1A1E">
            <w:pPr>
              <w:rPr>
                <w:szCs w:val="21"/>
              </w:rPr>
            </w:pPr>
            <w:r>
              <w:rPr>
                <w:rFonts w:hint="eastAsia"/>
                <w:szCs w:val="21"/>
              </w:rPr>
              <w:t>修改日期</w:t>
            </w:r>
          </w:p>
        </w:tc>
        <w:tc>
          <w:tcPr>
            <w:tcW w:w="4234" w:type="pct"/>
            <w:shd w:val="clear" w:color="auto" w:fill="auto"/>
          </w:tcPr>
          <w:p w14:paraId="73642D0F" w14:textId="77777777" w:rsidR="002C4594" w:rsidRDefault="002C4594" w:rsidP="00AB1A1E">
            <w:pPr>
              <w:rPr>
                <w:szCs w:val="21"/>
              </w:rPr>
            </w:pPr>
            <w:r>
              <w:rPr>
                <w:rFonts w:hint="eastAsia"/>
                <w:szCs w:val="21"/>
              </w:rPr>
              <w:t>2</w:t>
            </w:r>
            <w:r>
              <w:rPr>
                <w:szCs w:val="21"/>
              </w:rPr>
              <w:t>023-08-03</w:t>
            </w:r>
          </w:p>
        </w:tc>
      </w:tr>
      <w:tr w:rsidR="00943723" w:rsidRPr="00FF0C77" w14:paraId="4E2C7C98" w14:textId="77777777" w:rsidTr="00244328">
        <w:tc>
          <w:tcPr>
            <w:tcW w:w="766" w:type="pct"/>
            <w:shd w:val="clear" w:color="auto" w:fill="D9D9D9"/>
          </w:tcPr>
          <w:p w14:paraId="01B0931C" w14:textId="77777777" w:rsidR="00943723" w:rsidRPr="00DB7E3A" w:rsidRDefault="00943723" w:rsidP="00244328">
            <w:pPr>
              <w:rPr>
                <w:szCs w:val="21"/>
              </w:rPr>
            </w:pPr>
            <w:r w:rsidRPr="00DB7E3A">
              <w:rPr>
                <w:rFonts w:hint="eastAsia"/>
                <w:szCs w:val="21"/>
              </w:rPr>
              <w:t>优先级</w:t>
            </w:r>
          </w:p>
        </w:tc>
        <w:tc>
          <w:tcPr>
            <w:tcW w:w="4234" w:type="pct"/>
            <w:shd w:val="clear" w:color="auto" w:fill="auto"/>
          </w:tcPr>
          <w:p w14:paraId="6E08442E" w14:textId="77777777" w:rsidR="00943723" w:rsidRPr="00DB7E3A" w:rsidRDefault="00943723" w:rsidP="00244328">
            <w:pPr>
              <w:rPr>
                <w:szCs w:val="21"/>
              </w:rPr>
            </w:pPr>
            <w:r>
              <w:rPr>
                <w:rFonts w:hint="eastAsia"/>
                <w:szCs w:val="21"/>
              </w:rPr>
              <w:t>高</w:t>
            </w:r>
          </w:p>
        </w:tc>
      </w:tr>
      <w:tr w:rsidR="00943723" w:rsidRPr="00FF0C77" w14:paraId="152397F6" w14:textId="77777777" w:rsidTr="00244328">
        <w:tc>
          <w:tcPr>
            <w:tcW w:w="766" w:type="pct"/>
            <w:shd w:val="clear" w:color="auto" w:fill="D9D9D9"/>
          </w:tcPr>
          <w:p w14:paraId="1BB4A292" w14:textId="77777777" w:rsidR="00943723" w:rsidRPr="00DB7E3A" w:rsidRDefault="00943723" w:rsidP="00244328">
            <w:pPr>
              <w:rPr>
                <w:szCs w:val="21"/>
              </w:rPr>
            </w:pPr>
            <w:r w:rsidRPr="00DB7E3A">
              <w:rPr>
                <w:rFonts w:hint="eastAsia"/>
                <w:szCs w:val="21"/>
              </w:rPr>
              <w:t>重要性</w:t>
            </w:r>
          </w:p>
        </w:tc>
        <w:tc>
          <w:tcPr>
            <w:tcW w:w="4234" w:type="pct"/>
            <w:shd w:val="clear" w:color="auto" w:fill="auto"/>
          </w:tcPr>
          <w:p w14:paraId="7BCD7C39" w14:textId="77777777" w:rsidR="00943723" w:rsidRPr="00DB7E3A" w:rsidRDefault="00943723" w:rsidP="00244328">
            <w:pPr>
              <w:rPr>
                <w:szCs w:val="21"/>
              </w:rPr>
            </w:pPr>
            <w:r>
              <w:rPr>
                <w:rFonts w:hint="eastAsia"/>
                <w:szCs w:val="21"/>
              </w:rPr>
              <w:t>强</w:t>
            </w:r>
          </w:p>
        </w:tc>
      </w:tr>
      <w:tr w:rsidR="00943723" w:rsidRPr="00FF0C77" w14:paraId="784302E1" w14:textId="77777777" w:rsidTr="00244328">
        <w:tc>
          <w:tcPr>
            <w:tcW w:w="766" w:type="pct"/>
            <w:shd w:val="clear" w:color="auto" w:fill="D9D9D9"/>
          </w:tcPr>
          <w:p w14:paraId="11897895" w14:textId="77777777" w:rsidR="00943723" w:rsidRPr="00DB7E3A" w:rsidRDefault="00943723" w:rsidP="00244328">
            <w:pPr>
              <w:rPr>
                <w:szCs w:val="21"/>
              </w:rPr>
            </w:pPr>
            <w:r w:rsidRPr="00DB7E3A">
              <w:rPr>
                <w:rFonts w:hint="eastAsia"/>
                <w:szCs w:val="21"/>
              </w:rPr>
              <w:t>参与者</w:t>
            </w:r>
          </w:p>
        </w:tc>
        <w:tc>
          <w:tcPr>
            <w:tcW w:w="4234" w:type="pct"/>
            <w:shd w:val="clear" w:color="auto" w:fill="auto"/>
          </w:tcPr>
          <w:p w14:paraId="61E3B927" w14:textId="77777777" w:rsidR="00943723" w:rsidRPr="00DB7E3A" w:rsidRDefault="00943723" w:rsidP="00244328">
            <w:pPr>
              <w:rPr>
                <w:szCs w:val="21"/>
              </w:rPr>
            </w:pPr>
            <w:r>
              <w:rPr>
                <w:rFonts w:hint="eastAsia"/>
                <w:szCs w:val="21"/>
              </w:rPr>
              <w:t>计划员、</w:t>
            </w:r>
            <w:r>
              <w:rPr>
                <w:rFonts w:hint="eastAsia"/>
                <w:szCs w:val="21"/>
              </w:rPr>
              <w:t>ERP</w:t>
            </w:r>
            <w:r>
              <w:rPr>
                <w:rFonts w:hint="eastAsia"/>
                <w:szCs w:val="21"/>
              </w:rPr>
              <w:t>、</w:t>
            </w:r>
            <w:r>
              <w:rPr>
                <w:rFonts w:hint="eastAsia"/>
                <w:szCs w:val="21"/>
              </w:rPr>
              <w:t>PLM</w:t>
            </w:r>
          </w:p>
        </w:tc>
      </w:tr>
      <w:tr w:rsidR="00943723" w:rsidRPr="00FF0C77" w14:paraId="157F2376" w14:textId="77777777" w:rsidTr="00244328">
        <w:tc>
          <w:tcPr>
            <w:tcW w:w="766" w:type="pct"/>
            <w:shd w:val="clear" w:color="auto" w:fill="D9D9D9"/>
          </w:tcPr>
          <w:p w14:paraId="3DD2594A" w14:textId="77777777" w:rsidR="00943723" w:rsidRPr="00DB7E3A" w:rsidRDefault="00943723" w:rsidP="00244328">
            <w:pPr>
              <w:rPr>
                <w:szCs w:val="21"/>
              </w:rPr>
            </w:pPr>
            <w:r w:rsidRPr="00DB7E3A">
              <w:rPr>
                <w:rFonts w:hint="eastAsia"/>
                <w:szCs w:val="21"/>
              </w:rPr>
              <w:t>功能描述</w:t>
            </w:r>
          </w:p>
        </w:tc>
        <w:tc>
          <w:tcPr>
            <w:tcW w:w="4234" w:type="pct"/>
            <w:shd w:val="clear" w:color="auto" w:fill="auto"/>
          </w:tcPr>
          <w:p w14:paraId="49B846EC" w14:textId="195808E0" w:rsidR="00943723" w:rsidRPr="00A75088" w:rsidRDefault="002F4B06" w:rsidP="00244328">
            <w:pPr>
              <w:rPr>
                <w:szCs w:val="21"/>
              </w:rPr>
            </w:pPr>
            <w:r w:rsidRPr="00C6646A">
              <w:rPr>
                <w:rFonts w:hint="eastAsia"/>
                <w:szCs w:val="21"/>
              </w:rPr>
              <w:t>销售</w:t>
            </w:r>
            <w:r>
              <w:rPr>
                <w:rFonts w:hint="eastAsia"/>
                <w:szCs w:val="21"/>
              </w:rPr>
              <w:t>订单</w:t>
            </w:r>
            <w:r w:rsidRPr="00C6646A">
              <w:rPr>
                <w:rFonts w:hint="eastAsia"/>
                <w:szCs w:val="21"/>
              </w:rPr>
              <w:t>、制造</w:t>
            </w:r>
            <w:r>
              <w:rPr>
                <w:rFonts w:hint="eastAsia"/>
                <w:szCs w:val="21"/>
              </w:rPr>
              <w:t>订单</w:t>
            </w:r>
            <w:r w:rsidRPr="00C6646A">
              <w:rPr>
                <w:rFonts w:hint="eastAsia"/>
                <w:szCs w:val="21"/>
              </w:rPr>
              <w:t>、采购</w:t>
            </w:r>
            <w:r>
              <w:rPr>
                <w:rFonts w:hint="eastAsia"/>
                <w:szCs w:val="21"/>
              </w:rPr>
              <w:t>订单</w:t>
            </w:r>
            <w:r w:rsidRPr="00C6646A">
              <w:rPr>
                <w:rFonts w:hint="eastAsia"/>
                <w:szCs w:val="21"/>
              </w:rPr>
              <w:t>、库存</w:t>
            </w:r>
            <w:r>
              <w:rPr>
                <w:rFonts w:hint="eastAsia"/>
                <w:szCs w:val="21"/>
              </w:rPr>
              <w:t>订单等</w:t>
            </w:r>
            <w:r>
              <w:t>多种类型</w:t>
            </w:r>
            <w:r>
              <w:rPr>
                <w:rFonts w:hint="eastAsia"/>
              </w:rPr>
              <w:t>订单的管理</w:t>
            </w:r>
            <w:r w:rsidR="0070056D">
              <w:rPr>
                <w:rFonts w:hint="eastAsia"/>
              </w:rPr>
              <w:t>，包括</w:t>
            </w:r>
            <w:r w:rsidR="005A0941">
              <w:rPr>
                <w:rFonts w:hint="eastAsia"/>
                <w:szCs w:val="21"/>
              </w:rPr>
              <w:t>订单</w:t>
            </w:r>
            <w:r w:rsidR="00943723">
              <w:rPr>
                <w:rFonts w:hint="eastAsia"/>
                <w:szCs w:val="21"/>
              </w:rPr>
              <w:t>的属性设置和操作管理。</w:t>
            </w:r>
          </w:p>
          <w:p w14:paraId="3D8599CF" w14:textId="51797817" w:rsidR="00943723" w:rsidRPr="006456B8" w:rsidRDefault="00943723">
            <w:pPr>
              <w:pStyle w:val="af9"/>
              <w:numPr>
                <w:ilvl w:val="0"/>
                <w:numId w:val="12"/>
              </w:numPr>
              <w:ind w:firstLineChars="0"/>
              <w:rPr>
                <w:szCs w:val="21"/>
              </w:rPr>
            </w:pPr>
            <w:r w:rsidRPr="00425D27">
              <w:rPr>
                <w:rFonts w:hint="eastAsia"/>
                <w:szCs w:val="21"/>
              </w:rPr>
              <w:t>属性：名称、</w:t>
            </w:r>
            <w:r w:rsidR="006456B8">
              <w:rPr>
                <w:rFonts w:hint="eastAsia"/>
                <w:szCs w:val="21"/>
              </w:rPr>
              <w:t>类型、</w:t>
            </w:r>
            <w:r w:rsidR="004E5276">
              <w:rPr>
                <w:rFonts w:hint="eastAsia"/>
                <w:szCs w:val="21"/>
              </w:rPr>
              <w:t>物料、数量、</w:t>
            </w:r>
            <w:r w:rsidR="006456B8">
              <w:rPr>
                <w:rFonts w:hint="eastAsia"/>
                <w:szCs w:val="21"/>
              </w:rPr>
              <w:t>优先级、</w:t>
            </w:r>
            <w:r w:rsidR="004E5276">
              <w:rPr>
                <w:rFonts w:hint="eastAsia"/>
                <w:szCs w:val="21"/>
              </w:rPr>
              <w:t>显示颜色、显示</w:t>
            </w:r>
            <w:r w:rsidR="006456B8" w:rsidRPr="006456B8">
              <w:rPr>
                <w:rFonts w:hint="eastAsia"/>
                <w:szCs w:val="21"/>
              </w:rPr>
              <w:t>顺序</w:t>
            </w:r>
            <w:r w:rsidR="006456B8">
              <w:rPr>
                <w:rFonts w:hint="eastAsia"/>
                <w:szCs w:val="21"/>
              </w:rPr>
              <w:t>、</w:t>
            </w:r>
            <w:r w:rsidR="006456B8" w:rsidRPr="006456B8">
              <w:rPr>
                <w:rFonts w:hint="eastAsia"/>
                <w:szCs w:val="21"/>
              </w:rPr>
              <w:t>规格</w:t>
            </w:r>
            <w:r w:rsidR="006456B8">
              <w:rPr>
                <w:rFonts w:hint="eastAsia"/>
                <w:szCs w:val="21"/>
              </w:rPr>
              <w:t>、</w:t>
            </w:r>
            <w:r w:rsidR="006456B8" w:rsidRPr="006456B8">
              <w:rPr>
                <w:rFonts w:hint="eastAsia"/>
                <w:szCs w:val="21"/>
              </w:rPr>
              <w:t>方向</w:t>
            </w:r>
            <w:r w:rsidR="006456B8">
              <w:rPr>
                <w:rFonts w:hint="eastAsia"/>
                <w:szCs w:val="21"/>
              </w:rPr>
              <w:t>、有效性、</w:t>
            </w:r>
            <w:r w:rsidR="006456B8" w:rsidRPr="006456B8">
              <w:rPr>
                <w:rFonts w:hint="eastAsia"/>
                <w:szCs w:val="21"/>
              </w:rPr>
              <w:t>完成分派</w:t>
            </w:r>
            <w:r w:rsidR="006456B8">
              <w:rPr>
                <w:rFonts w:hint="eastAsia"/>
                <w:szCs w:val="21"/>
              </w:rPr>
              <w:t>、</w:t>
            </w:r>
            <w:r w:rsidR="006456B8" w:rsidRPr="006456B8">
              <w:rPr>
                <w:rFonts w:hint="eastAsia"/>
                <w:szCs w:val="21"/>
              </w:rPr>
              <w:t>交货提前期</w:t>
            </w:r>
            <w:r w:rsidR="006456B8">
              <w:rPr>
                <w:rFonts w:hint="eastAsia"/>
                <w:szCs w:val="21"/>
              </w:rPr>
              <w:t>、</w:t>
            </w:r>
            <w:r w:rsidR="006456B8" w:rsidRPr="006456B8">
              <w:rPr>
                <w:rFonts w:hint="eastAsia"/>
                <w:szCs w:val="21"/>
              </w:rPr>
              <w:t>开始</w:t>
            </w:r>
            <w:r w:rsidR="006456B8">
              <w:rPr>
                <w:rFonts w:hint="eastAsia"/>
                <w:szCs w:val="21"/>
              </w:rPr>
              <w:t>时间、</w:t>
            </w:r>
            <w:r w:rsidR="006456B8" w:rsidRPr="006456B8">
              <w:rPr>
                <w:rFonts w:hint="eastAsia"/>
                <w:szCs w:val="21"/>
              </w:rPr>
              <w:t>结束</w:t>
            </w:r>
            <w:r w:rsidR="006456B8">
              <w:rPr>
                <w:rFonts w:hint="eastAsia"/>
                <w:szCs w:val="21"/>
              </w:rPr>
              <w:t>时间、</w:t>
            </w:r>
            <w:r w:rsidR="006456B8" w:rsidRPr="006456B8">
              <w:rPr>
                <w:rFonts w:hint="eastAsia"/>
                <w:szCs w:val="21"/>
              </w:rPr>
              <w:t>状态</w:t>
            </w:r>
            <w:r w:rsidR="006456B8">
              <w:rPr>
                <w:rFonts w:hint="eastAsia"/>
                <w:szCs w:val="21"/>
              </w:rPr>
              <w:t>、</w:t>
            </w:r>
            <w:r w:rsidR="006456B8" w:rsidRPr="006456B8">
              <w:rPr>
                <w:rFonts w:hint="eastAsia"/>
                <w:szCs w:val="21"/>
              </w:rPr>
              <w:t>报工结束时间</w:t>
            </w:r>
            <w:r w:rsidR="006456B8">
              <w:rPr>
                <w:rFonts w:hint="eastAsia"/>
                <w:szCs w:val="21"/>
              </w:rPr>
              <w:t>、</w:t>
            </w:r>
            <w:r w:rsidR="006456B8" w:rsidRPr="006456B8">
              <w:rPr>
                <w:rFonts w:hint="eastAsia"/>
                <w:szCs w:val="21"/>
              </w:rPr>
              <w:t>报工数量</w:t>
            </w:r>
            <w:r w:rsidR="006456B8">
              <w:rPr>
                <w:rFonts w:hint="eastAsia"/>
                <w:szCs w:val="21"/>
              </w:rPr>
              <w:t>、</w:t>
            </w:r>
            <w:r w:rsidR="006456B8" w:rsidRPr="006456B8">
              <w:rPr>
                <w:rFonts w:hint="eastAsia"/>
                <w:szCs w:val="21"/>
              </w:rPr>
              <w:t>报工进展率</w:t>
            </w:r>
            <w:r w:rsidR="004E5276">
              <w:rPr>
                <w:rFonts w:hint="eastAsia"/>
                <w:szCs w:val="21"/>
              </w:rPr>
              <w:t>。</w:t>
            </w:r>
          </w:p>
          <w:p w14:paraId="496A7E61" w14:textId="77777777" w:rsidR="00943723" w:rsidRPr="00425D27" w:rsidRDefault="00943723">
            <w:pPr>
              <w:pStyle w:val="af9"/>
              <w:numPr>
                <w:ilvl w:val="0"/>
                <w:numId w:val="12"/>
              </w:numPr>
              <w:ind w:firstLineChars="0"/>
              <w:rPr>
                <w:szCs w:val="21"/>
              </w:rPr>
            </w:pPr>
            <w:r w:rsidRPr="00425D27">
              <w:rPr>
                <w:rFonts w:hint="eastAsia"/>
                <w:szCs w:val="21"/>
              </w:rPr>
              <w:t>方法：新建、编辑、删除、检索、导入、导出、同步等管理功能。</w:t>
            </w:r>
          </w:p>
        </w:tc>
      </w:tr>
      <w:tr w:rsidR="00943723" w:rsidRPr="00FF0C77" w14:paraId="720CCB59" w14:textId="77777777" w:rsidTr="00244328">
        <w:tc>
          <w:tcPr>
            <w:tcW w:w="766" w:type="pct"/>
            <w:shd w:val="clear" w:color="auto" w:fill="D9D9D9"/>
          </w:tcPr>
          <w:p w14:paraId="49801FA3" w14:textId="77777777" w:rsidR="00943723" w:rsidRPr="00DB7E3A" w:rsidRDefault="00943723" w:rsidP="00244328">
            <w:pPr>
              <w:rPr>
                <w:szCs w:val="21"/>
              </w:rPr>
            </w:pPr>
            <w:r w:rsidRPr="00DB7E3A">
              <w:rPr>
                <w:rFonts w:hint="eastAsia"/>
                <w:szCs w:val="21"/>
              </w:rPr>
              <w:t>触发事件</w:t>
            </w:r>
          </w:p>
        </w:tc>
        <w:tc>
          <w:tcPr>
            <w:tcW w:w="4234" w:type="pct"/>
            <w:shd w:val="clear" w:color="auto" w:fill="auto"/>
          </w:tcPr>
          <w:p w14:paraId="534A8BC7" w14:textId="11AC8B2E" w:rsidR="00943723" w:rsidRPr="00786A6E" w:rsidRDefault="00943723" w:rsidP="00244328">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Pr>
                <w:rFonts w:hint="eastAsia"/>
                <w:szCs w:val="21"/>
              </w:rPr>
              <w:t>数据</w:t>
            </w:r>
          </w:p>
          <w:p w14:paraId="6DE129C8" w14:textId="53670C43" w:rsidR="00943723" w:rsidRPr="00786A6E" w:rsidRDefault="00943723"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943723" w:rsidRPr="00FF0C77" w14:paraId="1B76EEC3" w14:textId="77777777" w:rsidTr="00244328">
        <w:tc>
          <w:tcPr>
            <w:tcW w:w="766" w:type="pct"/>
            <w:shd w:val="clear" w:color="auto" w:fill="D9D9D9"/>
          </w:tcPr>
          <w:p w14:paraId="6FE21289" w14:textId="77777777" w:rsidR="00943723" w:rsidRPr="00DB7E3A" w:rsidRDefault="00943723" w:rsidP="00244328">
            <w:pPr>
              <w:rPr>
                <w:szCs w:val="21"/>
              </w:rPr>
            </w:pPr>
            <w:r w:rsidRPr="00DB7E3A">
              <w:rPr>
                <w:rFonts w:hint="eastAsia"/>
                <w:szCs w:val="21"/>
              </w:rPr>
              <w:t>前置条件</w:t>
            </w:r>
          </w:p>
        </w:tc>
        <w:tc>
          <w:tcPr>
            <w:tcW w:w="4234" w:type="pct"/>
            <w:shd w:val="clear" w:color="auto" w:fill="auto"/>
          </w:tcPr>
          <w:p w14:paraId="4EEDFFB0" w14:textId="77777777" w:rsidR="00943723" w:rsidRPr="00D856C5" w:rsidRDefault="00943723" w:rsidP="00244328">
            <w:pPr>
              <w:rPr>
                <w:szCs w:val="21"/>
              </w:rPr>
            </w:pPr>
            <w:r w:rsidRPr="00D856C5">
              <w:rPr>
                <w:rFonts w:hint="eastAsia"/>
                <w:szCs w:val="21"/>
              </w:rPr>
              <w:t>和</w:t>
            </w:r>
            <w:r w:rsidRPr="00D856C5">
              <w:rPr>
                <w:rFonts w:hint="eastAsia"/>
                <w:szCs w:val="21"/>
              </w:rPr>
              <w:t>ERP</w:t>
            </w:r>
            <w:r w:rsidRPr="00D856C5">
              <w:rPr>
                <w:szCs w:val="21"/>
              </w:rPr>
              <w:t>/PLM</w:t>
            </w:r>
            <w:r w:rsidRPr="00D856C5">
              <w:rPr>
                <w:rFonts w:hint="eastAsia"/>
                <w:szCs w:val="21"/>
              </w:rPr>
              <w:t>对接完成</w:t>
            </w:r>
          </w:p>
        </w:tc>
      </w:tr>
      <w:tr w:rsidR="00943723" w:rsidRPr="00FF0C77" w14:paraId="7A56A945" w14:textId="77777777" w:rsidTr="00244328">
        <w:tc>
          <w:tcPr>
            <w:tcW w:w="766" w:type="pct"/>
            <w:shd w:val="clear" w:color="auto" w:fill="D9D9D9"/>
          </w:tcPr>
          <w:p w14:paraId="3CB270ED" w14:textId="77777777" w:rsidR="00943723" w:rsidRPr="00DB7E3A" w:rsidRDefault="00943723" w:rsidP="00244328">
            <w:pPr>
              <w:rPr>
                <w:szCs w:val="21"/>
              </w:rPr>
            </w:pPr>
            <w:r w:rsidRPr="00DB7E3A">
              <w:rPr>
                <w:rFonts w:hint="eastAsia"/>
                <w:szCs w:val="21"/>
              </w:rPr>
              <w:t>基本流</w:t>
            </w:r>
          </w:p>
        </w:tc>
        <w:tc>
          <w:tcPr>
            <w:tcW w:w="4234" w:type="pct"/>
            <w:shd w:val="clear" w:color="auto" w:fill="auto"/>
          </w:tcPr>
          <w:p w14:paraId="36208556" w14:textId="4AB74855" w:rsidR="00C6646A" w:rsidRPr="006C4935" w:rsidRDefault="00943723">
            <w:pPr>
              <w:pStyle w:val="af9"/>
              <w:numPr>
                <w:ilvl w:val="0"/>
                <w:numId w:val="10"/>
              </w:numPr>
              <w:spacing w:line="240" w:lineRule="auto"/>
              <w:ind w:firstLineChars="0"/>
              <w:textAlignment w:val="auto"/>
              <w:rPr>
                <w:szCs w:val="21"/>
              </w:rPr>
            </w:pPr>
            <w:r>
              <w:rPr>
                <w:rFonts w:hint="eastAsia"/>
                <w:szCs w:val="21"/>
              </w:rPr>
              <w:t>属性</w:t>
            </w:r>
          </w:p>
          <w:p w14:paraId="344EF142" w14:textId="6D262CB6" w:rsidR="004E5276" w:rsidRDefault="004E5276">
            <w:pPr>
              <w:pStyle w:val="af9"/>
              <w:numPr>
                <w:ilvl w:val="1"/>
                <w:numId w:val="10"/>
              </w:numPr>
              <w:spacing w:line="240" w:lineRule="auto"/>
              <w:ind w:firstLineChars="0"/>
              <w:textAlignment w:val="auto"/>
              <w:rPr>
                <w:szCs w:val="21"/>
              </w:rPr>
            </w:pPr>
            <w:r w:rsidRPr="00425D27">
              <w:rPr>
                <w:rFonts w:hint="eastAsia"/>
                <w:szCs w:val="21"/>
              </w:rPr>
              <w:t>名称</w:t>
            </w:r>
            <w:r w:rsidR="00C6646A">
              <w:rPr>
                <w:rFonts w:hint="eastAsia"/>
                <w:szCs w:val="21"/>
              </w:rPr>
              <w:t>：支持自定义命名规范和校验。</w:t>
            </w:r>
          </w:p>
          <w:p w14:paraId="10E8A716" w14:textId="2D16CEFA" w:rsidR="004E5276" w:rsidRDefault="004E5276">
            <w:pPr>
              <w:pStyle w:val="af9"/>
              <w:numPr>
                <w:ilvl w:val="1"/>
                <w:numId w:val="10"/>
              </w:numPr>
              <w:spacing w:line="240" w:lineRule="auto"/>
              <w:ind w:firstLineChars="0"/>
              <w:textAlignment w:val="auto"/>
              <w:rPr>
                <w:szCs w:val="21"/>
              </w:rPr>
            </w:pPr>
            <w:r>
              <w:rPr>
                <w:rFonts w:hint="eastAsia"/>
                <w:szCs w:val="21"/>
              </w:rPr>
              <w:t>类型</w:t>
            </w:r>
            <w:r w:rsidR="00C6646A">
              <w:rPr>
                <w:rFonts w:hint="eastAsia"/>
                <w:szCs w:val="21"/>
              </w:rPr>
              <w:t>：</w:t>
            </w:r>
            <w:r w:rsidR="00C6646A" w:rsidRPr="00C6646A">
              <w:rPr>
                <w:rFonts w:hint="eastAsia"/>
                <w:szCs w:val="21"/>
              </w:rPr>
              <w:t>销售订单、制造订单、采购订单、库存</w:t>
            </w:r>
            <w:r w:rsidR="00C6646A">
              <w:rPr>
                <w:rFonts w:hint="eastAsia"/>
                <w:szCs w:val="21"/>
              </w:rPr>
              <w:t>订单</w:t>
            </w:r>
          </w:p>
          <w:p w14:paraId="7F8D2B98" w14:textId="25C53112" w:rsidR="004E5276" w:rsidRDefault="004E5276">
            <w:pPr>
              <w:pStyle w:val="af9"/>
              <w:numPr>
                <w:ilvl w:val="1"/>
                <w:numId w:val="10"/>
              </w:numPr>
              <w:spacing w:line="240" w:lineRule="auto"/>
              <w:ind w:firstLineChars="0"/>
              <w:textAlignment w:val="auto"/>
              <w:rPr>
                <w:szCs w:val="21"/>
              </w:rPr>
            </w:pPr>
            <w:r>
              <w:rPr>
                <w:rFonts w:hint="eastAsia"/>
                <w:szCs w:val="21"/>
              </w:rPr>
              <w:t>物料</w:t>
            </w:r>
            <w:r w:rsidR="008A0FE6">
              <w:rPr>
                <w:rFonts w:hint="eastAsia"/>
                <w:szCs w:val="21"/>
              </w:rPr>
              <w:t>：</w:t>
            </w:r>
            <w:r w:rsidR="00E11D51">
              <w:rPr>
                <w:rFonts w:hint="eastAsia"/>
                <w:szCs w:val="21"/>
              </w:rPr>
              <w:t>订单物料</w:t>
            </w:r>
          </w:p>
          <w:p w14:paraId="65F300E3" w14:textId="3FCDDAC3" w:rsidR="004E5276" w:rsidRDefault="004E5276">
            <w:pPr>
              <w:pStyle w:val="af9"/>
              <w:numPr>
                <w:ilvl w:val="1"/>
                <w:numId w:val="10"/>
              </w:numPr>
              <w:spacing w:line="240" w:lineRule="auto"/>
              <w:ind w:firstLineChars="0"/>
              <w:textAlignment w:val="auto"/>
              <w:rPr>
                <w:szCs w:val="21"/>
              </w:rPr>
            </w:pPr>
            <w:r>
              <w:rPr>
                <w:rFonts w:hint="eastAsia"/>
                <w:szCs w:val="21"/>
              </w:rPr>
              <w:t>数量</w:t>
            </w:r>
            <w:r w:rsidR="00E11D51">
              <w:rPr>
                <w:rFonts w:hint="eastAsia"/>
                <w:szCs w:val="21"/>
              </w:rPr>
              <w:t>：订单数量</w:t>
            </w:r>
          </w:p>
          <w:p w14:paraId="2637F3D3" w14:textId="6DBE6978" w:rsidR="004E5276" w:rsidRDefault="004E5276">
            <w:pPr>
              <w:pStyle w:val="af9"/>
              <w:numPr>
                <w:ilvl w:val="1"/>
                <w:numId w:val="10"/>
              </w:numPr>
              <w:spacing w:line="240" w:lineRule="auto"/>
              <w:ind w:firstLineChars="0"/>
              <w:textAlignment w:val="auto"/>
              <w:rPr>
                <w:szCs w:val="21"/>
              </w:rPr>
            </w:pPr>
            <w:r>
              <w:rPr>
                <w:rFonts w:hint="eastAsia"/>
                <w:szCs w:val="21"/>
              </w:rPr>
              <w:t>优先级</w:t>
            </w:r>
            <w:r w:rsidR="00E11D51">
              <w:rPr>
                <w:rFonts w:hint="eastAsia"/>
                <w:szCs w:val="21"/>
              </w:rPr>
              <w:t>：分派优先级</w:t>
            </w:r>
          </w:p>
          <w:p w14:paraId="5680442D" w14:textId="6676031F" w:rsidR="004E5276" w:rsidRDefault="004E5276">
            <w:pPr>
              <w:pStyle w:val="af9"/>
              <w:numPr>
                <w:ilvl w:val="1"/>
                <w:numId w:val="10"/>
              </w:numPr>
              <w:spacing w:line="240" w:lineRule="auto"/>
              <w:ind w:firstLineChars="0"/>
              <w:textAlignment w:val="auto"/>
              <w:rPr>
                <w:szCs w:val="21"/>
              </w:rPr>
            </w:pPr>
            <w:r>
              <w:rPr>
                <w:rFonts w:hint="eastAsia"/>
                <w:szCs w:val="21"/>
              </w:rPr>
              <w:t>显示颜色</w:t>
            </w:r>
            <w:r w:rsidR="00E11D51">
              <w:rPr>
                <w:rFonts w:hint="eastAsia"/>
                <w:szCs w:val="21"/>
              </w:rPr>
              <w:t>：在甘特图中显示的颜色</w:t>
            </w:r>
          </w:p>
          <w:p w14:paraId="23C84E7B" w14:textId="618533B2" w:rsidR="004E5276" w:rsidRDefault="004E5276">
            <w:pPr>
              <w:pStyle w:val="af9"/>
              <w:numPr>
                <w:ilvl w:val="1"/>
                <w:numId w:val="10"/>
              </w:numPr>
              <w:spacing w:line="240" w:lineRule="auto"/>
              <w:ind w:firstLineChars="0"/>
              <w:textAlignment w:val="auto"/>
              <w:rPr>
                <w:szCs w:val="21"/>
              </w:rPr>
            </w:pPr>
            <w:r>
              <w:rPr>
                <w:rFonts w:hint="eastAsia"/>
                <w:szCs w:val="21"/>
              </w:rPr>
              <w:t>显示</w:t>
            </w:r>
            <w:r w:rsidRPr="006456B8">
              <w:rPr>
                <w:rFonts w:hint="eastAsia"/>
                <w:szCs w:val="21"/>
              </w:rPr>
              <w:t>顺序</w:t>
            </w:r>
            <w:r w:rsidR="00E11D51">
              <w:rPr>
                <w:rFonts w:hint="eastAsia"/>
                <w:szCs w:val="21"/>
              </w:rPr>
              <w:t>：在甘特图中显示的顺序</w:t>
            </w:r>
          </w:p>
          <w:p w14:paraId="447BFC91" w14:textId="441D7610" w:rsidR="004E5276" w:rsidRDefault="004E5276">
            <w:pPr>
              <w:pStyle w:val="af9"/>
              <w:numPr>
                <w:ilvl w:val="1"/>
                <w:numId w:val="10"/>
              </w:numPr>
              <w:spacing w:line="240" w:lineRule="auto"/>
              <w:ind w:firstLineChars="0"/>
              <w:textAlignment w:val="auto"/>
              <w:rPr>
                <w:szCs w:val="21"/>
              </w:rPr>
            </w:pPr>
            <w:r w:rsidRPr="006456B8">
              <w:rPr>
                <w:rFonts w:hint="eastAsia"/>
                <w:szCs w:val="21"/>
              </w:rPr>
              <w:t>规格</w:t>
            </w:r>
            <w:r w:rsidR="00E11D51">
              <w:rPr>
                <w:rFonts w:hint="eastAsia"/>
                <w:szCs w:val="21"/>
              </w:rPr>
              <w:t>：用于资源规格匹配的约束条件，即订单的物料规格</w:t>
            </w:r>
            <w:r w:rsidR="00E11D51">
              <w:rPr>
                <w:rFonts w:hint="eastAsia"/>
                <w:szCs w:val="21"/>
              </w:rPr>
              <w:lastRenderedPageBreak/>
              <w:t>和资源规格匹配时，订单生成的工单可在此资源进行分派；支持数值和字符串类型，单个物料支持</w:t>
            </w:r>
            <w:r w:rsidR="00E11D51">
              <w:rPr>
                <w:rFonts w:hint="eastAsia"/>
                <w:szCs w:val="21"/>
              </w:rPr>
              <w:t>0</w:t>
            </w:r>
            <w:r w:rsidR="00E11D51">
              <w:rPr>
                <w:rFonts w:hint="eastAsia"/>
                <w:szCs w:val="21"/>
              </w:rPr>
              <w:t>～</w:t>
            </w:r>
            <w:r w:rsidR="00E11D51">
              <w:rPr>
                <w:rFonts w:hint="eastAsia"/>
                <w:szCs w:val="21"/>
              </w:rPr>
              <w:t>1</w:t>
            </w:r>
            <w:r w:rsidR="00E11D51">
              <w:rPr>
                <w:szCs w:val="21"/>
              </w:rPr>
              <w:t>00</w:t>
            </w:r>
            <w:r w:rsidR="00E11D51">
              <w:rPr>
                <w:rFonts w:hint="eastAsia"/>
                <w:szCs w:val="21"/>
              </w:rPr>
              <w:t>种不同规格。</w:t>
            </w:r>
          </w:p>
          <w:p w14:paraId="6F3767E5" w14:textId="58EDA98F" w:rsidR="004E5276" w:rsidRDefault="004E5276">
            <w:pPr>
              <w:pStyle w:val="af9"/>
              <w:numPr>
                <w:ilvl w:val="1"/>
                <w:numId w:val="10"/>
              </w:numPr>
              <w:spacing w:line="240" w:lineRule="auto"/>
              <w:ind w:firstLineChars="0"/>
              <w:textAlignment w:val="auto"/>
              <w:rPr>
                <w:szCs w:val="21"/>
              </w:rPr>
            </w:pPr>
            <w:r w:rsidRPr="006456B8">
              <w:rPr>
                <w:rFonts w:hint="eastAsia"/>
                <w:szCs w:val="21"/>
              </w:rPr>
              <w:t>方向</w:t>
            </w:r>
            <w:r w:rsidR="00E11D51">
              <w:rPr>
                <w:rFonts w:hint="eastAsia"/>
                <w:szCs w:val="21"/>
              </w:rPr>
              <w:t>：订单分派方向，默认、正向和逆向</w:t>
            </w:r>
          </w:p>
          <w:p w14:paraId="1B0502C0" w14:textId="5ECB0D32" w:rsidR="004E5276" w:rsidRDefault="004E5276">
            <w:pPr>
              <w:pStyle w:val="af9"/>
              <w:numPr>
                <w:ilvl w:val="1"/>
                <w:numId w:val="10"/>
              </w:numPr>
              <w:spacing w:line="240" w:lineRule="auto"/>
              <w:ind w:firstLineChars="0"/>
              <w:textAlignment w:val="auto"/>
              <w:rPr>
                <w:szCs w:val="21"/>
              </w:rPr>
            </w:pPr>
            <w:r>
              <w:rPr>
                <w:rFonts w:hint="eastAsia"/>
                <w:szCs w:val="21"/>
              </w:rPr>
              <w:t>有效性</w:t>
            </w:r>
            <w:r w:rsidR="006C4935">
              <w:rPr>
                <w:rFonts w:hint="eastAsia"/>
                <w:szCs w:val="21"/>
              </w:rPr>
              <w:t>：订单是否可参与分派，有效（可参与分派）、无效</w:t>
            </w:r>
          </w:p>
          <w:p w14:paraId="725722FC" w14:textId="52CE6995" w:rsidR="004E5276" w:rsidRDefault="004E5276">
            <w:pPr>
              <w:pStyle w:val="af9"/>
              <w:numPr>
                <w:ilvl w:val="1"/>
                <w:numId w:val="10"/>
              </w:numPr>
              <w:spacing w:line="240" w:lineRule="auto"/>
              <w:ind w:firstLineChars="0"/>
              <w:textAlignment w:val="auto"/>
              <w:rPr>
                <w:szCs w:val="21"/>
              </w:rPr>
            </w:pPr>
            <w:r w:rsidRPr="006456B8">
              <w:rPr>
                <w:rFonts w:hint="eastAsia"/>
                <w:szCs w:val="21"/>
              </w:rPr>
              <w:t>完成分派</w:t>
            </w:r>
            <w:r w:rsidR="006C4935">
              <w:rPr>
                <w:rFonts w:hint="eastAsia"/>
                <w:szCs w:val="21"/>
              </w:rPr>
              <w:t>：订单是否完成分派，是（完成分派），否</w:t>
            </w:r>
          </w:p>
          <w:p w14:paraId="5E2CED5F" w14:textId="720E19CB" w:rsidR="004E5276" w:rsidRDefault="004E5276">
            <w:pPr>
              <w:pStyle w:val="af9"/>
              <w:numPr>
                <w:ilvl w:val="1"/>
                <w:numId w:val="10"/>
              </w:numPr>
              <w:spacing w:line="240" w:lineRule="auto"/>
              <w:ind w:firstLineChars="0"/>
              <w:textAlignment w:val="auto"/>
              <w:rPr>
                <w:szCs w:val="21"/>
              </w:rPr>
            </w:pPr>
            <w:r w:rsidRPr="006456B8">
              <w:rPr>
                <w:rFonts w:hint="eastAsia"/>
                <w:szCs w:val="21"/>
              </w:rPr>
              <w:t>交货提前期</w:t>
            </w:r>
          </w:p>
          <w:p w14:paraId="081B2345" w14:textId="55E5B4FD" w:rsidR="004E5276" w:rsidRDefault="004E5276">
            <w:pPr>
              <w:pStyle w:val="af9"/>
              <w:numPr>
                <w:ilvl w:val="1"/>
                <w:numId w:val="10"/>
              </w:numPr>
              <w:spacing w:line="240" w:lineRule="auto"/>
              <w:ind w:firstLineChars="0"/>
              <w:textAlignment w:val="auto"/>
              <w:rPr>
                <w:szCs w:val="21"/>
              </w:rPr>
            </w:pPr>
            <w:r w:rsidRPr="006456B8">
              <w:rPr>
                <w:rFonts w:hint="eastAsia"/>
                <w:szCs w:val="21"/>
              </w:rPr>
              <w:t>开始</w:t>
            </w:r>
            <w:r>
              <w:rPr>
                <w:rFonts w:hint="eastAsia"/>
                <w:szCs w:val="21"/>
              </w:rPr>
              <w:t>时间</w:t>
            </w:r>
            <w:r w:rsidR="006C4935">
              <w:rPr>
                <w:rFonts w:hint="eastAsia"/>
                <w:szCs w:val="21"/>
              </w:rPr>
              <w:t>：订单开始生产的时间</w:t>
            </w:r>
          </w:p>
          <w:p w14:paraId="02660F56" w14:textId="55DA19AC" w:rsidR="004E5276" w:rsidRDefault="004E5276">
            <w:pPr>
              <w:pStyle w:val="af9"/>
              <w:numPr>
                <w:ilvl w:val="1"/>
                <w:numId w:val="10"/>
              </w:numPr>
              <w:spacing w:line="240" w:lineRule="auto"/>
              <w:ind w:firstLineChars="0"/>
              <w:textAlignment w:val="auto"/>
              <w:rPr>
                <w:szCs w:val="21"/>
              </w:rPr>
            </w:pPr>
            <w:r w:rsidRPr="006456B8">
              <w:rPr>
                <w:rFonts w:hint="eastAsia"/>
                <w:szCs w:val="21"/>
              </w:rPr>
              <w:t>结束</w:t>
            </w:r>
            <w:r>
              <w:rPr>
                <w:rFonts w:hint="eastAsia"/>
                <w:szCs w:val="21"/>
              </w:rPr>
              <w:t>时间</w:t>
            </w:r>
            <w:r w:rsidR="006C4935">
              <w:rPr>
                <w:rFonts w:hint="eastAsia"/>
                <w:szCs w:val="21"/>
              </w:rPr>
              <w:t>：订单完成生产的时间</w:t>
            </w:r>
          </w:p>
          <w:p w14:paraId="5A7712DD" w14:textId="16754251" w:rsidR="004E5276" w:rsidRDefault="004E5276">
            <w:pPr>
              <w:pStyle w:val="af9"/>
              <w:numPr>
                <w:ilvl w:val="1"/>
                <w:numId w:val="10"/>
              </w:numPr>
              <w:spacing w:line="240" w:lineRule="auto"/>
              <w:ind w:firstLineChars="0"/>
              <w:textAlignment w:val="auto"/>
              <w:rPr>
                <w:szCs w:val="21"/>
              </w:rPr>
            </w:pPr>
            <w:r w:rsidRPr="006456B8">
              <w:rPr>
                <w:rFonts w:hint="eastAsia"/>
                <w:szCs w:val="21"/>
              </w:rPr>
              <w:t>状态</w:t>
            </w:r>
            <w:r w:rsidR="006C4935">
              <w:rPr>
                <w:rFonts w:hint="eastAsia"/>
                <w:szCs w:val="21"/>
              </w:rPr>
              <w:t>：开始生产、结束生产</w:t>
            </w:r>
          </w:p>
          <w:p w14:paraId="67D7F9C2" w14:textId="77777777" w:rsidR="004E5276" w:rsidRDefault="004E5276">
            <w:pPr>
              <w:pStyle w:val="af9"/>
              <w:numPr>
                <w:ilvl w:val="1"/>
                <w:numId w:val="10"/>
              </w:numPr>
              <w:spacing w:line="240" w:lineRule="auto"/>
              <w:ind w:firstLineChars="0"/>
              <w:textAlignment w:val="auto"/>
              <w:rPr>
                <w:szCs w:val="21"/>
              </w:rPr>
            </w:pPr>
            <w:r w:rsidRPr="006456B8">
              <w:rPr>
                <w:rFonts w:hint="eastAsia"/>
                <w:szCs w:val="21"/>
              </w:rPr>
              <w:t>报工结束时间</w:t>
            </w:r>
          </w:p>
          <w:p w14:paraId="68C65E45" w14:textId="77777777" w:rsidR="004E5276" w:rsidRDefault="004E5276">
            <w:pPr>
              <w:pStyle w:val="af9"/>
              <w:numPr>
                <w:ilvl w:val="1"/>
                <w:numId w:val="10"/>
              </w:numPr>
              <w:spacing w:line="240" w:lineRule="auto"/>
              <w:ind w:firstLineChars="0"/>
              <w:textAlignment w:val="auto"/>
              <w:rPr>
                <w:szCs w:val="21"/>
              </w:rPr>
            </w:pPr>
            <w:r w:rsidRPr="006456B8">
              <w:rPr>
                <w:rFonts w:hint="eastAsia"/>
                <w:szCs w:val="21"/>
              </w:rPr>
              <w:t>报工数量</w:t>
            </w:r>
          </w:p>
          <w:p w14:paraId="39C6DE0C" w14:textId="1D1B727B" w:rsidR="004E5276" w:rsidRDefault="004E5276">
            <w:pPr>
              <w:pStyle w:val="af9"/>
              <w:numPr>
                <w:ilvl w:val="1"/>
                <w:numId w:val="10"/>
              </w:numPr>
              <w:spacing w:line="240" w:lineRule="auto"/>
              <w:ind w:firstLineChars="0"/>
              <w:textAlignment w:val="auto"/>
              <w:rPr>
                <w:szCs w:val="21"/>
              </w:rPr>
            </w:pPr>
            <w:r w:rsidRPr="006456B8">
              <w:rPr>
                <w:rFonts w:hint="eastAsia"/>
                <w:szCs w:val="21"/>
              </w:rPr>
              <w:t>报工进展率</w:t>
            </w:r>
          </w:p>
          <w:p w14:paraId="7145CA67" w14:textId="77777777" w:rsidR="00943723" w:rsidRDefault="00943723">
            <w:pPr>
              <w:pStyle w:val="af9"/>
              <w:numPr>
                <w:ilvl w:val="0"/>
                <w:numId w:val="10"/>
              </w:numPr>
              <w:spacing w:line="240" w:lineRule="auto"/>
              <w:ind w:firstLineChars="0"/>
              <w:textAlignment w:val="auto"/>
              <w:rPr>
                <w:szCs w:val="21"/>
              </w:rPr>
            </w:pPr>
            <w:r>
              <w:rPr>
                <w:rFonts w:hint="eastAsia"/>
                <w:szCs w:val="21"/>
              </w:rPr>
              <w:t>方法</w:t>
            </w:r>
          </w:p>
          <w:p w14:paraId="301C2124" w14:textId="57850E49" w:rsidR="00854A6B" w:rsidRPr="00854A6B" w:rsidRDefault="00854A6B" w:rsidP="00854A6B">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557C7990" w14:textId="77777777" w:rsidR="00943723" w:rsidRDefault="00943723">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或者文件的数据。</w:t>
            </w:r>
          </w:p>
          <w:p w14:paraId="23507A9B" w14:textId="77777777" w:rsidR="00943723" w:rsidRDefault="00943723">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p w14:paraId="617C585C" w14:textId="77777777" w:rsidR="00943723" w:rsidRPr="00916B57" w:rsidRDefault="00943723">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Pr>
                <w:szCs w:val="21"/>
              </w:rPr>
              <w:t>/PLM</w:t>
            </w:r>
            <w:r>
              <w:rPr>
                <w:rFonts w:hint="eastAsia"/>
                <w:szCs w:val="21"/>
              </w:rPr>
              <w:t>数据的变更进行同步。</w:t>
            </w:r>
          </w:p>
        </w:tc>
      </w:tr>
      <w:tr w:rsidR="00943723" w:rsidRPr="00FF0C77" w14:paraId="682511B2" w14:textId="77777777" w:rsidTr="00244328">
        <w:tc>
          <w:tcPr>
            <w:tcW w:w="766" w:type="pct"/>
            <w:shd w:val="clear" w:color="auto" w:fill="D9D9D9"/>
          </w:tcPr>
          <w:p w14:paraId="69A8B2D3" w14:textId="77777777" w:rsidR="00943723" w:rsidRPr="00DB7E3A" w:rsidRDefault="00943723" w:rsidP="00244328">
            <w:pPr>
              <w:rPr>
                <w:szCs w:val="21"/>
              </w:rPr>
            </w:pPr>
            <w:r w:rsidRPr="00DB7E3A">
              <w:rPr>
                <w:rFonts w:hint="eastAsia"/>
                <w:szCs w:val="21"/>
              </w:rPr>
              <w:lastRenderedPageBreak/>
              <w:t>后置条件</w:t>
            </w:r>
          </w:p>
        </w:tc>
        <w:tc>
          <w:tcPr>
            <w:tcW w:w="4234" w:type="pct"/>
            <w:shd w:val="clear" w:color="auto" w:fill="auto"/>
          </w:tcPr>
          <w:p w14:paraId="07E1451D" w14:textId="0E9D7397" w:rsidR="00943723" w:rsidRPr="00DB7E3A" w:rsidRDefault="00DF14BE" w:rsidP="00244328">
            <w:pPr>
              <w:rPr>
                <w:szCs w:val="21"/>
              </w:rPr>
            </w:pPr>
            <w:r>
              <w:rPr>
                <w:rFonts w:hint="eastAsia"/>
                <w:szCs w:val="21"/>
              </w:rPr>
              <w:t>订单可用于确定和工单生成</w:t>
            </w:r>
          </w:p>
        </w:tc>
      </w:tr>
      <w:tr w:rsidR="00943723" w:rsidRPr="00FF0C77" w14:paraId="7906D630" w14:textId="77777777" w:rsidTr="00244328">
        <w:tc>
          <w:tcPr>
            <w:tcW w:w="766" w:type="pct"/>
            <w:shd w:val="clear" w:color="auto" w:fill="D9D9D9"/>
          </w:tcPr>
          <w:p w14:paraId="7124C14A" w14:textId="77777777" w:rsidR="00943723" w:rsidRPr="00DB7E3A" w:rsidRDefault="00943723" w:rsidP="00244328">
            <w:pPr>
              <w:rPr>
                <w:szCs w:val="21"/>
              </w:rPr>
            </w:pPr>
            <w:r w:rsidRPr="00DB7E3A">
              <w:rPr>
                <w:rFonts w:hint="eastAsia"/>
                <w:szCs w:val="21"/>
              </w:rPr>
              <w:t>备选流</w:t>
            </w:r>
          </w:p>
        </w:tc>
        <w:tc>
          <w:tcPr>
            <w:tcW w:w="4234" w:type="pct"/>
            <w:shd w:val="clear" w:color="auto" w:fill="auto"/>
          </w:tcPr>
          <w:p w14:paraId="2A1815BE" w14:textId="77777777" w:rsidR="00943723" w:rsidRPr="00DB7E3A" w:rsidRDefault="00943723" w:rsidP="00244328">
            <w:pPr>
              <w:rPr>
                <w:szCs w:val="21"/>
              </w:rPr>
            </w:pPr>
            <w:r>
              <w:rPr>
                <w:rFonts w:hint="eastAsia"/>
                <w:szCs w:val="21"/>
              </w:rPr>
              <w:t>无</w:t>
            </w:r>
          </w:p>
        </w:tc>
      </w:tr>
      <w:tr w:rsidR="00943723" w:rsidRPr="00FF0C77" w14:paraId="62F5565C" w14:textId="77777777" w:rsidTr="00244328">
        <w:tc>
          <w:tcPr>
            <w:tcW w:w="766" w:type="pct"/>
            <w:shd w:val="clear" w:color="auto" w:fill="D9D9D9"/>
          </w:tcPr>
          <w:p w14:paraId="1653EA2C" w14:textId="77777777" w:rsidR="00943723" w:rsidRPr="00DB7E3A" w:rsidRDefault="00943723" w:rsidP="00244328">
            <w:pPr>
              <w:rPr>
                <w:szCs w:val="21"/>
              </w:rPr>
            </w:pPr>
            <w:r w:rsidRPr="00DB7E3A">
              <w:rPr>
                <w:rFonts w:hint="eastAsia"/>
                <w:szCs w:val="21"/>
              </w:rPr>
              <w:t>异常流</w:t>
            </w:r>
          </w:p>
        </w:tc>
        <w:tc>
          <w:tcPr>
            <w:tcW w:w="4234" w:type="pct"/>
            <w:shd w:val="clear" w:color="auto" w:fill="auto"/>
          </w:tcPr>
          <w:p w14:paraId="2C4B61D8" w14:textId="77777777" w:rsidR="00943723" w:rsidRDefault="00943723" w:rsidP="00244328">
            <w:pPr>
              <w:rPr>
                <w:szCs w:val="21"/>
              </w:rPr>
            </w:pPr>
            <w:r>
              <w:rPr>
                <w:rFonts w:hint="eastAsia"/>
                <w:szCs w:val="21"/>
              </w:rPr>
              <w:t>无</w:t>
            </w:r>
          </w:p>
        </w:tc>
      </w:tr>
      <w:tr w:rsidR="00943723" w:rsidRPr="00FF0C77" w14:paraId="6D7C34A4" w14:textId="77777777" w:rsidTr="00244328">
        <w:tc>
          <w:tcPr>
            <w:tcW w:w="766" w:type="pct"/>
            <w:shd w:val="clear" w:color="auto" w:fill="D9D9D9"/>
          </w:tcPr>
          <w:p w14:paraId="78FEFEC8" w14:textId="77777777" w:rsidR="00943723" w:rsidRPr="00DB7E3A" w:rsidRDefault="00943723" w:rsidP="00244328">
            <w:pPr>
              <w:rPr>
                <w:szCs w:val="21"/>
              </w:rPr>
            </w:pPr>
            <w:r w:rsidRPr="00DB7E3A">
              <w:rPr>
                <w:rFonts w:hint="eastAsia"/>
                <w:szCs w:val="21"/>
              </w:rPr>
              <w:t>依赖功能</w:t>
            </w:r>
          </w:p>
        </w:tc>
        <w:tc>
          <w:tcPr>
            <w:tcW w:w="4234" w:type="pct"/>
            <w:shd w:val="clear" w:color="auto" w:fill="auto"/>
          </w:tcPr>
          <w:p w14:paraId="52615BC7" w14:textId="7C1108A1" w:rsidR="006D26CD" w:rsidRDefault="006D26CD">
            <w:pPr>
              <w:pStyle w:val="af9"/>
              <w:numPr>
                <w:ilvl w:val="0"/>
                <w:numId w:val="9"/>
              </w:numPr>
              <w:spacing w:line="240" w:lineRule="auto"/>
              <w:ind w:firstLineChars="0"/>
              <w:textAlignment w:val="auto"/>
              <w:rPr>
                <w:szCs w:val="21"/>
              </w:rPr>
            </w:pPr>
            <w:r>
              <w:rPr>
                <w:rFonts w:hint="eastAsia"/>
                <w:szCs w:val="21"/>
              </w:rPr>
              <w:t>物料</w:t>
            </w:r>
          </w:p>
          <w:p w14:paraId="6981260E" w14:textId="3A5B0F29" w:rsidR="00943723" w:rsidRDefault="00943723">
            <w:pPr>
              <w:pStyle w:val="af9"/>
              <w:numPr>
                <w:ilvl w:val="0"/>
                <w:numId w:val="9"/>
              </w:numPr>
              <w:spacing w:line="240" w:lineRule="auto"/>
              <w:ind w:firstLineChars="0"/>
              <w:textAlignment w:val="auto"/>
              <w:rPr>
                <w:szCs w:val="21"/>
              </w:rPr>
            </w:pPr>
            <w:r>
              <w:rPr>
                <w:rFonts w:hint="eastAsia"/>
                <w:szCs w:val="21"/>
              </w:rPr>
              <w:t>资源</w:t>
            </w:r>
          </w:p>
          <w:p w14:paraId="1A9DDA67" w14:textId="77777777" w:rsidR="00943723" w:rsidRDefault="00943723">
            <w:pPr>
              <w:pStyle w:val="af9"/>
              <w:numPr>
                <w:ilvl w:val="0"/>
                <w:numId w:val="9"/>
              </w:numPr>
              <w:spacing w:line="240" w:lineRule="auto"/>
              <w:ind w:firstLineChars="0"/>
              <w:textAlignment w:val="auto"/>
              <w:rPr>
                <w:szCs w:val="21"/>
              </w:rPr>
            </w:pPr>
            <w:r>
              <w:rPr>
                <w:rFonts w:hint="eastAsia"/>
                <w:szCs w:val="21"/>
              </w:rPr>
              <w:t>工序</w:t>
            </w:r>
          </w:p>
          <w:p w14:paraId="34D069CD" w14:textId="77777777" w:rsidR="00943723" w:rsidRDefault="00943723">
            <w:pPr>
              <w:pStyle w:val="af9"/>
              <w:numPr>
                <w:ilvl w:val="0"/>
                <w:numId w:val="9"/>
              </w:numPr>
              <w:spacing w:line="240" w:lineRule="auto"/>
              <w:ind w:firstLineChars="0"/>
              <w:textAlignment w:val="auto"/>
              <w:rPr>
                <w:szCs w:val="21"/>
              </w:rPr>
            </w:pPr>
            <w:r>
              <w:rPr>
                <w:rFonts w:hint="eastAsia"/>
                <w:szCs w:val="21"/>
              </w:rPr>
              <w:t>工艺路线</w:t>
            </w:r>
          </w:p>
          <w:p w14:paraId="3A77A2C8" w14:textId="77777777" w:rsidR="00943723" w:rsidRDefault="00943723">
            <w:pPr>
              <w:pStyle w:val="af9"/>
              <w:numPr>
                <w:ilvl w:val="0"/>
                <w:numId w:val="9"/>
              </w:numPr>
              <w:spacing w:line="240" w:lineRule="auto"/>
              <w:ind w:firstLineChars="0"/>
              <w:textAlignment w:val="auto"/>
              <w:rPr>
                <w:szCs w:val="21"/>
              </w:rPr>
            </w:pPr>
            <w:r>
              <w:rPr>
                <w:rFonts w:hint="eastAsia"/>
                <w:szCs w:val="21"/>
              </w:rPr>
              <w:t>接口管理</w:t>
            </w:r>
          </w:p>
          <w:p w14:paraId="1AACAD2C" w14:textId="77777777" w:rsidR="00943723" w:rsidRPr="00DB7E3A" w:rsidRDefault="00943723">
            <w:pPr>
              <w:pStyle w:val="af9"/>
              <w:numPr>
                <w:ilvl w:val="0"/>
                <w:numId w:val="9"/>
              </w:numPr>
              <w:spacing w:line="240" w:lineRule="auto"/>
              <w:ind w:firstLineChars="0"/>
              <w:textAlignment w:val="auto"/>
              <w:rPr>
                <w:szCs w:val="21"/>
              </w:rPr>
            </w:pPr>
            <w:r>
              <w:rPr>
                <w:rFonts w:hint="eastAsia"/>
                <w:szCs w:val="21"/>
              </w:rPr>
              <w:t>日志管理</w:t>
            </w:r>
          </w:p>
        </w:tc>
      </w:tr>
      <w:tr w:rsidR="00943723" w:rsidRPr="00FF0C77" w14:paraId="53C18D71" w14:textId="77777777" w:rsidTr="00244328">
        <w:trPr>
          <w:trHeight w:val="371"/>
        </w:trPr>
        <w:tc>
          <w:tcPr>
            <w:tcW w:w="766" w:type="pct"/>
            <w:shd w:val="clear" w:color="auto" w:fill="D9D9D9"/>
          </w:tcPr>
          <w:p w14:paraId="50FC789B" w14:textId="77777777" w:rsidR="00943723" w:rsidRPr="00DB7E3A" w:rsidRDefault="00943723" w:rsidP="00244328">
            <w:pPr>
              <w:rPr>
                <w:szCs w:val="21"/>
              </w:rPr>
            </w:pPr>
            <w:r w:rsidRPr="003E31CE">
              <w:rPr>
                <w:rFonts w:hint="eastAsia"/>
                <w:szCs w:val="21"/>
              </w:rPr>
              <w:t>补充说明</w:t>
            </w:r>
          </w:p>
        </w:tc>
        <w:tc>
          <w:tcPr>
            <w:tcW w:w="4234" w:type="pct"/>
            <w:shd w:val="clear" w:color="auto" w:fill="auto"/>
          </w:tcPr>
          <w:p w14:paraId="00ABA40F" w14:textId="77777777" w:rsidR="00943723" w:rsidRPr="0082524B" w:rsidRDefault="00943723" w:rsidP="00244328">
            <w:pPr>
              <w:rPr>
                <w:szCs w:val="21"/>
              </w:rPr>
            </w:pPr>
            <w:r w:rsidRPr="0082524B">
              <w:rPr>
                <w:rFonts w:hint="eastAsia"/>
                <w:szCs w:val="21"/>
              </w:rPr>
              <w:t>本需求适用于离散行业。</w:t>
            </w:r>
          </w:p>
        </w:tc>
      </w:tr>
      <w:tr w:rsidR="00943723" w:rsidRPr="00FF0C77" w14:paraId="1C5C1416" w14:textId="77777777" w:rsidTr="00244328">
        <w:trPr>
          <w:trHeight w:val="373"/>
        </w:trPr>
        <w:tc>
          <w:tcPr>
            <w:tcW w:w="766" w:type="pct"/>
            <w:shd w:val="clear" w:color="auto" w:fill="D9D9D9"/>
          </w:tcPr>
          <w:p w14:paraId="435C1885" w14:textId="77777777" w:rsidR="00943723" w:rsidRPr="003E31CE" w:rsidRDefault="00943723" w:rsidP="00244328">
            <w:pPr>
              <w:rPr>
                <w:szCs w:val="21"/>
              </w:rPr>
            </w:pPr>
            <w:r>
              <w:rPr>
                <w:rFonts w:hint="eastAsia"/>
                <w:szCs w:val="21"/>
              </w:rPr>
              <w:t>需求来源</w:t>
            </w:r>
          </w:p>
        </w:tc>
        <w:tc>
          <w:tcPr>
            <w:tcW w:w="4234" w:type="pct"/>
            <w:shd w:val="clear" w:color="auto" w:fill="auto"/>
          </w:tcPr>
          <w:p w14:paraId="3F257DE8" w14:textId="77777777" w:rsidR="00943723" w:rsidRDefault="00943723" w:rsidP="00244328">
            <w:pPr>
              <w:rPr>
                <w:szCs w:val="21"/>
              </w:rPr>
            </w:pPr>
            <w:r>
              <w:rPr>
                <w:rFonts w:hint="eastAsia"/>
                <w:szCs w:val="21"/>
              </w:rPr>
              <w:t>NA</w:t>
            </w:r>
          </w:p>
        </w:tc>
      </w:tr>
    </w:tbl>
    <w:p w14:paraId="5F00E174" w14:textId="77777777" w:rsidR="008E575C" w:rsidRPr="008E575C" w:rsidRDefault="008E575C" w:rsidP="008E575C"/>
    <w:p w14:paraId="3D474409" w14:textId="6C04943D" w:rsidR="00F47C48" w:rsidRDefault="00F47C48" w:rsidP="00F47C48">
      <w:pPr>
        <w:pStyle w:val="c-"/>
        <w:ind w:hanging="1418"/>
      </w:pPr>
      <w:r>
        <w:rPr>
          <w:rFonts w:hint="eastAsia"/>
        </w:rPr>
        <w:t>工单</w:t>
      </w:r>
    </w:p>
    <w:p w14:paraId="539D001B" w14:textId="4F954D53" w:rsidR="00311A4E" w:rsidRDefault="00311A4E" w:rsidP="00311A4E">
      <w:pPr>
        <w:pStyle w:val="aa"/>
        <w:keepNext/>
        <w:jc w:val="center"/>
      </w:pPr>
      <w:bookmarkStart w:id="64" w:name="_Toc14242582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20</w:t>
      </w:r>
      <w:r>
        <w:fldChar w:fldCharType="end"/>
      </w:r>
      <w:r>
        <w:t xml:space="preserve"> </w:t>
      </w:r>
      <w:r w:rsidR="000E7C54">
        <w:rPr>
          <w:rFonts w:hint="eastAsia"/>
        </w:rPr>
        <w:t>工单</w:t>
      </w:r>
      <w:r>
        <w:rPr>
          <w:rFonts w:hint="eastAsia"/>
        </w:rPr>
        <w:t>功能需求</w:t>
      </w:r>
      <w:bookmarkEnd w:id="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311A4E" w:rsidRPr="00FF0C77" w14:paraId="233FB81D" w14:textId="77777777" w:rsidTr="00244328">
        <w:tc>
          <w:tcPr>
            <w:tcW w:w="766" w:type="pct"/>
            <w:shd w:val="clear" w:color="auto" w:fill="D9D9D9"/>
          </w:tcPr>
          <w:p w14:paraId="4919F8E7" w14:textId="77777777" w:rsidR="00311A4E" w:rsidRPr="00DB7E3A" w:rsidRDefault="00311A4E" w:rsidP="00244328">
            <w:pPr>
              <w:rPr>
                <w:szCs w:val="21"/>
              </w:rPr>
            </w:pPr>
            <w:r w:rsidRPr="00DB7E3A">
              <w:rPr>
                <w:rFonts w:hint="eastAsia"/>
                <w:szCs w:val="21"/>
              </w:rPr>
              <w:t>标识符</w:t>
            </w:r>
          </w:p>
        </w:tc>
        <w:tc>
          <w:tcPr>
            <w:tcW w:w="4234" w:type="pct"/>
            <w:shd w:val="clear" w:color="auto" w:fill="auto"/>
          </w:tcPr>
          <w:p w14:paraId="046EA1BE" w14:textId="5871262A" w:rsidR="00311A4E" w:rsidRPr="00DB7E3A" w:rsidRDefault="00311A4E"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0E7C54">
              <w:rPr>
                <w:rFonts w:hint="eastAsia"/>
                <w:szCs w:val="24"/>
              </w:rPr>
              <w:t>WORK</w:t>
            </w:r>
            <w:r>
              <w:rPr>
                <w:szCs w:val="24"/>
              </w:rPr>
              <w:t>_001</w:t>
            </w:r>
          </w:p>
        </w:tc>
      </w:tr>
      <w:tr w:rsidR="00311A4E" w:rsidRPr="00FF0C77" w14:paraId="7A78A2A3" w14:textId="77777777" w:rsidTr="00244328">
        <w:tc>
          <w:tcPr>
            <w:tcW w:w="766" w:type="pct"/>
            <w:shd w:val="clear" w:color="auto" w:fill="D9D9D9"/>
          </w:tcPr>
          <w:p w14:paraId="5E86EBF4" w14:textId="77777777" w:rsidR="00311A4E" w:rsidRPr="00DB7E3A" w:rsidRDefault="00311A4E" w:rsidP="00244328">
            <w:pPr>
              <w:rPr>
                <w:szCs w:val="21"/>
              </w:rPr>
            </w:pPr>
            <w:r w:rsidRPr="00DB7E3A">
              <w:rPr>
                <w:rFonts w:hint="eastAsia"/>
                <w:szCs w:val="21"/>
              </w:rPr>
              <w:lastRenderedPageBreak/>
              <w:t>名称</w:t>
            </w:r>
          </w:p>
        </w:tc>
        <w:tc>
          <w:tcPr>
            <w:tcW w:w="4234" w:type="pct"/>
            <w:shd w:val="clear" w:color="auto" w:fill="auto"/>
          </w:tcPr>
          <w:p w14:paraId="7916CB0D" w14:textId="2BB4702B" w:rsidR="00311A4E" w:rsidRPr="00DB7E3A" w:rsidRDefault="000E7C54" w:rsidP="00244328">
            <w:pPr>
              <w:rPr>
                <w:szCs w:val="21"/>
              </w:rPr>
            </w:pPr>
            <w:r>
              <w:rPr>
                <w:rFonts w:hint="eastAsia"/>
                <w:szCs w:val="21"/>
              </w:rPr>
              <w:t>工</w:t>
            </w:r>
            <w:r w:rsidR="00311A4E">
              <w:rPr>
                <w:rFonts w:hint="eastAsia"/>
                <w:szCs w:val="21"/>
              </w:rPr>
              <w:t>单（</w:t>
            </w:r>
            <w:r>
              <w:rPr>
                <w:rFonts w:hint="eastAsia"/>
                <w:szCs w:val="21"/>
              </w:rPr>
              <w:t>Work</w:t>
            </w:r>
            <w:r w:rsidR="00311A4E">
              <w:rPr>
                <w:rFonts w:ascii="Helvetica Neue" w:hAnsi="Helvetica Neue" w:hint="eastAsia"/>
                <w:color w:val="333333"/>
                <w:sz w:val="21"/>
                <w:szCs w:val="21"/>
                <w:shd w:val="clear" w:color="auto" w:fill="FFFFFF"/>
              </w:rPr>
              <w:t>）</w:t>
            </w:r>
          </w:p>
        </w:tc>
      </w:tr>
      <w:tr w:rsidR="00311A4E" w:rsidRPr="00FF0C77" w14:paraId="155A3DA1" w14:textId="77777777" w:rsidTr="00244328">
        <w:tc>
          <w:tcPr>
            <w:tcW w:w="766" w:type="pct"/>
            <w:shd w:val="clear" w:color="auto" w:fill="D9D9D9"/>
          </w:tcPr>
          <w:p w14:paraId="01043D3B" w14:textId="77777777" w:rsidR="00311A4E" w:rsidRPr="00DB7E3A" w:rsidRDefault="00311A4E" w:rsidP="00244328">
            <w:pPr>
              <w:rPr>
                <w:szCs w:val="21"/>
              </w:rPr>
            </w:pPr>
            <w:r w:rsidRPr="00DB7E3A">
              <w:rPr>
                <w:rFonts w:hint="eastAsia"/>
                <w:szCs w:val="21"/>
              </w:rPr>
              <w:t>编写人员</w:t>
            </w:r>
          </w:p>
        </w:tc>
        <w:tc>
          <w:tcPr>
            <w:tcW w:w="4234" w:type="pct"/>
            <w:shd w:val="clear" w:color="auto" w:fill="auto"/>
          </w:tcPr>
          <w:p w14:paraId="1AADB735" w14:textId="77777777" w:rsidR="00311A4E" w:rsidRPr="00DB7E3A" w:rsidRDefault="00311A4E" w:rsidP="00244328">
            <w:pPr>
              <w:rPr>
                <w:szCs w:val="21"/>
              </w:rPr>
            </w:pPr>
            <w:r>
              <w:rPr>
                <w:rFonts w:hint="eastAsia"/>
                <w:szCs w:val="21"/>
              </w:rPr>
              <w:t>滕国栋</w:t>
            </w:r>
          </w:p>
        </w:tc>
      </w:tr>
      <w:tr w:rsidR="00311A4E" w:rsidRPr="00FF0C77" w14:paraId="58047156" w14:textId="77777777" w:rsidTr="00244328">
        <w:tc>
          <w:tcPr>
            <w:tcW w:w="766" w:type="pct"/>
            <w:shd w:val="clear" w:color="auto" w:fill="D9D9D9"/>
          </w:tcPr>
          <w:p w14:paraId="41FB1282" w14:textId="77777777" w:rsidR="00311A4E" w:rsidRPr="00DB7E3A" w:rsidRDefault="00311A4E" w:rsidP="00244328">
            <w:pPr>
              <w:rPr>
                <w:szCs w:val="21"/>
              </w:rPr>
            </w:pPr>
            <w:r w:rsidRPr="00DB7E3A">
              <w:rPr>
                <w:rFonts w:hint="eastAsia"/>
                <w:szCs w:val="21"/>
              </w:rPr>
              <w:t>编写日期</w:t>
            </w:r>
          </w:p>
        </w:tc>
        <w:tc>
          <w:tcPr>
            <w:tcW w:w="4234" w:type="pct"/>
            <w:shd w:val="clear" w:color="auto" w:fill="auto"/>
          </w:tcPr>
          <w:p w14:paraId="5801CC38" w14:textId="77777777" w:rsidR="00311A4E" w:rsidRPr="00DB7E3A" w:rsidRDefault="00311A4E" w:rsidP="00244328">
            <w:pPr>
              <w:rPr>
                <w:szCs w:val="21"/>
              </w:rPr>
            </w:pPr>
            <w:r>
              <w:rPr>
                <w:rFonts w:hint="eastAsia"/>
                <w:szCs w:val="21"/>
              </w:rPr>
              <w:t>2</w:t>
            </w:r>
            <w:r>
              <w:rPr>
                <w:szCs w:val="21"/>
              </w:rPr>
              <w:t>023-03-06</w:t>
            </w:r>
          </w:p>
        </w:tc>
      </w:tr>
      <w:tr w:rsidR="002C4594" w:rsidRPr="00FF0C77" w14:paraId="6FF314D3" w14:textId="77777777" w:rsidTr="00AB1A1E">
        <w:tc>
          <w:tcPr>
            <w:tcW w:w="766" w:type="pct"/>
            <w:shd w:val="clear" w:color="auto" w:fill="D9D9D9"/>
          </w:tcPr>
          <w:p w14:paraId="648BD690" w14:textId="77777777" w:rsidR="002C4594" w:rsidRPr="00DB7E3A" w:rsidRDefault="002C4594" w:rsidP="00AB1A1E">
            <w:pPr>
              <w:rPr>
                <w:szCs w:val="21"/>
              </w:rPr>
            </w:pPr>
            <w:r>
              <w:rPr>
                <w:rFonts w:hint="eastAsia"/>
                <w:szCs w:val="21"/>
              </w:rPr>
              <w:t>修改日期</w:t>
            </w:r>
          </w:p>
        </w:tc>
        <w:tc>
          <w:tcPr>
            <w:tcW w:w="4234" w:type="pct"/>
            <w:shd w:val="clear" w:color="auto" w:fill="auto"/>
          </w:tcPr>
          <w:p w14:paraId="63B3488C" w14:textId="77777777" w:rsidR="002C4594" w:rsidRDefault="002C4594" w:rsidP="00AB1A1E">
            <w:pPr>
              <w:rPr>
                <w:szCs w:val="21"/>
              </w:rPr>
            </w:pPr>
            <w:r>
              <w:rPr>
                <w:rFonts w:hint="eastAsia"/>
                <w:szCs w:val="21"/>
              </w:rPr>
              <w:t>2</w:t>
            </w:r>
            <w:r>
              <w:rPr>
                <w:szCs w:val="21"/>
              </w:rPr>
              <w:t>023-08-03</w:t>
            </w:r>
          </w:p>
        </w:tc>
      </w:tr>
      <w:tr w:rsidR="00311A4E" w:rsidRPr="00FF0C77" w14:paraId="7891852B" w14:textId="77777777" w:rsidTr="00244328">
        <w:tc>
          <w:tcPr>
            <w:tcW w:w="766" w:type="pct"/>
            <w:shd w:val="clear" w:color="auto" w:fill="D9D9D9"/>
          </w:tcPr>
          <w:p w14:paraId="3D7CC6C9" w14:textId="77777777" w:rsidR="00311A4E" w:rsidRPr="00DB7E3A" w:rsidRDefault="00311A4E" w:rsidP="00244328">
            <w:pPr>
              <w:rPr>
                <w:szCs w:val="21"/>
              </w:rPr>
            </w:pPr>
            <w:r w:rsidRPr="00DB7E3A">
              <w:rPr>
                <w:rFonts w:hint="eastAsia"/>
                <w:szCs w:val="21"/>
              </w:rPr>
              <w:t>优先级</w:t>
            </w:r>
          </w:p>
        </w:tc>
        <w:tc>
          <w:tcPr>
            <w:tcW w:w="4234" w:type="pct"/>
            <w:shd w:val="clear" w:color="auto" w:fill="auto"/>
          </w:tcPr>
          <w:p w14:paraId="76E2DEFD" w14:textId="77777777" w:rsidR="00311A4E" w:rsidRPr="00DB7E3A" w:rsidRDefault="00311A4E" w:rsidP="00244328">
            <w:pPr>
              <w:rPr>
                <w:szCs w:val="21"/>
              </w:rPr>
            </w:pPr>
            <w:r>
              <w:rPr>
                <w:rFonts w:hint="eastAsia"/>
                <w:szCs w:val="21"/>
              </w:rPr>
              <w:t>高</w:t>
            </w:r>
          </w:p>
        </w:tc>
      </w:tr>
      <w:tr w:rsidR="00311A4E" w:rsidRPr="00FF0C77" w14:paraId="1A464054" w14:textId="77777777" w:rsidTr="00244328">
        <w:tc>
          <w:tcPr>
            <w:tcW w:w="766" w:type="pct"/>
            <w:shd w:val="clear" w:color="auto" w:fill="D9D9D9"/>
          </w:tcPr>
          <w:p w14:paraId="01AECD2B" w14:textId="77777777" w:rsidR="00311A4E" w:rsidRPr="00DB7E3A" w:rsidRDefault="00311A4E" w:rsidP="00244328">
            <w:pPr>
              <w:rPr>
                <w:szCs w:val="21"/>
              </w:rPr>
            </w:pPr>
            <w:r w:rsidRPr="00DB7E3A">
              <w:rPr>
                <w:rFonts w:hint="eastAsia"/>
                <w:szCs w:val="21"/>
              </w:rPr>
              <w:t>重要性</w:t>
            </w:r>
          </w:p>
        </w:tc>
        <w:tc>
          <w:tcPr>
            <w:tcW w:w="4234" w:type="pct"/>
            <w:shd w:val="clear" w:color="auto" w:fill="auto"/>
          </w:tcPr>
          <w:p w14:paraId="2A01988E" w14:textId="77777777" w:rsidR="00311A4E" w:rsidRPr="00DB7E3A" w:rsidRDefault="00311A4E" w:rsidP="00244328">
            <w:pPr>
              <w:rPr>
                <w:szCs w:val="21"/>
              </w:rPr>
            </w:pPr>
            <w:r>
              <w:rPr>
                <w:rFonts w:hint="eastAsia"/>
                <w:szCs w:val="21"/>
              </w:rPr>
              <w:t>强</w:t>
            </w:r>
          </w:p>
        </w:tc>
      </w:tr>
      <w:tr w:rsidR="00311A4E" w:rsidRPr="00FF0C77" w14:paraId="0DD52B3D" w14:textId="77777777" w:rsidTr="00244328">
        <w:tc>
          <w:tcPr>
            <w:tcW w:w="766" w:type="pct"/>
            <w:shd w:val="clear" w:color="auto" w:fill="D9D9D9"/>
          </w:tcPr>
          <w:p w14:paraId="141E9E9A" w14:textId="77777777" w:rsidR="00311A4E" w:rsidRPr="00DB7E3A" w:rsidRDefault="00311A4E" w:rsidP="00244328">
            <w:pPr>
              <w:rPr>
                <w:szCs w:val="21"/>
              </w:rPr>
            </w:pPr>
            <w:r w:rsidRPr="00DB7E3A">
              <w:rPr>
                <w:rFonts w:hint="eastAsia"/>
                <w:szCs w:val="21"/>
              </w:rPr>
              <w:t>参与者</w:t>
            </w:r>
          </w:p>
        </w:tc>
        <w:tc>
          <w:tcPr>
            <w:tcW w:w="4234" w:type="pct"/>
            <w:shd w:val="clear" w:color="auto" w:fill="auto"/>
          </w:tcPr>
          <w:p w14:paraId="75B72361" w14:textId="687742A6" w:rsidR="00311A4E" w:rsidRPr="00DB7E3A" w:rsidRDefault="00311A4E" w:rsidP="00244328">
            <w:pPr>
              <w:rPr>
                <w:szCs w:val="21"/>
              </w:rPr>
            </w:pPr>
            <w:r>
              <w:rPr>
                <w:rFonts w:hint="eastAsia"/>
                <w:szCs w:val="21"/>
              </w:rPr>
              <w:t>计划员、</w:t>
            </w:r>
            <w:r>
              <w:rPr>
                <w:rFonts w:hint="eastAsia"/>
                <w:szCs w:val="21"/>
              </w:rPr>
              <w:t>ERP</w:t>
            </w:r>
            <w:r>
              <w:rPr>
                <w:rFonts w:hint="eastAsia"/>
                <w:szCs w:val="21"/>
              </w:rPr>
              <w:t>、</w:t>
            </w:r>
            <w:r w:rsidR="00F76AA6">
              <w:rPr>
                <w:rFonts w:hint="eastAsia"/>
                <w:szCs w:val="21"/>
              </w:rPr>
              <w:t>MRP</w:t>
            </w:r>
          </w:p>
        </w:tc>
      </w:tr>
      <w:tr w:rsidR="00311A4E" w:rsidRPr="00FF0C77" w14:paraId="3BDDA319" w14:textId="77777777" w:rsidTr="00244328">
        <w:tc>
          <w:tcPr>
            <w:tcW w:w="766" w:type="pct"/>
            <w:shd w:val="clear" w:color="auto" w:fill="D9D9D9"/>
          </w:tcPr>
          <w:p w14:paraId="45E88552" w14:textId="77777777" w:rsidR="00311A4E" w:rsidRPr="00DB7E3A" w:rsidRDefault="00311A4E" w:rsidP="00244328">
            <w:pPr>
              <w:rPr>
                <w:szCs w:val="21"/>
              </w:rPr>
            </w:pPr>
            <w:r w:rsidRPr="00DB7E3A">
              <w:rPr>
                <w:rFonts w:hint="eastAsia"/>
                <w:szCs w:val="21"/>
              </w:rPr>
              <w:t>功能描述</w:t>
            </w:r>
          </w:p>
        </w:tc>
        <w:tc>
          <w:tcPr>
            <w:tcW w:w="4234" w:type="pct"/>
            <w:shd w:val="clear" w:color="auto" w:fill="auto"/>
          </w:tcPr>
          <w:p w14:paraId="044F838B" w14:textId="441B9701" w:rsidR="00311A4E" w:rsidRPr="00A75088" w:rsidRDefault="00F316CD" w:rsidP="00244328">
            <w:pPr>
              <w:rPr>
                <w:szCs w:val="21"/>
              </w:rPr>
            </w:pPr>
            <w:r>
              <w:rPr>
                <w:rFonts w:hint="eastAsia"/>
                <w:szCs w:val="21"/>
              </w:rPr>
              <w:t>分派的对象、设置分派的属性以及分派的结果</w:t>
            </w:r>
            <w:r w:rsidR="002C28E6">
              <w:rPr>
                <w:rFonts w:hint="eastAsia"/>
                <w:szCs w:val="21"/>
              </w:rPr>
              <w:t>，包括</w:t>
            </w:r>
            <w:r>
              <w:rPr>
                <w:rFonts w:hint="eastAsia"/>
                <w:szCs w:val="21"/>
              </w:rPr>
              <w:t>工单</w:t>
            </w:r>
            <w:r w:rsidR="00311A4E">
              <w:rPr>
                <w:rFonts w:hint="eastAsia"/>
                <w:szCs w:val="21"/>
              </w:rPr>
              <w:t>的属性设置和操作管理。</w:t>
            </w:r>
          </w:p>
          <w:p w14:paraId="5312E4AD" w14:textId="77777777" w:rsidR="00620D47" w:rsidRDefault="00311A4E">
            <w:pPr>
              <w:pStyle w:val="af9"/>
              <w:numPr>
                <w:ilvl w:val="0"/>
                <w:numId w:val="12"/>
              </w:numPr>
              <w:ind w:firstLineChars="0"/>
              <w:rPr>
                <w:szCs w:val="21"/>
              </w:rPr>
            </w:pPr>
            <w:r w:rsidRPr="00425D27">
              <w:rPr>
                <w:rFonts w:hint="eastAsia"/>
                <w:szCs w:val="21"/>
              </w:rPr>
              <w:t>属性：名称</w:t>
            </w:r>
            <w:r w:rsidR="00FA6F99">
              <w:rPr>
                <w:rFonts w:hint="eastAsia"/>
                <w:szCs w:val="21"/>
              </w:rPr>
              <w:t>、</w:t>
            </w:r>
            <w:r w:rsidR="00FA6F99" w:rsidRPr="00FA6F99">
              <w:rPr>
                <w:szCs w:val="21"/>
              </w:rPr>
              <w:t>类型</w:t>
            </w:r>
            <w:r w:rsidR="00FA6F99" w:rsidRPr="00FA6F99">
              <w:rPr>
                <w:rFonts w:hint="eastAsia"/>
                <w:szCs w:val="21"/>
              </w:rPr>
              <w:t>、</w:t>
            </w:r>
            <w:r w:rsidR="00FA6F99" w:rsidRPr="00FA6F99">
              <w:rPr>
                <w:szCs w:val="21"/>
              </w:rPr>
              <w:t>工序</w:t>
            </w:r>
            <w:r w:rsidR="00FA6F99">
              <w:rPr>
                <w:rFonts w:hint="eastAsia"/>
                <w:szCs w:val="21"/>
              </w:rPr>
              <w:t>、</w:t>
            </w:r>
            <w:r w:rsidR="00FA6F99" w:rsidRPr="00FA6F99">
              <w:rPr>
                <w:szCs w:val="21"/>
              </w:rPr>
              <w:t>工序编号</w:t>
            </w:r>
            <w:r w:rsidR="00FA6F99">
              <w:rPr>
                <w:rFonts w:hint="eastAsia"/>
                <w:szCs w:val="21"/>
              </w:rPr>
              <w:t>、</w:t>
            </w:r>
            <w:r w:rsidR="00FA6F99" w:rsidRPr="00FA6F99">
              <w:rPr>
                <w:szCs w:val="21"/>
              </w:rPr>
              <w:t>产出物料</w:t>
            </w:r>
            <w:r w:rsidR="00FA6F99">
              <w:rPr>
                <w:rFonts w:hint="eastAsia"/>
                <w:szCs w:val="21"/>
              </w:rPr>
              <w:t>、</w:t>
            </w:r>
            <w:r w:rsidR="00386559">
              <w:rPr>
                <w:rFonts w:hint="eastAsia"/>
                <w:szCs w:val="21"/>
              </w:rPr>
              <w:t>加工</w:t>
            </w:r>
            <w:r w:rsidR="00FA6F99" w:rsidRPr="00375313">
              <w:rPr>
                <w:szCs w:val="21"/>
              </w:rPr>
              <w:t>数量</w:t>
            </w:r>
            <w:r w:rsidR="00FA6F99" w:rsidRPr="00375313">
              <w:rPr>
                <w:rFonts w:hint="eastAsia"/>
                <w:szCs w:val="21"/>
              </w:rPr>
              <w:t>、</w:t>
            </w:r>
          </w:p>
          <w:p w14:paraId="6130B591" w14:textId="7F0C64DE" w:rsidR="00EF6427" w:rsidRDefault="00620D47" w:rsidP="00620D47">
            <w:pPr>
              <w:pStyle w:val="af9"/>
              <w:numPr>
                <w:ilvl w:val="1"/>
                <w:numId w:val="12"/>
              </w:numPr>
              <w:ind w:firstLineChars="0"/>
              <w:rPr>
                <w:szCs w:val="21"/>
              </w:rPr>
            </w:pPr>
            <w:r>
              <w:rPr>
                <w:rFonts w:hint="eastAsia"/>
                <w:szCs w:val="21"/>
              </w:rPr>
              <w:t>瓶颈：</w:t>
            </w:r>
            <w:r w:rsidR="00FA6F99" w:rsidRPr="00375313">
              <w:rPr>
                <w:szCs w:val="21"/>
              </w:rPr>
              <w:t>瓶颈优先级</w:t>
            </w:r>
            <w:r w:rsidR="00FD08C4">
              <w:rPr>
                <w:rFonts w:hint="eastAsia"/>
                <w:szCs w:val="21"/>
              </w:rPr>
              <w:t>。</w:t>
            </w:r>
          </w:p>
          <w:p w14:paraId="4EA28669" w14:textId="2841CAC3" w:rsidR="00EF6427" w:rsidRDefault="00EF6427" w:rsidP="00EF6427">
            <w:pPr>
              <w:pStyle w:val="af9"/>
              <w:numPr>
                <w:ilvl w:val="1"/>
                <w:numId w:val="12"/>
              </w:numPr>
              <w:ind w:firstLineChars="0"/>
              <w:rPr>
                <w:szCs w:val="21"/>
              </w:rPr>
            </w:pPr>
            <w:r>
              <w:rPr>
                <w:rFonts w:hint="eastAsia"/>
                <w:szCs w:val="21"/>
              </w:rPr>
              <w:t>自定义：</w:t>
            </w:r>
            <w:r w:rsidR="00FA6F99" w:rsidRPr="00EF6427">
              <w:rPr>
                <w:szCs w:val="21"/>
              </w:rPr>
              <w:t>自定义瓶颈优先级</w:t>
            </w:r>
            <w:r w:rsidR="00FA6F99" w:rsidRPr="00EF6427">
              <w:rPr>
                <w:rFonts w:hint="eastAsia"/>
                <w:szCs w:val="21"/>
              </w:rPr>
              <w:t>、</w:t>
            </w:r>
            <w:r w:rsidR="00FA6F99" w:rsidRPr="00EF6427">
              <w:rPr>
                <w:szCs w:val="21"/>
              </w:rPr>
              <w:t>自定义</w:t>
            </w:r>
            <w:r w:rsidR="00A04F9A" w:rsidRPr="00EF6427">
              <w:rPr>
                <w:rFonts w:hint="eastAsia"/>
                <w:szCs w:val="21"/>
              </w:rPr>
              <w:t>加工</w:t>
            </w:r>
            <w:r w:rsidR="00FA6F99" w:rsidRPr="00EF6427">
              <w:rPr>
                <w:szCs w:val="21"/>
              </w:rPr>
              <w:t>数量</w:t>
            </w:r>
            <w:r w:rsidR="00FA6F99" w:rsidRPr="00EF6427">
              <w:rPr>
                <w:rFonts w:hint="eastAsia"/>
                <w:szCs w:val="21"/>
              </w:rPr>
              <w:t>、</w:t>
            </w:r>
            <w:r w:rsidR="00FA6F99" w:rsidRPr="00EF6427">
              <w:rPr>
                <w:szCs w:val="21"/>
              </w:rPr>
              <w:t>自定义</w:t>
            </w:r>
            <w:r w:rsidR="007C6BFD" w:rsidRPr="00EF6427">
              <w:rPr>
                <w:rFonts w:hint="eastAsia"/>
                <w:szCs w:val="21"/>
              </w:rPr>
              <w:t>准备时间</w:t>
            </w:r>
            <w:r w:rsidR="00FA6F99" w:rsidRPr="00EF6427">
              <w:rPr>
                <w:szCs w:val="21"/>
              </w:rPr>
              <w:t>时间</w:t>
            </w:r>
            <w:r w:rsidR="00FA6F99" w:rsidRPr="00EF6427">
              <w:rPr>
                <w:rFonts w:hint="eastAsia"/>
                <w:szCs w:val="21"/>
              </w:rPr>
              <w:t>、</w:t>
            </w:r>
            <w:r w:rsidR="00FA6F99" w:rsidRPr="00EF6427">
              <w:rPr>
                <w:szCs w:val="21"/>
              </w:rPr>
              <w:t>自定义</w:t>
            </w:r>
            <w:r w:rsidR="007C6BFD" w:rsidRPr="00EF6427">
              <w:rPr>
                <w:rFonts w:hint="eastAsia"/>
                <w:szCs w:val="21"/>
              </w:rPr>
              <w:t>加工</w:t>
            </w:r>
            <w:r w:rsidR="00FA6F99" w:rsidRPr="00EF6427">
              <w:rPr>
                <w:szCs w:val="21"/>
              </w:rPr>
              <w:t>时间</w:t>
            </w:r>
            <w:r w:rsidR="00FA6F99" w:rsidRPr="00EF6427">
              <w:rPr>
                <w:rFonts w:hint="eastAsia"/>
                <w:szCs w:val="21"/>
              </w:rPr>
              <w:t>、</w:t>
            </w:r>
            <w:r w:rsidR="00FA6F99" w:rsidRPr="00EF6427">
              <w:rPr>
                <w:szCs w:val="21"/>
              </w:rPr>
              <w:t>自定义</w:t>
            </w:r>
            <w:r w:rsidR="007C6BFD" w:rsidRPr="00EF6427">
              <w:rPr>
                <w:rFonts w:hint="eastAsia"/>
                <w:szCs w:val="21"/>
              </w:rPr>
              <w:t>拆卸</w:t>
            </w:r>
            <w:r w:rsidR="00FA6F99" w:rsidRPr="00EF6427">
              <w:rPr>
                <w:szCs w:val="21"/>
              </w:rPr>
              <w:t>时间</w:t>
            </w:r>
            <w:r w:rsidR="00FA6F99" w:rsidRPr="00EF6427">
              <w:rPr>
                <w:rFonts w:hint="eastAsia"/>
                <w:szCs w:val="21"/>
              </w:rPr>
              <w:t>、</w:t>
            </w:r>
            <w:r w:rsidR="00FA6F99" w:rsidRPr="00EF6427">
              <w:rPr>
                <w:szCs w:val="21"/>
              </w:rPr>
              <w:t>自定义最早开始时间</w:t>
            </w:r>
            <w:r w:rsidR="00FA6F99" w:rsidRPr="00EF6427">
              <w:rPr>
                <w:szCs w:val="21"/>
              </w:rPr>
              <w:t> </w:t>
            </w:r>
            <w:r w:rsidR="00FA6F99" w:rsidRPr="00EF6427">
              <w:rPr>
                <w:rFonts w:hint="eastAsia"/>
                <w:szCs w:val="21"/>
              </w:rPr>
              <w:t>、</w:t>
            </w:r>
            <w:r w:rsidR="00FA6F99" w:rsidRPr="00EF6427">
              <w:rPr>
                <w:szCs w:val="21"/>
              </w:rPr>
              <w:t>自定义最迟开始时间</w:t>
            </w:r>
            <w:r w:rsidR="00FA6F99" w:rsidRPr="00EF6427">
              <w:rPr>
                <w:szCs w:val="21"/>
              </w:rPr>
              <w:t> </w:t>
            </w:r>
            <w:r w:rsidR="00FA6F99" w:rsidRPr="00EF6427">
              <w:rPr>
                <w:rFonts w:hint="eastAsia"/>
                <w:szCs w:val="21"/>
              </w:rPr>
              <w:t>、</w:t>
            </w:r>
            <w:r w:rsidR="00FA6F99" w:rsidRPr="00EF6427">
              <w:rPr>
                <w:szCs w:val="21"/>
              </w:rPr>
              <w:t>自定义资源</w:t>
            </w:r>
            <w:r w:rsidR="00FD08C4">
              <w:rPr>
                <w:rFonts w:hint="eastAsia"/>
                <w:szCs w:val="21"/>
              </w:rPr>
              <w:t>。</w:t>
            </w:r>
          </w:p>
          <w:p w14:paraId="769B29EE" w14:textId="185C4EA5" w:rsidR="00EF6427" w:rsidRDefault="00EF6427" w:rsidP="00EF6427">
            <w:pPr>
              <w:pStyle w:val="af9"/>
              <w:numPr>
                <w:ilvl w:val="1"/>
                <w:numId w:val="12"/>
              </w:numPr>
              <w:ind w:firstLineChars="0"/>
              <w:rPr>
                <w:szCs w:val="21"/>
              </w:rPr>
            </w:pPr>
            <w:r>
              <w:rPr>
                <w:rFonts w:hint="eastAsia"/>
                <w:szCs w:val="21"/>
              </w:rPr>
              <w:t>分割：</w:t>
            </w:r>
            <w:r w:rsidR="00FA6F99" w:rsidRPr="00EF6427">
              <w:rPr>
                <w:szCs w:val="21"/>
              </w:rPr>
              <w:t>分割数量</w:t>
            </w:r>
            <w:r w:rsidR="0030429A">
              <w:rPr>
                <w:rFonts w:hint="eastAsia"/>
                <w:szCs w:val="21"/>
              </w:rPr>
              <w:t>、分割比例</w:t>
            </w:r>
            <w:r w:rsidR="00FD08C4">
              <w:rPr>
                <w:rFonts w:hint="eastAsia"/>
                <w:szCs w:val="21"/>
              </w:rPr>
              <w:t>。</w:t>
            </w:r>
          </w:p>
          <w:p w14:paraId="7E63612C" w14:textId="588958A3" w:rsidR="00EF6427" w:rsidRDefault="00EF6427" w:rsidP="00EF6427">
            <w:pPr>
              <w:pStyle w:val="af9"/>
              <w:numPr>
                <w:ilvl w:val="1"/>
                <w:numId w:val="12"/>
              </w:numPr>
              <w:ind w:firstLineChars="0"/>
              <w:rPr>
                <w:szCs w:val="21"/>
              </w:rPr>
            </w:pPr>
            <w:r>
              <w:rPr>
                <w:rFonts w:hint="eastAsia"/>
                <w:szCs w:val="21"/>
              </w:rPr>
              <w:t>报工：报工</w:t>
            </w:r>
            <w:r w:rsidR="00FA6F99" w:rsidRPr="00EF6427">
              <w:rPr>
                <w:szCs w:val="21"/>
              </w:rPr>
              <w:t>状态</w:t>
            </w:r>
            <w:r w:rsidR="00FA6F99" w:rsidRPr="00EF6427">
              <w:rPr>
                <w:rFonts w:hint="eastAsia"/>
                <w:szCs w:val="21"/>
              </w:rPr>
              <w:t>、</w:t>
            </w:r>
            <w:r w:rsidR="00FA6F99" w:rsidRPr="00EF6427">
              <w:rPr>
                <w:szCs w:val="21"/>
              </w:rPr>
              <w:t>报工取得时间</w:t>
            </w:r>
            <w:r w:rsidR="00FA6F99" w:rsidRPr="00EF6427">
              <w:rPr>
                <w:rFonts w:hint="eastAsia"/>
                <w:szCs w:val="21"/>
              </w:rPr>
              <w:t>、</w:t>
            </w:r>
            <w:r w:rsidR="00FA6F99" w:rsidRPr="00EF6427">
              <w:rPr>
                <w:szCs w:val="21"/>
              </w:rPr>
              <w:t>报工开始时间</w:t>
            </w:r>
            <w:r w:rsidR="00FA6F99" w:rsidRPr="00EF6427">
              <w:rPr>
                <w:rFonts w:hint="eastAsia"/>
                <w:szCs w:val="21"/>
              </w:rPr>
              <w:t>、</w:t>
            </w:r>
            <w:r w:rsidR="00FA6F99" w:rsidRPr="00EF6427">
              <w:rPr>
                <w:szCs w:val="21"/>
              </w:rPr>
              <w:t>报工结束时间</w:t>
            </w:r>
            <w:r w:rsidR="00FA6F99" w:rsidRPr="00EF6427">
              <w:rPr>
                <w:rFonts w:hint="eastAsia"/>
                <w:szCs w:val="21"/>
              </w:rPr>
              <w:t>、</w:t>
            </w:r>
            <w:r w:rsidR="00FA6F99" w:rsidRPr="00EF6427">
              <w:rPr>
                <w:szCs w:val="21"/>
              </w:rPr>
              <w:t>报工数量</w:t>
            </w:r>
            <w:r w:rsidR="00FA6F99" w:rsidRPr="00EF6427">
              <w:rPr>
                <w:rFonts w:hint="eastAsia"/>
                <w:szCs w:val="21"/>
              </w:rPr>
              <w:t>、报工资源</w:t>
            </w:r>
            <w:r w:rsidR="00FD08C4">
              <w:rPr>
                <w:rFonts w:hint="eastAsia"/>
                <w:szCs w:val="21"/>
              </w:rPr>
              <w:t>。</w:t>
            </w:r>
          </w:p>
          <w:p w14:paraId="79761C6C" w14:textId="547E3EF1" w:rsidR="00311A4E" w:rsidRPr="00EF6427" w:rsidRDefault="00EF6427" w:rsidP="00EF6427">
            <w:pPr>
              <w:pStyle w:val="af9"/>
              <w:numPr>
                <w:ilvl w:val="1"/>
                <w:numId w:val="12"/>
              </w:numPr>
              <w:ind w:firstLineChars="0"/>
              <w:rPr>
                <w:szCs w:val="21"/>
              </w:rPr>
            </w:pPr>
            <w:r>
              <w:rPr>
                <w:rFonts w:hint="eastAsia"/>
                <w:szCs w:val="21"/>
              </w:rPr>
              <w:t>分派：</w:t>
            </w:r>
            <w:r w:rsidRPr="00EF6427">
              <w:rPr>
                <w:szCs w:val="21"/>
              </w:rPr>
              <w:t>最早开始时刻</w:t>
            </w:r>
            <w:r w:rsidRPr="00EF6427">
              <w:rPr>
                <w:rFonts w:hint="eastAsia"/>
                <w:szCs w:val="21"/>
              </w:rPr>
              <w:t>、</w:t>
            </w:r>
            <w:r w:rsidRPr="00EF6427">
              <w:rPr>
                <w:szCs w:val="21"/>
              </w:rPr>
              <w:t>最迟结束时刻</w:t>
            </w:r>
            <w:r>
              <w:rPr>
                <w:rFonts w:hint="eastAsia"/>
                <w:szCs w:val="21"/>
              </w:rPr>
              <w:t>、</w:t>
            </w:r>
            <w:r w:rsidR="00F20C21" w:rsidRPr="00EF6427">
              <w:rPr>
                <w:rFonts w:hint="eastAsia"/>
                <w:szCs w:val="21"/>
              </w:rPr>
              <w:t>加工</w:t>
            </w:r>
            <w:r w:rsidR="00F20C21" w:rsidRPr="00EF6427">
              <w:rPr>
                <w:szCs w:val="21"/>
              </w:rPr>
              <w:t>开始时间</w:t>
            </w:r>
            <w:r w:rsidR="00F20C21" w:rsidRPr="00EF6427">
              <w:rPr>
                <w:rFonts w:hint="eastAsia"/>
                <w:szCs w:val="21"/>
              </w:rPr>
              <w:t>、加工</w:t>
            </w:r>
            <w:r w:rsidR="00F20C21" w:rsidRPr="00EF6427">
              <w:rPr>
                <w:szCs w:val="21"/>
              </w:rPr>
              <w:t>结束时间</w:t>
            </w:r>
            <w:r w:rsidR="00F20C21" w:rsidRPr="00EF6427">
              <w:rPr>
                <w:rFonts w:hint="eastAsia"/>
                <w:szCs w:val="21"/>
              </w:rPr>
              <w:t>、加工</w:t>
            </w:r>
            <w:r w:rsidR="00F20C21" w:rsidRPr="00EF6427">
              <w:rPr>
                <w:szCs w:val="21"/>
              </w:rPr>
              <w:t>时间</w:t>
            </w:r>
            <w:r w:rsidR="00F20C21" w:rsidRPr="00EF6427">
              <w:rPr>
                <w:rFonts w:hint="eastAsia"/>
                <w:szCs w:val="21"/>
              </w:rPr>
              <w:t>、准备</w:t>
            </w:r>
            <w:r w:rsidR="00F20C21" w:rsidRPr="00EF6427">
              <w:rPr>
                <w:szCs w:val="21"/>
              </w:rPr>
              <w:t>开始时间</w:t>
            </w:r>
            <w:r w:rsidR="00F20C21" w:rsidRPr="00EF6427">
              <w:rPr>
                <w:rFonts w:hint="eastAsia"/>
                <w:szCs w:val="21"/>
              </w:rPr>
              <w:t>、准备</w:t>
            </w:r>
            <w:r w:rsidR="00F20C21" w:rsidRPr="00EF6427">
              <w:rPr>
                <w:szCs w:val="21"/>
              </w:rPr>
              <w:t>结束时间</w:t>
            </w:r>
            <w:r w:rsidR="00F20C21" w:rsidRPr="00EF6427">
              <w:rPr>
                <w:rFonts w:hint="eastAsia"/>
                <w:szCs w:val="21"/>
              </w:rPr>
              <w:t>、准备</w:t>
            </w:r>
            <w:r w:rsidR="00F20C21" w:rsidRPr="00EF6427">
              <w:rPr>
                <w:szCs w:val="21"/>
              </w:rPr>
              <w:t>时间</w:t>
            </w:r>
            <w:r w:rsidR="00F20C21" w:rsidRPr="00EF6427">
              <w:rPr>
                <w:rFonts w:hint="eastAsia"/>
                <w:szCs w:val="21"/>
              </w:rPr>
              <w:t>、拆卸</w:t>
            </w:r>
            <w:r w:rsidR="00F20C21" w:rsidRPr="00EF6427">
              <w:rPr>
                <w:szCs w:val="21"/>
              </w:rPr>
              <w:t>开始时间</w:t>
            </w:r>
            <w:r w:rsidR="00F20C21" w:rsidRPr="00EF6427">
              <w:rPr>
                <w:rFonts w:hint="eastAsia"/>
                <w:szCs w:val="21"/>
              </w:rPr>
              <w:t>、拆卸</w:t>
            </w:r>
            <w:r w:rsidR="00F20C21" w:rsidRPr="00EF6427">
              <w:rPr>
                <w:szCs w:val="21"/>
              </w:rPr>
              <w:t>结束时间</w:t>
            </w:r>
            <w:r w:rsidR="00F20C21" w:rsidRPr="00EF6427">
              <w:rPr>
                <w:rFonts w:hint="eastAsia"/>
                <w:szCs w:val="21"/>
              </w:rPr>
              <w:t>、拆卸时间</w:t>
            </w:r>
            <w:r w:rsidR="00B70D55" w:rsidRPr="00EF6427">
              <w:rPr>
                <w:rFonts w:hint="eastAsia"/>
                <w:szCs w:val="21"/>
              </w:rPr>
              <w:t>。</w:t>
            </w:r>
          </w:p>
          <w:p w14:paraId="432D4C87" w14:textId="01C204D4" w:rsidR="00311A4E" w:rsidRPr="00425D27" w:rsidRDefault="00F316CD">
            <w:pPr>
              <w:pStyle w:val="af9"/>
              <w:numPr>
                <w:ilvl w:val="0"/>
                <w:numId w:val="12"/>
              </w:numPr>
              <w:ind w:firstLineChars="0"/>
              <w:rPr>
                <w:szCs w:val="21"/>
              </w:rPr>
            </w:pPr>
            <w:r>
              <w:rPr>
                <w:rFonts w:hint="eastAsia"/>
                <w:szCs w:val="21"/>
              </w:rPr>
              <w:t>通用</w:t>
            </w:r>
            <w:r w:rsidR="00311A4E" w:rsidRPr="00425D27">
              <w:rPr>
                <w:rFonts w:hint="eastAsia"/>
                <w:szCs w:val="21"/>
              </w:rPr>
              <w:t>方法：新建、编辑、删除、检索、导入、导出、同步等管理功能。</w:t>
            </w:r>
          </w:p>
        </w:tc>
      </w:tr>
      <w:tr w:rsidR="00311A4E" w:rsidRPr="00FF0C77" w14:paraId="2C21D950" w14:textId="77777777" w:rsidTr="00244328">
        <w:tc>
          <w:tcPr>
            <w:tcW w:w="766" w:type="pct"/>
            <w:shd w:val="clear" w:color="auto" w:fill="D9D9D9"/>
          </w:tcPr>
          <w:p w14:paraId="40C6B792" w14:textId="77777777" w:rsidR="00311A4E" w:rsidRPr="00DB7E3A" w:rsidRDefault="00311A4E" w:rsidP="00244328">
            <w:pPr>
              <w:rPr>
                <w:szCs w:val="21"/>
              </w:rPr>
            </w:pPr>
            <w:r w:rsidRPr="00DB7E3A">
              <w:rPr>
                <w:rFonts w:hint="eastAsia"/>
                <w:szCs w:val="21"/>
              </w:rPr>
              <w:t>触发事件</w:t>
            </w:r>
          </w:p>
        </w:tc>
        <w:tc>
          <w:tcPr>
            <w:tcW w:w="4234" w:type="pct"/>
            <w:shd w:val="clear" w:color="auto" w:fill="auto"/>
          </w:tcPr>
          <w:p w14:paraId="227D2C70" w14:textId="6019DE14" w:rsidR="00311A4E" w:rsidRPr="00786A6E" w:rsidRDefault="00311A4E" w:rsidP="00244328">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sidR="00EC5CA5">
              <w:rPr>
                <w:szCs w:val="21"/>
              </w:rPr>
              <w:t>/MRP</w:t>
            </w:r>
            <w:r>
              <w:rPr>
                <w:rFonts w:hint="eastAsia"/>
                <w:szCs w:val="21"/>
              </w:rPr>
              <w:t>数据</w:t>
            </w:r>
          </w:p>
          <w:p w14:paraId="7CCA579C" w14:textId="77777777" w:rsidR="00311A4E" w:rsidRDefault="00311A4E"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p w14:paraId="371E9AB5" w14:textId="40F2C8DE" w:rsidR="00EC5CA5" w:rsidRPr="00786A6E" w:rsidRDefault="00EC5CA5" w:rsidP="00244328">
            <w:pPr>
              <w:rPr>
                <w:szCs w:val="21"/>
              </w:rPr>
            </w:pPr>
            <w:r>
              <w:rPr>
                <w:rFonts w:hint="eastAsia"/>
                <w:szCs w:val="21"/>
              </w:rPr>
              <w:t>计划员执行工单生成功能</w:t>
            </w:r>
          </w:p>
        </w:tc>
      </w:tr>
      <w:tr w:rsidR="00311A4E" w:rsidRPr="00FF0C77" w14:paraId="5C712418" w14:textId="77777777" w:rsidTr="00244328">
        <w:tc>
          <w:tcPr>
            <w:tcW w:w="766" w:type="pct"/>
            <w:shd w:val="clear" w:color="auto" w:fill="D9D9D9"/>
          </w:tcPr>
          <w:p w14:paraId="299A9773" w14:textId="77777777" w:rsidR="00311A4E" w:rsidRPr="00DB7E3A" w:rsidRDefault="00311A4E" w:rsidP="00244328">
            <w:pPr>
              <w:rPr>
                <w:szCs w:val="21"/>
              </w:rPr>
            </w:pPr>
            <w:r w:rsidRPr="00DB7E3A">
              <w:rPr>
                <w:rFonts w:hint="eastAsia"/>
                <w:szCs w:val="21"/>
              </w:rPr>
              <w:t>前置条件</w:t>
            </w:r>
          </w:p>
        </w:tc>
        <w:tc>
          <w:tcPr>
            <w:tcW w:w="4234" w:type="pct"/>
            <w:shd w:val="clear" w:color="auto" w:fill="auto"/>
          </w:tcPr>
          <w:p w14:paraId="2AB0D1E6" w14:textId="2DAB1F36" w:rsidR="00311A4E" w:rsidRPr="00D856C5" w:rsidRDefault="00311A4E" w:rsidP="00244328">
            <w:pPr>
              <w:rPr>
                <w:szCs w:val="21"/>
              </w:rPr>
            </w:pPr>
            <w:r w:rsidRPr="00D856C5">
              <w:rPr>
                <w:rFonts w:hint="eastAsia"/>
                <w:szCs w:val="21"/>
              </w:rPr>
              <w:t>和</w:t>
            </w:r>
            <w:r w:rsidRPr="00D856C5">
              <w:rPr>
                <w:rFonts w:hint="eastAsia"/>
                <w:szCs w:val="21"/>
              </w:rPr>
              <w:t>ERP</w:t>
            </w:r>
            <w:r w:rsidRPr="00D856C5">
              <w:rPr>
                <w:szCs w:val="21"/>
              </w:rPr>
              <w:t>/</w:t>
            </w:r>
            <w:r w:rsidR="00EC5CA5">
              <w:rPr>
                <w:rFonts w:hint="eastAsia"/>
                <w:szCs w:val="21"/>
              </w:rPr>
              <w:t>MRP</w:t>
            </w:r>
            <w:r w:rsidRPr="00D856C5">
              <w:rPr>
                <w:rFonts w:hint="eastAsia"/>
                <w:szCs w:val="21"/>
              </w:rPr>
              <w:t>对接完成</w:t>
            </w:r>
          </w:p>
        </w:tc>
      </w:tr>
      <w:tr w:rsidR="00311A4E" w:rsidRPr="00FF0C77" w14:paraId="4F827C78" w14:textId="77777777" w:rsidTr="00244328">
        <w:tc>
          <w:tcPr>
            <w:tcW w:w="766" w:type="pct"/>
            <w:shd w:val="clear" w:color="auto" w:fill="D9D9D9"/>
          </w:tcPr>
          <w:p w14:paraId="7B8287C1" w14:textId="77777777" w:rsidR="00311A4E" w:rsidRPr="00DB7E3A" w:rsidRDefault="00311A4E" w:rsidP="00244328">
            <w:pPr>
              <w:rPr>
                <w:szCs w:val="21"/>
              </w:rPr>
            </w:pPr>
            <w:r w:rsidRPr="00DB7E3A">
              <w:rPr>
                <w:rFonts w:hint="eastAsia"/>
                <w:szCs w:val="21"/>
              </w:rPr>
              <w:t>基本流</w:t>
            </w:r>
          </w:p>
        </w:tc>
        <w:tc>
          <w:tcPr>
            <w:tcW w:w="4234" w:type="pct"/>
            <w:shd w:val="clear" w:color="auto" w:fill="auto"/>
          </w:tcPr>
          <w:p w14:paraId="599EEB8D" w14:textId="77777777" w:rsidR="00311A4E" w:rsidRPr="006C4935" w:rsidRDefault="00311A4E">
            <w:pPr>
              <w:pStyle w:val="af9"/>
              <w:numPr>
                <w:ilvl w:val="0"/>
                <w:numId w:val="10"/>
              </w:numPr>
              <w:spacing w:line="240" w:lineRule="auto"/>
              <w:ind w:firstLineChars="0"/>
              <w:textAlignment w:val="auto"/>
              <w:rPr>
                <w:szCs w:val="21"/>
              </w:rPr>
            </w:pPr>
            <w:r>
              <w:rPr>
                <w:rFonts w:hint="eastAsia"/>
                <w:szCs w:val="21"/>
              </w:rPr>
              <w:t>属性</w:t>
            </w:r>
          </w:p>
          <w:p w14:paraId="40BF648D" w14:textId="77777777" w:rsidR="00311A4E" w:rsidRDefault="00311A4E">
            <w:pPr>
              <w:pStyle w:val="af9"/>
              <w:numPr>
                <w:ilvl w:val="1"/>
                <w:numId w:val="10"/>
              </w:numPr>
              <w:spacing w:line="240" w:lineRule="auto"/>
              <w:ind w:firstLineChars="0"/>
              <w:textAlignment w:val="auto"/>
              <w:rPr>
                <w:szCs w:val="21"/>
              </w:rPr>
            </w:pPr>
            <w:r w:rsidRPr="00425D27">
              <w:rPr>
                <w:rFonts w:hint="eastAsia"/>
                <w:szCs w:val="21"/>
              </w:rPr>
              <w:t>名称</w:t>
            </w:r>
            <w:r>
              <w:rPr>
                <w:rFonts w:hint="eastAsia"/>
                <w:szCs w:val="21"/>
              </w:rPr>
              <w:t>：支持自定义命名规范和校验。</w:t>
            </w:r>
          </w:p>
          <w:p w14:paraId="62AD4D24" w14:textId="7489D888" w:rsidR="00474DE4" w:rsidRDefault="00474DE4">
            <w:pPr>
              <w:pStyle w:val="af9"/>
              <w:numPr>
                <w:ilvl w:val="1"/>
                <w:numId w:val="10"/>
              </w:numPr>
              <w:spacing w:line="240" w:lineRule="auto"/>
              <w:ind w:firstLineChars="0"/>
              <w:textAlignment w:val="auto"/>
              <w:rPr>
                <w:szCs w:val="21"/>
              </w:rPr>
            </w:pPr>
            <w:r w:rsidRPr="00FA6F99">
              <w:rPr>
                <w:szCs w:val="21"/>
              </w:rPr>
              <w:t>类型</w:t>
            </w:r>
            <w:r w:rsidR="00EC5CA5">
              <w:rPr>
                <w:rFonts w:hint="eastAsia"/>
                <w:szCs w:val="21"/>
              </w:rPr>
              <w:t>：</w:t>
            </w:r>
            <w:r w:rsidR="00762D24">
              <w:rPr>
                <w:rFonts w:hint="eastAsia"/>
                <w:szCs w:val="21"/>
              </w:rPr>
              <w:t>父工单、子工单</w:t>
            </w:r>
            <w:r w:rsidR="009A608E">
              <w:rPr>
                <w:rFonts w:hint="eastAsia"/>
                <w:szCs w:val="21"/>
              </w:rPr>
              <w:t>。</w:t>
            </w:r>
          </w:p>
          <w:p w14:paraId="7179DADA" w14:textId="6744C9F2" w:rsidR="00474DE4" w:rsidRDefault="00474DE4">
            <w:pPr>
              <w:pStyle w:val="af9"/>
              <w:numPr>
                <w:ilvl w:val="1"/>
                <w:numId w:val="10"/>
              </w:numPr>
              <w:spacing w:line="240" w:lineRule="auto"/>
              <w:ind w:firstLineChars="0"/>
              <w:textAlignment w:val="auto"/>
              <w:rPr>
                <w:szCs w:val="21"/>
              </w:rPr>
            </w:pPr>
            <w:r w:rsidRPr="00FA6F99">
              <w:rPr>
                <w:szCs w:val="21"/>
              </w:rPr>
              <w:t>工序</w:t>
            </w:r>
            <w:r w:rsidR="0041645A">
              <w:rPr>
                <w:rFonts w:hint="eastAsia"/>
                <w:szCs w:val="21"/>
              </w:rPr>
              <w:t>：工单所在的工序</w:t>
            </w:r>
            <w:r w:rsidR="009A608E">
              <w:rPr>
                <w:rFonts w:hint="eastAsia"/>
                <w:szCs w:val="21"/>
              </w:rPr>
              <w:t>。</w:t>
            </w:r>
          </w:p>
          <w:p w14:paraId="73CDC52A" w14:textId="55044286" w:rsidR="00474DE4" w:rsidRDefault="00474DE4">
            <w:pPr>
              <w:pStyle w:val="af9"/>
              <w:numPr>
                <w:ilvl w:val="1"/>
                <w:numId w:val="10"/>
              </w:numPr>
              <w:spacing w:line="240" w:lineRule="auto"/>
              <w:ind w:firstLineChars="0"/>
              <w:textAlignment w:val="auto"/>
              <w:rPr>
                <w:szCs w:val="21"/>
              </w:rPr>
            </w:pPr>
            <w:r w:rsidRPr="00FA6F99">
              <w:rPr>
                <w:szCs w:val="21"/>
              </w:rPr>
              <w:t>工序编号</w:t>
            </w:r>
            <w:r w:rsidR="0041645A">
              <w:rPr>
                <w:rFonts w:hint="eastAsia"/>
                <w:szCs w:val="21"/>
              </w:rPr>
              <w:t>：工单所在订单的序号</w:t>
            </w:r>
            <w:r w:rsidR="009A608E">
              <w:rPr>
                <w:rFonts w:hint="eastAsia"/>
                <w:szCs w:val="21"/>
              </w:rPr>
              <w:t>。</w:t>
            </w:r>
          </w:p>
          <w:p w14:paraId="1F9CB41E" w14:textId="1F78E0F4" w:rsidR="00474DE4" w:rsidRDefault="00474DE4">
            <w:pPr>
              <w:pStyle w:val="af9"/>
              <w:numPr>
                <w:ilvl w:val="1"/>
                <w:numId w:val="10"/>
              </w:numPr>
              <w:spacing w:line="240" w:lineRule="auto"/>
              <w:ind w:firstLineChars="0"/>
              <w:textAlignment w:val="auto"/>
              <w:rPr>
                <w:szCs w:val="21"/>
              </w:rPr>
            </w:pPr>
            <w:r w:rsidRPr="00FA6F99">
              <w:rPr>
                <w:szCs w:val="21"/>
              </w:rPr>
              <w:lastRenderedPageBreak/>
              <w:t>产出物料</w:t>
            </w:r>
            <w:r w:rsidR="0041645A">
              <w:rPr>
                <w:rFonts w:hint="eastAsia"/>
                <w:szCs w:val="21"/>
              </w:rPr>
              <w:t>：工单的产出物料</w:t>
            </w:r>
            <w:r w:rsidR="009A608E">
              <w:rPr>
                <w:rFonts w:hint="eastAsia"/>
                <w:szCs w:val="21"/>
              </w:rPr>
              <w:t>。</w:t>
            </w:r>
          </w:p>
          <w:p w14:paraId="4F00F809" w14:textId="7B5AB50C" w:rsidR="00474DE4" w:rsidRDefault="00474DE4">
            <w:pPr>
              <w:pStyle w:val="af9"/>
              <w:numPr>
                <w:ilvl w:val="1"/>
                <w:numId w:val="10"/>
              </w:numPr>
              <w:spacing w:line="240" w:lineRule="auto"/>
              <w:ind w:firstLineChars="0"/>
              <w:textAlignment w:val="auto"/>
              <w:rPr>
                <w:szCs w:val="21"/>
              </w:rPr>
            </w:pPr>
            <w:r w:rsidRPr="00375313">
              <w:rPr>
                <w:szCs w:val="21"/>
              </w:rPr>
              <w:t>生产数量</w:t>
            </w:r>
            <w:r w:rsidR="0041645A">
              <w:rPr>
                <w:rFonts w:hint="eastAsia"/>
                <w:szCs w:val="21"/>
              </w:rPr>
              <w:t>：工单的产出物料数量</w:t>
            </w:r>
            <w:r w:rsidR="009A608E">
              <w:rPr>
                <w:rFonts w:hint="eastAsia"/>
                <w:szCs w:val="21"/>
              </w:rPr>
              <w:t>。</w:t>
            </w:r>
          </w:p>
          <w:p w14:paraId="5175650B" w14:textId="61E08757" w:rsidR="00474DE4" w:rsidRDefault="00474DE4">
            <w:pPr>
              <w:pStyle w:val="af9"/>
              <w:numPr>
                <w:ilvl w:val="1"/>
                <w:numId w:val="10"/>
              </w:numPr>
              <w:spacing w:line="240" w:lineRule="auto"/>
              <w:ind w:firstLineChars="0"/>
              <w:textAlignment w:val="auto"/>
              <w:rPr>
                <w:szCs w:val="21"/>
              </w:rPr>
            </w:pPr>
            <w:r w:rsidRPr="00375313">
              <w:rPr>
                <w:szCs w:val="21"/>
              </w:rPr>
              <w:t>瓶颈优先级</w:t>
            </w:r>
            <w:r w:rsidR="00EC5CA5">
              <w:rPr>
                <w:rFonts w:hint="eastAsia"/>
                <w:szCs w:val="21"/>
              </w:rPr>
              <w:t>：默认优先级，报工工单</w:t>
            </w:r>
            <w:r w:rsidR="00EC5CA5">
              <w:rPr>
                <w:szCs w:val="21"/>
              </w:rPr>
              <w:t>&gt;</w:t>
            </w:r>
            <w:r w:rsidR="00EC5CA5">
              <w:rPr>
                <w:rFonts w:hint="eastAsia"/>
                <w:szCs w:val="21"/>
              </w:rPr>
              <w:t>瓶颈工单</w:t>
            </w:r>
            <w:r w:rsidR="00EC5CA5">
              <w:rPr>
                <w:rFonts w:hint="eastAsia"/>
                <w:szCs w:val="21"/>
              </w:rPr>
              <w:t>&gt;</w:t>
            </w:r>
            <w:r w:rsidR="00EC5CA5">
              <w:rPr>
                <w:rFonts w:hint="eastAsia"/>
                <w:szCs w:val="21"/>
              </w:rPr>
              <w:t>一般工单</w:t>
            </w:r>
            <w:r w:rsidR="009A608E">
              <w:rPr>
                <w:rFonts w:hint="eastAsia"/>
                <w:szCs w:val="21"/>
              </w:rPr>
              <w:t>。</w:t>
            </w:r>
          </w:p>
          <w:p w14:paraId="10FA1F93" w14:textId="7DB509B7" w:rsidR="00474DE4" w:rsidRDefault="00474DE4">
            <w:pPr>
              <w:pStyle w:val="af9"/>
              <w:numPr>
                <w:ilvl w:val="1"/>
                <w:numId w:val="10"/>
              </w:numPr>
              <w:spacing w:line="240" w:lineRule="auto"/>
              <w:ind w:firstLineChars="0"/>
              <w:textAlignment w:val="auto"/>
              <w:rPr>
                <w:szCs w:val="21"/>
              </w:rPr>
            </w:pPr>
            <w:r w:rsidRPr="00375313">
              <w:rPr>
                <w:szCs w:val="21"/>
              </w:rPr>
              <w:t>自定义瓶颈优先级</w:t>
            </w:r>
            <w:r w:rsidR="00762D24">
              <w:rPr>
                <w:rFonts w:hint="eastAsia"/>
                <w:szCs w:val="21"/>
              </w:rPr>
              <w:t>：用户可自主设置该属性</w:t>
            </w:r>
            <w:r w:rsidR="009A608E">
              <w:rPr>
                <w:rFonts w:hint="eastAsia"/>
                <w:szCs w:val="21"/>
              </w:rPr>
              <w:t>。</w:t>
            </w:r>
          </w:p>
          <w:p w14:paraId="3D2BECB8" w14:textId="292B9619" w:rsidR="00474DE4" w:rsidRDefault="00474DE4">
            <w:pPr>
              <w:pStyle w:val="af9"/>
              <w:numPr>
                <w:ilvl w:val="1"/>
                <w:numId w:val="10"/>
              </w:numPr>
              <w:spacing w:line="240" w:lineRule="auto"/>
              <w:ind w:firstLineChars="0"/>
              <w:textAlignment w:val="auto"/>
              <w:rPr>
                <w:szCs w:val="21"/>
              </w:rPr>
            </w:pPr>
            <w:r w:rsidRPr="00375313">
              <w:rPr>
                <w:szCs w:val="21"/>
              </w:rPr>
              <w:t>自定义</w:t>
            </w:r>
            <w:r w:rsidR="00A04F9A">
              <w:rPr>
                <w:rFonts w:hint="eastAsia"/>
                <w:szCs w:val="21"/>
              </w:rPr>
              <w:t>加工</w:t>
            </w:r>
            <w:r w:rsidRPr="00375313">
              <w:rPr>
                <w:szCs w:val="21"/>
              </w:rPr>
              <w:t>数量</w:t>
            </w:r>
            <w:r w:rsidR="00762D24">
              <w:rPr>
                <w:rFonts w:hint="eastAsia"/>
                <w:szCs w:val="21"/>
              </w:rPr>
              <w:t>：用户可自主设置该属性</w:t>
            </w:r>
            <w:r w:rsidR="009A608E">
              <w:rPr>
                <w:rFonts w:hint="eastAsia"/>
                <w:szCs w:val="21"/>
              </w:rPr>
              <w:t>。</w:t>
            </w:r>
          </w:p>
          <w:p w14:paraId="0317C1EC" w14:textId="2FDFC93B" w:rsidR="00474DE4" w:rsidRDefault="00474DE4">
            <w:pPr>
              <w:pStyle w:val="af9"/>
              <w:numPr>
                <w:ilvl w:val="1"/>
                <w:numId w:val="10"/>
              </w:numPr>
              <w:spacing w:line="240" w:lineRule="auto"/>
              <w:ind w:firstLineChars="0"/>
              <w:textAlignment w:val="auto"/>
              <w:rPr>
                <w:szCs w:val="21"/>
              </w:rPr>
            </w:pPr>
            <w:r w:rsidRPr="00375313">
              <w:rPr>
                <w:szCs w:val="21"/>
              </w:rPr>
              <w:t>自定义</w:t>
            </w:r>
            <w:r w:rsidR="00F35748">
              <w:rPr>
                <w:rFonts w:hint="eastAsia"/>
                <w:szCs w:val="21"/>
              </w:rPr>
              <w:t>准备</w:t>
            </w:r>
            <w:r w:rsidRPr="00375313">
              <w:rPr>
                <w:szCs w:val="21"/>
              </w:rPr>
              <w:t>时间</w:t>
            </w:r>
            <w:r w:rsidR="00762D24">
              <w:rPr>
                <w:rFonts w:hint="eastAsia"/>
                <w:szCs w:val="21"/>
              </w:rPr>
              <w:t>：用户可自主设置该属性</w:t>
            </w:r>
            <w:r w:rsidR="009A608E">
              <w:rPr>
                <w:rFonts w:hint="eastAsia"/>
                <w:szCs w:val="21"/>
              </w:rPr>
              <w:t>。</w:t>
            </w:r>
          </w:p>
          <w:p w14:paraId="11DEBA32" w14:textId="357CBD60" w:rsidR="00474DE4" w:rsidRDefault="00474DE4">
            <w:pPr>
              <w:pStyle w:val="af9"/>
              <w:numPr>
                <w:ilvl w:val="1"/>
                <w:numId w:val="10"/>
              </w:numPr>
              <w:spacing w:line="240" w:lineRule="auto"/>
              <w:ind w:firstLineChars="0"/>
              <w:textAlignment w:val="auto"/>
              <w:rPr>
                <w:szCs w:val="21"/>
              </w:rPr>
            </w:pPr>
            <w:r w:rsidRPr="00375313">
              <w:rPr>
                <w:szCs w:val="21"/>
              </w:rPr>
              <w:t>自定义制造时间</w:t>
            </w:r>
            <w:r w:rsidR="00762D24">
              <w:rPr>
                <w:rFonts w:hint="eastAsia"/>
                <w:szCs w:val="21"/>
              </w:rPr>
              <w:t>：用户可自主设置该属性</w:t>
            </w:r>
            <w:r w:rsidR="009A608E">
              <w:rPr>
                <w:rFonts w:hint="eastAsia"/>
                <w:szCs w:val="21"/>
              </w:rPr>
              <w:t>。</w:t>
            </w:r>
          </w:p>
          <w:p w14:paraId="2D8EA0C7" w14:textId="6163B609" w:rsidR="00474DE4" w:rsidRDefault="00474DE4">
            <w:pPr>
              <w:pStyle w:val="af9"/>
              <w:numPr>
                <w:ilvl w:val="1"/>
                <w:numId w:val="10"/>
              </w:numPr>
              <w:spacing w:line="240" w:lineRule="auto"/>
              <w:ind w:firstLineChars="0"/>
              <w:textAlignment w:val="auto"/>
              <w:rPr>
                <w:szCs w:val="21"/>
              </w:rPr>
            </w:pPr>
            <w:r w:rsidRPr="00375313">
              <w:rPr>
                <w:szCs w:val="21"/>
              </w:rPr>
              <w:t>自定义</w:t>
            </w:r>
            <w:r w:rsidR="00F35748">
              <w:rPr>
                <w:rFonts w:hint="eastAsia"/>
                <w:szCs w:val="21"/>
              </w:rPr>
              <w:t>拆卸</w:t>
            </w:r>
            <w:r w:rsidRPr="00375313">
              <w:rPr>
                <w:szCs w:val="21"/>
              </w:rPr>
              <w:t>时间</w:t>
            </w:r>
            <w:r w:rsidR="00762D24">
              <w:rPr>
                <w:rFonts w:hint="eastAsia"/>
                <w:szCs w:val="21"/>
              </w:rPr>
              <w:t>：用户可自主设置该属性</w:t>
            </w:r>
            <w:r w:rsidR="009A608E">
              <w:rPr>
                <w:rFonts w:hint="eastAsia"/>
                <w:szCs w:val="21"/>
              </w:rPr>
              <w:t>。</w:t>
            </w:r>
          </w:p>
          <w:p w14:paraId="3EC336B5" w14:textId="45735094" w:rsidR="00474DE4" w:rsidRDefault="00474DE4">
            <w:pPr>
              <w:pStyle w:val="af9"/>
              <w:numPr>
                <w:ilvl w:val="1"/>
                <w:numId w:val="10"/>
              </w:numPr>
              <w:spacing w:line="240" w:lineRule="auto"/>
              <w:ind w:firstLineChars="0"/>
              <w:textAlignment w:val="auto"/>
              <w:rPr>
                <w:szCs w:val="21"/>
              </w:rPr>
            </w:pPr>
            <w:r w:rsidRPr="00375313">
              <w:rPr>
                <w:szCs w:val="21"/>
              </w:rPr>
              <w:t>自定义最早开始时间</w:t>
            </w:r>
            <w:r w:rsidR="00762D24">
              <w:rPr>
                <w:rFonts w:hint="eastAsia"/>
                <w:szCs w:val="21"/>
              </w:rPr>
              <w:t>：用户可自主设置该属性</w:t>
            </w:r>
            <w:r w:rsidR="009A608E">
              <w:rPr>
                <w:rFonts w:hint="eastAsia"/>
                <w:szCs w:val="21"/>
              </w:rPr>
              <w:t>。</w:t>
            </w:r>
          </w:p>
          <w:p w14:paraId="16DF5E1C" w14:textId="73E728D6" w:rsidR="00474DE4" w:rsidRDefault="00474DE4">
            <w:pPr>
              <w:pStyle w:val="af9"/>
              <w:numPr>
                <w:ilvl w:val="1"/>
                <w:numId w:val="10"/>
              </w:numPr>
              <w:spacing w:line="240" w:lineRule="auto"/>
              <w:ind w:firstLineChars="0"/>
              <w:textAlignment w:val="auto"/>
              <w:rPr>
                <w:szCs w:val="21"/>
              </w:rPr>
            </w:pPr>
            <w:r w:rsidRPr="00375313">
              <w:rPr>
                <w:szCs w:val="21"/>
              </w:rPr>
              <w:t>自定义最迟开始时间</w:t>
            </w:r>
            <w:r w:rsidR="00762D24">
              <w:rPr>
                <w:rFonts w:hint="eastAsia"/>
                <w:szCs w:val="21"/>
              </w:rPr>
              <w:t>：用户可自主设置该属性</w:t>
            </w:r>
            <w:r w:rsidR="009A608E">
              <w:rPr>
                <w:rFonts w:hint="eastAsia"/>
                <w:szCs w:val="21"/>
              </w:rPr>
              <w:t>。</w:t>
            </w:r>
          </w:p>
          <w:p w14:paraId="0D5B471E" w14:textId="0616893D" w:rsidR="00474DE4" w:rsidRDefault="00474DE4">
            <w:pPr>
              <w:pStyle w:val="af9"/>
              <w:numPr>
                <w:ilvl w:val="1"/>
                <w:numId w:val="10"/>
              </w:numPr>
              <w:spacing w:line="240" w:lineRule="auto"/>
              <w:ind w:firstLineChars="0"/>
              <w:textAlignment w:val="auto"/>
              <w:rPr>
                <w:szCs w:val="21"/>
              </w:rPr>
            </w:pPr>
            <w:r w:rsidRPr="00375313">
              <w:rPr>
                <w:szCs w:val="21"/>
              </w:rPr>
              <w:t>自定义资源</w:t>
            </w:r>
            <w:r w:rsidR="00762D24">
              <w:rPr>
                <w:rFonts w:hint="eastAsia"/>
                <w:szCs w:val="21"/>
              </w:rPr>
              <w:t>：用户可自主设置该属性</w:t>
            </w:r>
            <w:r w:rsidR="009A608E">
              <w:rPr>
                <w:rFonts w:hint="eastAsia"/>
                <w:szCs w:val="21"/>
              </w:rPr>
              <w:t>。</w:t>
            </w:r>
          </w:p>
          <w:p w14:paraId="74C8318C" w14:textId="299BA76D" w:rsidR="00474DE4" w:rsidRDefault="00474DE4">
            <w:pPr>
              <w:pStyle w:val="af9"/>
              <w:numPr>
                <w:ilvl w:val="1"/>
                <w:numId w:val="10"/>
              </w:numPr>
              <w:spacing w:line="240" w:lineRule="auto"/>
              <w:ind w:firstLineChars="0"/>
              <w:textAlignment w:val="auto"/>
              <w:rPr>
                <w:szCs w:val="21"/>
              </w:rPr>
            </w:pPr>
            <w:r w:rsidRPr="00375313">
              <w:rPr>
                <w:szCs w:val="21"/>
              </w:rPr>
              <w:t>分割数量</w:t>
            </w:r>
            <w:r w:rsidR="00643059">
              <w:rPr>
                <w:rFonts w:hint="eastAsia"/>
                <w:szCs w:val="21"/>
              </w:rPr>
              <w:t>：工单可根据</w:t>
            </w:r>
            <w:r w:rsidR="00643059" w:rsidRPr="00375313">
              <w:rPr>
                <w:szCs w:val="21"/>
              </w:rPr>
              <w:t>分割数量</w:t>
            </w:r>
            <w:r w:rsidR="00643059">
              <w:rPr>
                <w:rFonts w:hint="eastAsia"/>
                <w:szCs w:val="21"/>
              </w:rPr>
              <w:t>分割为子工单</w:t>
            </w:r>
            <w:r w:rsidR="009A608E">
              <w:rPr>
                <w:rFonts w:hint="eastAsia"/>
                <w:szCs w:val="21"/>
              </w:rPr>
              <w:t>。</w:t>
            </w:r>
          </w:p>
          <w:p w14:paraId="5F5BE3A5" w14:textId="5372D843" w:rsidR="00F13691" w:rsidRDefault="00F13691">
            <w:pPr>
              <w:pStyle w:val="af9"/>
              <w:numPr>
                <w:ilvl w:val="1"/>
                <w:numId w:val="10"/>
              </w:numPr>
              <w:spacing w:line="240" w:lineRule="auto"/>
              <w:ind w:firstLineChars="0"/>
              <w:textAlignment w:val="auto"/>
              <w:rPr>
                <w:szCs w:val="21"/>
              </w:rPr>
            </w:pPr>
            <w:r>
              <w:rPr>
                <w:rFonts w:hint="eastAsia"/>
                <w:szCs w:val="21"/>
              </w:rPr>
              <w:t>开始时间：工单的开始时间，即准备</w:t>
            </w:r>
            <w:r w:rsidRPr="00704744">
              <w:rPr>
                <w:szCs w:val="21"/>
              </w:rPr>
              <w:t>开始时间</w:t>
            </w:r>
            <w:r w:rsidR="009A608E">
              <w:rPr>
                <w:rFonts w:hint="eastAsia"/>
                <w:szCs w:val="21"/>
              </w:rPr>
              <w:t>。</w:t>
            </w:r>
          </w:p>
          <w:p w14:paraId="3F1152FF" w14:textId="77DF701B" w:rsidR="00F13691" w:rsidRDefault="00F13691">
            <w:pPr>
              <w:pStyle w:val="af9"/>
              <w:numPr>
                <w:ilvl w:val="1"/>
                <w:numId w:val="10"/>
              </w:numPr>
              <w:spacing w:line="240" w:lineRule="auto"/>
              <w:ind w:firstLineChars="0"/>
              <w:textAlignment w:val="auto"/>
              <w:rPr>
                <w:szCs w:val="21"/>
              </w:rPr>
            </w:pPr>
            <w:r>
              <w:rPr>
                <w:rFonts w:hint="eastAsia"/>
                <w:szCs w:val="21"/>
              </w:rPr>
              <w:t>结束时间：工单的结束时间，即拆卸</w:t>
            </w:r>
            <w:r w:rsidRPr="00704744">
              <w:rPr>
                <w:szCs w:val="21"/>
              </w:rPr>
              <w:t>结束时间</w:t>
            </w:r>
            <w:r w:rsidR="009A608E">
              <w:rPr>
                <w:rFonts w:hint="eastAsia"/>
                <w:szCs w:val="21"/>
              </w:rPr>
              <w:t>。</w:t>
            </w:r>
          </w:p>
          <w:p w14:paraId="58BC27F3" w14:textId="25C706C8" w:rsidR="00474DE4" w:rsidRDefault="00474DE4">
            <w:pPr>
              <w:pStyle w:val="af9"/>
              <w:numPr>
                <w:ilvl w:val="1"/>
                <w:numId w:val="10"/>
              </w:numPr>
              <w:spacing w:line="240" w:lineRule="auto"/>
              <w:ind w:firstLineChars="0"/>
              <w:textAlignment w:val="auto"/>
              <w:rPr>
                <w:szCs w:val="21"/>
              </w:rPr>
            </w:pPr>
            <w:r w:rsidRPr="00375313">
              <w:rPr>
                <w:szCs w:val="21"/>
              </w:rPr>
              <w:t>最早开始时刻</w:t>
            </w:r>
            <w:r w:rsidR="00EC5CA5">
              <w:rPr>
                <w:rFonts w:hint="eastAsia"/>
                <w:szCs w:val="21"/>
              </w:rPr>
              <w:t>：工单正向分派的最早开始时间，由工单之间的时间约束条件计算而来。</w:t>
            </w:r>
          </w:p>
          <w:p w14:paraId="79DC9756" w14:textId="615D9C27" w:rsidR="00474DE4" w:rsidRDefault="00474DE4">
            <w:pPr>
              <w:pStyle w:val="af9"/>
              <w:numPr>
                <w:ilvl w:val="1"/>
                <w:numId w:val="10"/>
              </w:numPr>
              <w:spacing w:line="240" w:lineRule="auto"/>
              <w:ind w:firstLineChars="0"/>
              <w:textAlignment w:val="auto"/>
              <w:rPr>
                <w:szCs w:val="21"/>
              </w:rPr>
            </w:pPr>
            <w:r w:rsidRPr="00375313">
              <w:rPr>
                <w:szCs w:val="21"/>
              </w:rPr>
              <w:t>最迟结束时刻</w:t>
            </w:r>
            <w:r w:rsidR="00EC5CA5">
              <w:rPr>
                <w:rFonts w:hint="eastAsia"/>
                <w:szCs w:val="21"/>
              </w:rPr>
              <w:t>：工单逆向分派的最早开始时间，由工单之间的时间约束条件计算而来。</w:t>
            </w:r>
          </w:p>
          <w:p w14:paraId="7E46A8C3" w14:textId="4690412E" w:rsidR="00474DE4" w:rsidRDefault="00474DE4">
            <w:pPr>
              <w:pStyle w:val="af9"/>
              <w:numPr>
                <w:ilvl w:val="1"/>
                <w:numId w:val="10"/>
              </w:numPr>
              <w:spacing w:line="240" w:lineRule="auto"/>
              <w:ind w:firstLineChars="0"/>
              <w:textAlignment w:val="auto"/>
              <w:rPr>
                <w:szCs w:val="21"/>
              </w:rPr>
            </w:pPr>
            <w:r w:rsidRPr="00375313">
              <w:rPr>
                <w:szCs w:val="21"/>
              </w:rPr>
              <w:t>状态</w:t>
            </w:r>
            <w:r w:rsidR="00643059">
              <w:rPr>
                <w:rFonts w:hint="eastAsia"/>
                <w:szCs w:val="21"/>
              </w:rPr>
              <w:t>：包括分派完成、下发完成、工单确认、工单开启、工单结束等。</w:t>
            </w:r>
          </w:p>
          <w:p w14:paraId="6297149C" w14:textId="51DCBFFB" w:rsidR="00474DE4" w:rsidRDefault="00474DE4">
            <w:pPr>
              <w:pStyle w:val="af9"/>
              <w:numPr>
                <w:ilvl w:val="1"/>
                <w:numId w:val="10"/>
              </w:numPr>
              <w:spacing w:line="240" w:lineRule="auto"/>
              <w:ind w:firstLineChars="0"/>
              <w:textAlignment w:val="auto"/>
              <w:rPr>
                <w:szCs w:val="21"/>
              </w:rPr>
            </w:pPr>
            <w:r w:rsidRPr="00375313">
              <w:rPr>
                <w:szCs w:val="21"/>
              </w:rPr>
              <w:t>报工取得时间</w:t>
            </w:r>
            <w:r w:rsidR="00643059">
              <w:rPr>
                <w:rFonts w:hint="eastAsia"/>
                <w:szCs w:val="21"/>
              </w:rPr>
              <w:t>：工单开始上报产量的时间</w:t>
            </w:r>
            <w:r w:rsidR="009A608E">
              <w:rPr>
                <w:rFonts w:hint="eastAsia"/>
                <w:szCs w:val="21"/>
              </w:rPr>
              <w:t>。</w:t>
            </w:r>
          </w:p>
          <w:p w14:paraId="394A969A" w14:textId="1CBDE9E9" w:rsidR="00474DE4" w:rsidRDefault="00474DE4">
            <w:pPr>
              <w:pStyle w:val="af9"/>
              <w:numPr>
                <w:ilvl w:val="1"/>
                <w:numId w:val="10"/>
              </w:numPr>
              <w:spacing w:line="240" w:lineRule="auto"/>
              <w:ind w:firstLineChars="0"/>
              <w:textAlignment w:val="auto"/>
              <w:rPr>
                <w:szCs w:val="21"/>
              </w:rPr>
            </w:pPr>
            <w:r w:rsidRPr="00375313">
              <w:rPr>
                <w:szCs w:val="21"/>
              </w:rPr>
              <w:t>报工开始时间</w:t>
            </w:r>
            <w:r w:rsidR="00643059">
              <w:rPr>
                <w:rFonts w:hint="eastAsia"/>
                <w:szCs w:val="21"/>
              </w:rPr>
              <w:t>：工单实际开始生产的时间</w:t>
            </w:r>
            <w:r w:rsidR="009A608E">
              <w:rPr>
                <w:rFonts w:hint="eastAsia"/>
                <w:szCs w:val="21"/>
              </w:rPr>
              <w:t>。</w:t>
            </w:r>
          </w:p>
          <w:p w14:paraId="43D90280" w14:textId="3CC34E6F" w:rsidR="00474DE4" w:rsidRDefault="00474DE4">
            <w:pPr>
              <w:pStyle w:val="af9"/>
              <w:numPr>
                <w:ilvl w:val="1"/>
                <w:numId w:val="10"/>
              </w:numPr>
              <w:spacing w:line="240" w:lineRule="auto"/>
              <w:ind w:firstLineChars="0"/>
              <w:textAlignment w:val="auto"/>
              <w:rPr>
                <w:szCs w:val="21"/>
              </w:rPr>
            </w:pPr>
            <w:r w:rsidRPr="00375313">
              <w:rPr>
                <w:szCs w:val="21"/>
              </w:rPr>
              <w:t>报工结束时间</w:t>
            </w:r>
            <w:r w:rsidR="00643059">
              <w:rPr>
                <w:rFonts w:hint="eastAsia"/>
                <w:szCs w:val="21"/>
              </w:rPr>
              <w:t>：工单结束上报产量的时间</w:t>
            </w:r>
            <w:r w:rsidR="009A608E">
              <w:rPr>
                <w:rFonts w:hint="eastAsia"/>
                <w:szCs w:val="21"/>
              </w:rPr>
              <w:t>。</w:t>
            </w:r>
          </w:p>
          <w:p w14:paraId="30F75336" w14:textId="2BA4DA68" w:rsidR="00474DE4" w:rsidRDefault="00474DE4">
            <w:pPr>
              <w:pStyle w:val="af9"/>
              <w:numPr>
                <w:ilvl w:val="1"/>
                <w:numId w:val="10"/>
              </w:numPr>
              <w:spacing w:line="240" w:lineRule="auto"/>
              <w:ind w:firstLineChars="0"/>
              <w:textAlignment w:val="auto"/>
              <w:rPr>
                <w:szCs w:val="21"/>
              </w:rPr>
            </w:pPr>
            <w:r w:rsidRPr="00375313">
              <w:rPr>
                <w:szCs w:val="21"/>
              </w:rPr>
              <w:t>报工数量</w:t>
            </w:r>
            <w:r w:rsidR="00643059">
              <w:rPr>
                <w:rFonts w:hint="eastAsia"/>
                <w:szCs w:val="21"/>
              </w:rPr>
              <w:t>：工单当前生产的数量</w:t>
            </w:r>
            <w:r w:rsidR="009A608E">
              <w:rPr>
                <w:rFonts w:hint="eastAsia"/>
                <w:szCs w:val="21"/>
              </w:rPr>
              <w:t>。</w:t>
            </w:r>
          </w:p>
          <w:p w14:paraId="3C3954AD" w14:textId="6E5B98B4" w:rsidR="00474DE4" w:rsidRDefault="00474DE4">
            <w:pPr>
              <w:pStyle w:val="af9"/>
              <w:numPr>
                <w:ilvl w:val="1"/>
                <w:numId w:val="10"/>
              </w:numPr>
              <w:spacing w:line="240" w:lineRule="auto"/>
              <w:ind w:firstLineChars="0"/>
              <w:textAlignment w:val="auto"/>
              <w:rPr>
                <w:szCs w:val="21"/>
              </w:rPr>
            </w:pPr>
            <w:r w:rsidRPr="00375313">
              <w:rPr>
                <w:rFonts w:hint="eastAsia"/>
                <w:szCs w:val="21"/>
              </w:rPr>
              <w:t>报工资源</w:t>
            </w:r>
            <w:r w:rsidR="00643059">
              <w:rPr>
                <w:rFonts w:hint="eastAsia"/>
                <w:szCs w:val="21"/>
              </w:rPr>
              <w:t>：工单实际生产的资源</w:t>
            </w:r>
            <w:r w:rsidR="009A608E">
              <w:rPr>
                <w:rFonts w:hint="eastAsia"/>
                <w:szCs w:val="21"/>
              </w:rPr>
              <w:t>。</w:t>
            </w:r>
          </w:p>
          <w:p w14:paraId="5335B002" w14:textId="35D23373" w:rsidR="00704744" w:rsidRPr="00704744" w:rsidRDefault="00704744">
            <w:pPr>
              <w:pStyle w:val="af9"/>
              <w:numPr>
                <w:ilvl w:val="1"/>
                <w:numId w:val="10"/>
              </w:numPr>
              <w:spacing w:line="240" w:lineRule="auto"/>
              <w:ind w:firstLineChars="0"/>
              <w:textAlignment w:val="auto"/>
              <w:rPr>
                <w:szCs w:val="21"/>
              </w:rPr>
            </w:pPr>
            <w:r>
              <w:rPr>
                <w:rFonts w:hint="eastAsia"/>
                <w:szCs w:val="21"/>
              </w:rPr>
              <w:t>加工</w:t>
            </w:r>
            <w:r w:rsidRPr="00704744">
              <w:rPr>
                <w:szCs w:val="21"/>
              </w:rPr>
              <w:t>开始时间</w:t>
            </w:r>
          </w:p>
          <w:p w14:paraId="4DAE0F26" w14:textId="5C0C877C" w:rsidR="00704744" w:rsidRPr="00704744" w:rsidRDefault="00704744">
            <w:pPr>
              <w:pStyle w:val="af9"/>
              <w:numPr>
                <w:ilvl w:val="1"/>
                <w:numId w:val="10"/>
              </w:numPr>
              <w:spacing w:line="240" w:lineRule="auto"/>
              <w:ind w:firstLineChars="0"/>
              <w:textAlignment w:val="auto"/>
              <w:rPr>
                <w:szCs w:val="21"/>
              </w:rPr>
            </w:pPr>
            <w:r>
              <w:rPr>
                <w:rFonts w:hint="eastAsia"/>
                <w:szCs w:val="21"/>
              </w:rPr>
              <w:t>加工</w:t>
            </w:r>
            <w:r w:rsidRPr="00704744">
              <w:rPr>
                <w:szCs w:val="21"/>
              </w:rPr>
              <w:t>结束时间</w:t>
            </w:r>
          </w:p>
          <w:p w14:paraId="2987F727" w14:textId="06CB6A5F" w:rsidR="00704744" w:rsidRPr="00704744" w:rsidRDefault="00704744">
            <w:pPr>
              <w:pStyle w:val="af9"/>
              <w:numPr>
                <w:ilvl w:val="1"/>
                <w:numId w:val="10"/>
              </w:numPr>
              <w:spacing w:line="240" w:lineRule="auto"/>
              <w:ind w:firstLineChars="0"/>
              <w:textAlignment w:val="auto"/>
              <w:rPr>
                <w:szCs w:val="21"/>
              </w:rPr>
            </w:pPr>
            <w:r>
              <w:rPr>
                <w:rFonts w:hint="eastAsia"/>
                <w:szCs w:val="21"/>
              </w:rPr>
              <w:t>加工</w:t>
            </w:r>
            <w:r w:rsidRPr="00704744">
              <w:rPr>
                <w:szCs w:val="21"/>
              </w:rPr>
              <w:t>时间</w:t>
            </w:r>
            <w:r w:rsidR="009957FB">
              <w:rPr>
                <w:rFonts w:hint="eastAsia"/>
                <w:szCs w:val="21"/>
              </w:rPr>
              <w:t>：加工</w:t>
            </w:r>
            <w:r w:rsidR="009957FB" w:rsidRPr="00704744">
              <w:rPr>
                <w:szCs w:val="21"/>
              </w:rPr>
              <w:t>结束时间</w:t>
            </w:r>
            <w:r w:rsidR="009957FB">
              <w:rPr>
                <w:rFonts w:hint="eastAsia"/>
                <w:szCs w:val="21"/>
              </w:rPr>
              <w:t>-</w:t>
            </w:r>
            <w:r w:rsidR="009957FB">
              <w:rPr>
                <w:rFonts w:hint="eastAsia"/>
                <w:szCs w:val="21"/>
              </w:rPr>
              <w:t>加工</w:t>
            </w:r>
            <w:r w:rsidR="009957FB" w:rsidRPr="00704744">
              <w:rPr>
                <w:szCs w:val="21"/>
              </w:rPr>
              <w:t>开始时间</w:t>
            </w:r>
          </w:p>
          <w:p w14:paraId="60215E8B" w14:textId="6F3C26B4" w:rsidR="00704744" w:rsidRPr="00704744" w:rsidRDefault="00704744">
            <w:pPr>
              <w:pStyle w:val="af9"/>
              <w:numPr>
                <w:ilvl w:val="1"/>
                <w:numId w:val="10"/>
              </w:numPr>
              <w:spacing w:line="240" w:lineRule="auto"/>
              <w:ind w:firstLineChars="0"/>
              <w:textAlignment w:val="auto"/>
              <w:rPr>
                <w:szCs w:val="21"/>
              </w:rPr>
            </w:pPr>
            <w:r>
              <w:rPr>
                <w:rFonts w:hint="eastAsia"/>
                <w:szCs w:val="21"/>
              </w:rPr>
              <w:t>准备</w:t>
            </w:r>
            <w:r w:rsidRPr="00704744">
              <w:rPr>
                <w:szCs w:val="21"/>
              </w:rPr>
              <w:t>开始时间</w:t>
            </w:r>
          </w:p>
          <w:p w14:paraId="7B34F05B" w14:textId="1607C456" w:rsidR="00704744" w:rsidRPr="00704744" w:rsidRDefault="00704744">
            <w:pPr>
              <w:pStyle w:val="af9"/>
              <w:numPr>
                <w:ilvl w:val="1"/>
                <w:numId w:val="10"/>
              </w:numPr>
              <w:spacing w:line="240" w:lineRule="auto"/>
              <w:ind w:firstLineChars="0"/>
              <w:textAlignment w:val="auto"/>
              <w:rPr>
                <w:szCs w:val="21"/>
              </w:rPr>
            </w:pPr>
            <w:r>
              <w:rPr>
                <w:rFonts w:hint="eastAsia"/>
                <w:szCs w:val="21"/>
              </w:rPr>
              <w:t>准备</w:t>
            </w:r>
            <w:r w:rsidRPr="00704744">
              <w:rPr>
                <w:szCs w:val="21"/>
              </w:rPr>
              <w:t>结束时间</w:t>
            </w:r>
          </w:p>
          <w:p w14:paraId="38F5C88C" w14:textId="0533BE8E" w:rsidR="00704744" w:rsidRPr="00704744" w:rsidRDefault="00704744">
            <w:pPr>
              <w:pStyle w:val="af9"/>
              <w:numPr>
                <w:ilvl w:val="1"/>
                <w:numId w:val="10"/>
              </w:numPr>
              <w:spacing w:line="240" w:lineRule="auto"/>
              <w:ind w:firstLineChars="0"/>
              <w:textAlignment w:val="auto"/>
              <w:rPr>
                <w:szCs w:val="21"/>
              </w:rPr>
            </w:pPr>
            <w:r>
              <w:rPr>
                <w:rFonts w:hint="eastAsia"/>
                <w:szCs w:val="21"/>
              </w:rPr>
              <w:t>准备</w:t>
            </w:r>
            <w:r w:rsidRPr="00704744">
              <w:rPr>
                <w:szCs w:val="21"/>
              </w:rPr>
              <w:t>时间</w:t>
            </w:r>
            <w:r w:rsidR="009957FB">
              <w:rPr>
                <w:rFonts w:hint="eastAsia"/>
                <w:szCs w:val="21"/>
              </w:rPr>
              <w:t>：准备</w:t>
            </w:r>
            <w:r w:rsidR="009957FB" w:rsidRPr="00704744">
              <w:rPr>
                <w:szCs w:val="21"/>
              </w:rPr>
              <w:t>结束时间</w:t>
            </w:r>
            <w:r w:rsidR="009957FB">
              <w:rPr>
                <w:rFonts w:hint="eastAsia"/>
                <w:szCs w:val="21"/>
              </w:rPr>
              <w:t>-</w:t>
            </w:r>
            <w:r w:rsidR="009957FB">
              <w:rPr>
                <w:rFonts w:hint="eastAsia"/>
                <w:szCs w:val="21"/>
              </w:rPr>
              <w:t>准备</w:t>
            </w:r>
            <w:r w:rsidR="009957FB" w:rsidRPr="00704744">
              <w:rPr>
                <w:szCs w:val="21"/>
              </w:rPr>
              <w:t>开始时间</w:t>
            </w:r>
          </w:p>
          <w:p w14:paraId="481B7581" w14:textId="6B9BBB65" w:rsidR="00704744" w:rsidRPr="00704744" w:rsidRDefault="00704744">
            <w:pPr>
              <w:pStyle w:val="af9"/>
              <w:numPr>
                <w:ilvl w:val="1"/>
                <w:numId w:val="10"/>
              </w:numPr>
              <w:spacing w:line="240" w:lineRule="auto"/>
              <w:ind w:firstLineChars="0"/>
              <w:textAlignment w:val="auto"/>
              <w:rPr>
                <w:szCs w:val="21"/>
              </w:rPr>
            </w:pPr>
            <w:r>
              <w:rPr>
                <w:rFonts w:hint="eastAsia"/>
                <w:szCs w:val="21"/>
              </w:rPr>
              <w:t>拆卸</w:t>
            </w:r>
            <w:r w:rsidRPr="00704744">
              <w:rPr>
                <w:szCs w:val="21"/>
              </w:rPr>
              <w:t>开始时间</w:t>
            </w:r>
          </w:p>
          <w:p w14:paraId="6077BD1D" w14:textId="7A6E57EB" w:rsidR="00704744" w:rsidRPr="00704744" w:rsidRDefault="00704744">
            <w:pPr>
              <w:pStyle w:val="af9"/>
              <w:numPr>
                <w:ilvl w:val="1"/>
                <w:numId w:val="10"/>
              </w:numPr>
              <w:spacing w:line="240" w:lineRule="auto"/>
              <w:ind w:firstLineChars="0"/>
              <w:textAlignment w:val="auto"/>
              <w:rPr>
                <w:szCs w:val="21"/>
              </w:rPr>
            </w:pPr>
            <w:r>
              <w:rPr>
                <w:rFonts w:hint="eastAsia"/>
                <w:szCs w:val="21"/>
              </w:rPr>
              <w:t>拆卸</w:t>
            </w:r>
            <w:r w:rsidRPr="00704744">
              <w:rPr>
                <w:szCs w:val="21"/>
              </w:rPr>
              <w:t>结束时间</w:t>
            </w:r>
          </w:p>
          <w:p w14:paraId="60BD036B" w14:textId="2B4B0D5C" w:rsidR="00704744" w:rsidRDefault="00704744">
            <w:pPr>
              <w:pStyle w:val="af9"/>
              <w:numPr>
                <w:ilvl w:val="1"/>
                <w:numId w:val="10"/>
              </w:numPr>
              <w:spacing w:line="240" w:lineRule="auto"/>
              <w:ind w:firstLineChars="0"/>
              <w:textAlignment w:val="auto"/>
              <w:rPr>
                <w:szCs w:val="21"/>
              </w:rPr>
            </w:pPr>
            <w:r>
              <w:rPr>
                <w:rFonts w:hint="eastAsia"/>
                <w:szCs w:val="21"/>
              </w:rPr>
              <w:t>拆卸</w:t>
            </w:r>
            <w:r w:rsidRPr="00704744">
              <w:rPr>
                <w:rFonts w:hint="eastAsia"/>
                <w:szCs w:val="21"/>
              </w:rPr>
              <w:t>时间</w:t>
            </w:r>
            <w:r w:rsidR="009957FB">
              <w:rPr>
                <w:rFonts w:hint="eastAsia"/>
                <w:szCs w:val="21"/>
              </w:rPr>
              <w:t>：拆卸</w:t>
            </w:r>
            <w:r w:rsidR="009957FB" w:rsidRPr="00704744">
              <w:rPr>
                <w:szCs w:val="21"/>
              </w:rPr>
              <w:t>结束时间</w:t>
            </w:r>
            <w:r w:rsidR="009957FB">
              <w:rPr>
                <w:rFonts w:hint="eastAsia"/>
                <w:szCs w:val="21"/>
              </w:rPr>
              <w:t>-</w:t>
            </w:r>
            <w:r w:rsidR="009957FB">
              <w:rPr>
                <w:rFonts w:hint="eastAsia"/>
                <w:szCs w:val="21"/>
              </w:rPr>
              <w:t>拆卸</w:t>
            </w:r>
            <w:r w:rsidR="009957FB" w:rsidRPr="00704744">
              <w:rPr>
                <w:szCs w:val="21"/>
              </w:rPr>
              <w:t>开始时间</w:t>
            </w:r>
          </w:p>
          <w:p w14:paraId="12B0B4DF" w14:textId="12029FFA" w:rsidR="00311A4E" w:rsidRDefault="00F316CD">
            <w:pPr>
              <w:pStyle w:val="af9"/>
              <w:numPr>
                <w:ilvl w:val="0"/>
                <w:numId w:val="10"/>
              </w:numPr>
              <w:spacing w:line="240" w:lineRule="auto"/>
              <w:ind w:firstLineChars="0"/>
              <w:textAlignment w:val="auto"/>
              <w:rPr>
                <w:szCs w:val="21"/>
              </w:rPr>
            </w:pPr>
            <w:r>
              <w:rPr>
                <w:rFonts w:hint="eastAsia"/>
                <w:szCs w:val="21"/>
              </w:rPr>
              <w:t>通用</w:t>
            </w:r>
            <w:r w:rsidR="00311A4E">
              <w:rPr>
                <w:rFonts w:hint="eastAsia"/>
                <w:szCs w:val="21"/>
              </w:rPr>
              <w:t>方法</w:t>
            </w:r>
          </w:p>
          <w:p w14:paraId="77CE4FB6" w14:textId="00B5D93B" w:rsidR="00854A6B" w:rsidRPr="00854A6B" w:rsidRDefault="00854A6B" w:rsidP="00854A6B">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44C15B5F" w14:textId="77777777" w:rsidR="00311A4E" w:rsidRDefault="00311A4E">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或者文件的数据。</w:t>
            </w:r>
          </w:p>
          <w:p w14:paraId="48DB1910" w14:textId="77777777" w:rsidR="00311A4E" w:rsidRDefault="00311A4E">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p w14:paraId="185D5494" w14:textId="77777777" w:rsidR="00311A4E" w:rsidRPr="00916B57" w:rsidRDefault="00311A4E">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Pr>
                <w:szCs w:val="21"/>
              </w:rPr>
              <w:t>/PLM</w:t>
            </w:r>
            <w:r>
              <w:rPr>
                <w:rFonts w:hint="eastAsia"/>
                <w:szCs w:val="21"/>
              </w:rPr>
              <w:t>数据的变更进行同步。</w:t>
            </w:r>
          </w:p>
        </w:tc>
      </w:tr>
      <w:tr w:rsidR="00311A4E" w:rsidRPr="00FF0C77" w14:paraId="1B54C4AC" w14:textId="77777777" w:rsidTr="00244328">
        <w:tc>
          <w:tcPr>
            <w:tcW w:w="766" w:type="pct"/>
            <w:shd w:val="clear" w:color="auto" w:fill="D9D9D9"/>
          </w:tcPr>
          <w:p w14:paraId="5BEDE51A" w14:textId="77777777" w:rsidR="00311A4E" w:rsidRPr="00DB7E3A" w:rsidRDefault="00311A4E" w:rsidP="00244328">
            <w:pPr>
              <w:rPr>
                <w:szCs w:val="21"/>
              </w:rPr>
            </w:pPr>
            <w:r w:rsidRPr="00DB7E3A">
              <w:rPr>
                <w:rFonts w:hint="eastAsia"/>
                <w:szCs w:val="21"/>
              </w:rPr>
              <w:lastRenderedPageBreak/>
              <w:t>后置条件</w:t>
            </w:r>
          </w:p>
        </w:tc>
        <w:tc>
          <w:tcPr>
            <w:tcW w:w="4234" w:type="pct"/>
            <w:shd w:val="clear" w:color="auto" w:fill="auto"/>
          </w:tcPr>
          <w:p w14:paraId="507B0AA9" w14:textId="44CDDE32" w:rsidR="00311A4E" w:rsidRPr="00DB7E3A" w:rsidRDefault="00311A4E" w:rsidP="00244328">
            <w:pPr>
              <w:rPr>
                <w:szCs w:val="21"/>
              </w:rPr>
            </w:pPr>
            <w:r>
              <w:rPr>
                <w:rFonts w:hint="eastAsia"/>
                <w:szCs w:val="21"/>
              </w:rPr>
              <w:t>工单</w:t>
            </w:r>
            <w:r w:rsidR="00EC5CA5">
              <w:rPr>
                <w:rFonts w:hint="eastAsia"/>
                <w:szCs w:val="21"/>
              </w:rPr>
              <w:t>可用于分派</w:t>
            </w:r>
          </w:p>
        </w:tc>
      </w:tr>
      <w:tr w:rsidR="00311A4E" w:rsidRPr="00FF0C77" w14:paraId="6E27FB2E" w14:textId="77777777" w:rsidTr="00244328">
        <w:tc>
          <w:tcPr>
            <w:tcW w:w="766" w:type="pct"/>
            <w:shd w:val="clear" w:color="auto" w:fill="D9D9D9"/>
          </w:tcPr>
          <w:p w14:paraId="1E09B4B5" w14:textId="77777777" w:rsidR="00311A4E" w:rsidRPr="00DB7E3A" w:rsidRDefault="00311A4E" w:rsidP="00244328">
            <w:pPr>
              <w:rPr>
                <w:szCs w:val="21"/>
              </w:rPr>
            </w:pPr>
            <w:r w:rsidRPr="00DB7E3A">
              <w:rPr>
                <w:rFonts w:hint="eastAsia"/>
                <w:szCs w:val="21"/>
              </w:rPr>
              <w:lastRenderedPageBreak/>
              <w:t>备选流</w:t>
            </w:r>
          </w:p>
        </w:tc>
        <w:tc>
          <w:tcPr>
            <w:tcW w:w="4234" w:type="pct"/>
            <w:shd w:val="clear" w:color="auto" w:fill="auto"/>
          </w:tcPr>
          <w:p w14:paraId="75663C66" w14:textId="77777777" w:rsidR="00311A4E" w:rsidRPr="00DB7E3A" w:rsidRDefault="00311A4E" w:rsidP="00244328">
            <w:pPr>
              <w:rPr>
                <w:szCs w:val="21"/>
              </w:rPr>
            </w:pPr>
            <w:r>
              <w:rPr>
                <w:rFonts w:hint="eastAsia"/>
                <w:szCs w:val="21"/>
              </w:rPr>
              <w:t>无</w:t>
            </w:r>
          </w:p>
        </w:tc>
      </w:tr>
      <w:tr w:rsidR="00311A4E" w:rsidRPr="00FF0C77" w14:paraId="5D837916" w14:textId="77777777" w:rsidTr="00244328">
        <w:tc>
          <w:tcPr>
            <w:tcW w:w="766" w:type="pct"/>
            <w:shd w:val="clear" w:color="auto" w:fill="D9D9D9"/>
          </w:tcPr>
          <w:p w14:paraId="0EDC03BB" w14:textId="77777777" w:rsidR="00311A4E" w:rsidRPr="00DB7E3A" w:rsidRDefault="00311A4E" w:rsidP="00244328">
            <w:pPr>
              <w:rPr>
                <w:szCs w:val="21"/>
              </w:rPr>
            </w:pPr>
            <w:r w:rsidRPr="00DB7E3A">
              <w:rPr>
                <w:rFonts w:hint="eastAsia"/>
                <w:szCs w:val="21"/>
              </w:rPr>
              <w:t>异常流</w:t>
            </w:r>
          </w:p>
        </w:tc>
        <w:tc>
          <w:tcPr>
            <w:tcW w:w="4234" w:type="pct"/>
            <w:shd w:val="clear" w:color="auto" w:fill="auto"/>
          </w:tcPr>
          <w:p w14:paraId="2987E5B1" w14:textId="77777777" w:rsidR="00311A4E" w:rsidRDefault="00311A4E" w:rsidP="00244328">
            <w:pPr>
              <w:rPr>
                <w:szCs w:val="21"/>
              </w:rPr>
            </w:pPr>
            <w:r>
              <w:rPr>
                <w:rFonts w:hint="eastAsia"/>
                <w:szCs w:val="21"/>
              </w:rPr>
              <w:t>无</w:t>
            </w:r>
          </w:p>
        </w:tc>
      </w:tr>
      <w:tr w:rsidR="00311A4E" w:rsidRPr="00FF0C77" w14:paraId="0547470A" w14:textId="77777777" w:rsidTr="00244328">
        <w:tc>
          <w:tcPr>
            <w:tcW w:w="766" w:type="pct"/>
            <w:shd w:val="clear" w:color="auto" w:fill="D9D9D9"/>
          </w:tcPr>
          <w:p w14:paraId="17C92D44" w14:textId="77777777" w:rsidR="00311A4E" w:rsidRPr="00DB7E3A" w:rsidRDefault="00311A4E" w:rsidP="00244328">
            <w:pPr>
              <w:rPr>
                <w:szCs w:val="21"/>
              </w:rPr>
            </w:pPr>
            <w:r w:rsidRPr="00DB7E3A">
              <w:rPr>
                <w:rFonts w:hint="eastAsia"/>
                <w:szCs w:val="21"/>
              </w:rPr>
              <w:t>依赖功能</w:t>
            </w:r>
          </w:p>
        </w:tc>
        <w:tc>
          <w:tcPr>
            <w:tcW w:w="4234" w:type="pct"/>
            <w:shd w:val="clear" w:color="auto" w:fill="auto"/>
          </w:tcPr>
          <w:p w14:paraId="1BDA4F3D" w14:textId="77777777" w:rsidR="00311A4E" w:rsidRDefault="00311A4E">
            <w:pPr>
              <w:pStyle w:val="af9"/>
              <w:numPr>
                <w:ilvl w:val="0"/>
                <w:numId w:val="9"/>
              </w:numPr>
              <w:spacing w:line="240" w:lineRule="auto"/>
              <w:ind w:firstLineChars="0"/>
              <w:textAlignment w:val="auto"/>
              <w:rPr>
                <w:szCs w:val="21"/>
              </w:rPr>
            </w:pPr>
            <w:r>
              <w:rPr>
                <w:rFonts w:hint="eastAsia"/>
                <w:szCs w:val="21"/>
              </w:rPr>
              <w:t>物料</w:t>
            </w:r>
          </w:p>
          <w:p w14:paraId="211EA038" w14:textId="77777777" w:rsidR="00311A4E" w:rsidRDefault="00311A4E">
            <w:pPr>
              <w:pStyle w:val="af9"/>
              <w:numPr>
                <w:ilvl w:val="0"/>
                <w:numId w:val="9"/>
              </w:numPr>
              <w:spacing w:line="240" w:lineRule="auto"/>
              <w:ind w:firstLineChars="0"/>
              <w:textAlignment w:val="auto"/>
              <w:rPr>
                <w:szCs w:val="21"/>
              </w:rPr>
            </w:pPr>
            <w:r>
              <w:rPr>
                <w:rFonts w:hint="eastAsia"/>
                <w:szCs w:val="21"/>
              </w:rPr>
              <w:t>资源</w:t>
            </w:r>
          </w:p>
          <w:p w14:paraId="2EF53BA4" w14:textId="77777777" w:rsidR="00311A4E" w:rsidRDefault="00311A4E">
            <w:pPr>
              <w:pStyle w:val="af9"/>
              <w:numPr>
                <w:ilvl w:val="0"/>
                <w:numId w:val="9"/>
              </w:numPr>
              <w:spacing w:line="240" w:lineRule="auto"/>
              <w:ind w:firstLineChars="0"/>
              <w:textAlignment w:val="auto"/>
              <w:rPr>
                <w:szCs w:val="21"/>
              </w:rPr>
            </w:pPr>
            <w:r>
              <w:rPr>
                <w:rFonts w:hint="eastAsia"/>
                <w:szCs w:val="21"/>
              </w:rPr>
              <w:t>工序</w:t>
            </w:r>
          </w:p>
          <w:p w14:paraId="10FDDE5E" w14:textId="3AEFA68F" w:rsidR="00311A4E" w:rsidRDefault="00311A4E">
            <w:pPr>
              <w:pStyle w:val="af9"/>
              <w:numPr>
                <w:ilvl w:val="0"/>
                <w:numId w:val="9"/>
              </w:numPr>
              <w:spacing w:line="240" w:lineRule="auto"/>
              <w:ind w:firstLineChars="0"/>
              <w:textAlignment w:val="auto"/>
              <w:rPr>
                <w:szCs w:val="21"/>
              </w:rPr>
            </w:pPr>
            <w:r>
              <w:rPr>
                <w:rFonts w:hint="eastAsia"/>
                <w:szCs w:val="21"/>
              </w:rPr>
              <w:t>工艺路线</w:t>
            </w:r>
          </w:p>
          <w:p w14:paraId="16D58216" w14:textId="53892B87" w:rsidR="00311A4E" w:rsidRDefault="00311A4E">
            <w:pPr>
              <w:pStyle w:val="af9"/>
              <w:numPr>
                <w:ilvl w:val="0"/>
                <w:numId w:val="9"/>
              </w:numPr>
              <w:spacing w:line="240" w:lineRule="auto"/>
              <w:ind w:firstLineChars="0"/>
              <w:textAlignment w:val="auto"/>
              <w:rPr>
                <w:szCs w:val="21"/>
              </w:rPr>
            </w:pPr>
            <w:r>
              <w:rPr>
                <w:rFonts w:hint="eastAsia"/>
                <w:szCs w:val="21"/>
              </w:rPr>
              <w:t>工单</w:t>
            </w:r>
          </w:p>
          <w:p w14:paraId="7648832D" w14:textId="77777777" w:rsidR="00311A4E" w:rsidRDefault="00311A4E">
            <w:pPr>
              <w:pStyle w:val="af9"/>
              <w:numPr>
                <w:ilvl w:val="0"/>
                <w:numId w:val="9"/>
              </w:numPr>
              <w:spacing w:line="240" w:lineRule="auto"/>
              <w:ind w:firstLineChars="0"/>
              <w:textAlignment w:val="auto"/>
              <w:rPr>
                <w:szCs w:val="21"/>
              </w:rPr>
            </w:pPr>
            <w:r>
              <w:rPr>
                <w:rFonts w:hint="eastAsia"/>
                <w:szCs w:val="21"/>
              </w:rPr>
              <w:t>接口管理</w:t>
            </w:r>
          </w:p>
          <w:p w14:paraId="56DD5D0B" w14:textId="77777777" w:rsidR="00311A4E" w:rsidRPr="00DB7E3A" w:rsidRDefault="00311A4E">
            <w:pPr>
              <w:pStyle w:val="af9"/>
              <w:numPr>
                <w:ilvl w:val="0"/>
                <w:numId w:val="9"/>
              </w:numPr>
              <w:spacing w:line="240" w:lineRule="auto"/>
              <w:ind w:firstLineChars="0"/>
              <w:textAlignment w:val="auto"/>
              <w:rPr>
                <w:szCs w:val="21"/>
              </w:rPr>
            </w:pPr>
            <w:r>
              <w:rPr>
                <w:rFonts w:hint="eastAsia"/>
                <w:szCs w:val="21"/>
              </w:rPr>
              <w:t>日志管理</w:t>
            </w:r>
          </w:p>
        </w:tc>
      </w:tr>
      <w:tr w:rsidR="00311A4E" w:rsidRPr="00FF0C77" w14:paraId="62B352E9" w14:textId="77777777" w:rsidTr="00244328">
        <w:trPr>
          <w:trHeight w:val="371"/>
        </w:trPr>
        <w:tc>
          <w:tcPr>
            <w:tcW w:w="766" w:type="pct"/>
            <w:shd w:val="clear" w:color="auto" w:fill="D9D9D9"/>
          </w:tcPr>
          <w:p w14:paraId="1A7D0E85" w14:textId="77777777" w:rsidR="00311A4E" w:rsidRPr="00DB7E3A" w:rsidRDefault="00311A4E" w:rsidP="00244328">
            <w:pPr>
              <w:rPr>
                <w:szCs w:val="21"/>
              </w:rPr>
            </w:pPr>
            <w:r w:rsidRPr="003E31CE">
              <w:rPr>
                <w:rFonts w:hint="eastAsia"/>
                <w:szCs w:val="21"/>
              </w:rPr>
              <w:t>补充说明</w:t>
            </w:r>
          </w:p>
        </w:tc>
        <w:tc>
          <w:tcPr>
            <w:tcW w:w="4234" w:type="pct"/>
            <w:shd w:val="clear" w:color="auto" w:fill="auto"/>
          </w:tcPr>
          <w:p w14:paraId="4AA2CD85" w14:textId="77777777" w:rsidR="00311A4E" w:rsidRPr="0082524B" w:rsidRDefault="00311A4E" w:rsidP="00244328">
            <w:pPr>
              <w:rPr>
                <w:szCs w:val="21"/>
              </w:rPr>
            </w:pPr>
            <w:r w:rsidRPr="0082524B">
              <w:rPr>
                <w:rFonts w:hint="eastAsia"/>
                <w:szCs w:val="21"/>
              </w:rPr>
              <w:t>本需求适用于离散行业。</w:t>
            </w:r>
          </w:p>
        </w:tc>
      </w:tr>
      <w:tr w:rsidR="00311A4E" w:rsidRPr="00FF0C77" w14:paraId="7033016F" w14:textId="77777777" w:rsidTr="00244328">
        <w:trPr>
          <w:trHeight w:val="373"/>
        </w:trPr>
        <w:tc>
          <w:tcPr>
            <w:tcW w:w="766" w:type="pct"/>
            <w:shd w:val="clear" w:color="auto" w:fill="D9D9D9"/>
          </w:tcPr>
          <w:p w14:paraId="1480AE8E" w14:textId="77777777" w:rsidR="00311A4E" w:rsidRPr="003E31CE" w:rsidRDefault="00311A4E" w:rsidP="00244328">
            <w:pPr>
              <w:rPr>
                <w:szCs w:val="21"/>
              </w:rPr>
            </w:pPr>
            <w:r>
              <w:rPr>
                <w:rFonts w:hint="eastAsia"/>
                <w:szCs w:val="21"/>
              </w:rPr>
              <w:t>需求来源</w:t>
            </w:r>
          </w:p>
        </w:tc>
        <w:tc>
          <w:tcPr>
            <w:tcW w:w="4234" w:type="pct"/>
            <w:shd w:val="clear" w:color="auto" w:fill="auto"/>
          </w:tcPr>
          <w:p w14:paraId="27B5455E" w14:textId="77777777" w:rsidR="00311A4E" w:rsidRDefault="00311A4E" w:rsidP="00244328">
            <w:pPr>
              <w:rPr>
                <w:szCs w:val="21"/>
              </w:rPr>
            </w:pPr>
            <w:r>
              <w:rPr>
                <w:rFonts w:hint="eastAsia"/>
                <w:szCs w:val="21"/>
              </w:rPr>
              <w:t>NA</w:t>
            </w:r>
          </w:p>
        </w:tc>
      </w:tr>
    </w:tbl>
    <w:p w14:paraId="32B9B79B" w14:textId="77777777" w:rsidR="00F40CAC" w:rsidRPr="00F40CAC" w:rsidRDefault="00F40CAC" w:rsidP="00F40CAC"/>
    <w:p w14:paraId="41716380" w14:textId="5AD09F7F" w:rsidR="006A7C04" w:rsidRDefault="006A7C04" w:rsidP="006A7C04">
      <w:pPr>
        <w:pStyle w:val="b-"/>
      </w:pPr>
      <w:bookmarkStart w:id="65" w:name="_Toc142425774"/>
      <w:r>
        <w:rPr>
          <w:rFonts w:hint="eastAsia"/>
        </w:rPr>
        <w:t>算法引擎</w:t>
      </w:r>
      <w:bookmarkEnd w:id="65"/>
    </w:p>
    <w:p w14:paraId="00B11A84" w14:textId="6BB9029A" w:rsidR="00945FA0" w:rsidRDefault="00EF4FA9" w:rsidP="007A3AC9">
      <w:pPr>
        <w:pStyle w:val="c-"/>
        <w:ind w:hanging="1418"/>
      </w:pPr>
      <w:r>
        <w:rPr>
          <w:rFonts w:hint="eastAsia"/>
        </w:rPr>
        <w:t>分派</w:t>
      </w:r>
      <w:r w:rsidR="00945FA0">
        <w:rPr>
          <w:rFonts w:hint="eastAsia"/>
        </w:rPr>
        <w:t>参数</w:t>
      </w:r>
    </w:p>
    <w:p w14:paraId="65AB04E4" w14:textId="1F00DA1F" w:rsidR="007867AC" w:rsidRDefault="007867AC" w:rsidP="007867AC">
      <w:pPr>
        <w:pStyle w:val="aa"/>
        <w:keepNext/>
        <w:jc w:val="center"/>
      </w:pPr>
      <w:bookmarkStart w:id="66" w:name="_Toc14242582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21</w:t>
      </w:r>
      <w:r>
        <w:fldChar w:fldCharType="end"/>
      </w:r>
      <w:r>
        <w:t xml:space="preserve"> </w:t>
      </w:r>
      <w:r w:rsidR="001C5288">
        <w:rPr>
          <w:rFonts w:hint="eastAsia"/>
        </w:rPr>
        <w:t>分派参数</w:t>
      </w:r>
      <w:r>
        <w:rPr>
          <w:rFonts w:hint="eastAsia"/>
        </w:rPr>
        <w:t>功能需求</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7867AC" w:rsidRPr="00FF0C77" w14:paraId="01B741E0" w14:textId="77777777" w:rsidTr="00244328">
        <w:tc>
          <w:tcPr>
            <w:tcW w:w="766" w:type="pct"/>
            <w:shd w:val="clear" w:color="auto" w:fill="D9D9D9"/>
          </w:tcPr>
          <w:p w14:paraId="6CE79C7B" w14:textId="77777777" w:rsidR="007867AC" w:rsidRPr="00DB7E3A" w:rsidRDefault="007867AC" w:rsidP="00244328">
            <w:pPr>
              <w:rPr>
                <w:szCs w:val="21"/>
              </w:rPr>
            </w:pPr>
            <w:r w:rsidRPr="00DB7E3A">
              <w:rPr>
                <w:rFonts w:hint="eastAsia"/>
                <w:szCs w:val="21"/>
              </w:rPr>
              <w:t>标识符</w:t>
            </w:r>
          </w:p>
        </w:tc>
        <w:tc>
          <w:tcPr>
            <w:tcW w:w="4234" w:type="pct"/>
            <w:shd w:val="clear" w:color="auto" w:fill="auto"/>
          </w:tcPr>
          <w:p w14:paraId="0C6B0BFB" w14:textId="78745982" w:rsidR="007867AC" w:rsidRPr="00DB7E3A" w:rsidRDefault="007867AC"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PARA</w:t>
            </w:r>
            <w:r>
              <w:rPr>
                <w:szCs w:val="24"/>
              </w:rPr>
              <w:t>METER_001</w:t>
            </w:r>
          </w:p>
        </w:tc>
      </w:tr>
      <w:tr w:rsidR="007867AC" w:rsidRPr="00FF0C77" w14:paraId="4A6F4398" w14:textId="77777777" w:rsidTr="00244328">
        <w:tc>
          <w:tcPr>
            <w:tcW w:w="766" w:type="pct"/>
            <w:shd w:val="clear" w:color="auto" w:fill="D9D9D9"/>
          </w:tcPr>
          <w:p w14:paraId="6E66EFDC" w14:textId="77777777" w:rsidR="007867AC" w:rsidRPr="00DB7E3A" w:rsidRDefault="007867AC" w:rsidP="00244328">
            <w:pPr>
              <w:rPr>
                <w:szCs w:val="21"/>
              </w:rPr>
            </w:pPr>
            <w:r w:rsidRPr="00DB7E3A">
              <w:rPr>
                <w:rFonts w:hint="eastAsia"/>
                <w:szCs w:val="21"/>
              </w:rPr>
              <w:t>名称</w:t>
            </w:r>
          </w:p>
        </w:tc>
        <w:tc>
          <w:tcPr>
            <w:tcW w:w="4234" w:type="pct"/>
            <w:shd w:val="clear" w:color="auto" w:fill="auto"/>
          </w:tcPr>
          <w:p w14:paraId="7E0CC1AF" w14:textId="18F94800" w:rsidR="007867AC" w:rsidRPr="00DB7E3A" w:rsidRDefault="001C5288" w:rsidP="00244328">
            <w:pPr>
              <w:rPr>
                <w:szCs w:val="21"/>
              </w:rPr>
            </w:pPr>
            <w:r>
              <w:rPr>
                <w:rFonts w:hint="eastAsia"/>
                <w:szCs w:val="21"/>
              </w:rPr>
              <w:t>分派</w:t>
            </w:r>
            <w:r w:rsidR="00613252">
              <w:rPr>
                <w:rFonts w:hint="eastAsia"/>
                <w:szCs w:val="21"/>
              </w:rPr>
              <w:t>参数</w:t>
            </w:r>
            <w:r w:rsidR="007867AC">
              <w:rPr>
                <w:rFonts w:hint="eastAsia"/>
                <w:szCs w:val="21"/>
              </w:rPr>
              <w:t>（</w:t>
            </w:r>
            <w:r w:rsidR="007867AC" w:rsidRPr="007867AC">
              <w:rPr>
                <w:szCs w:val="21"/>
              </w:rPr>
              <w:t>Parameter</w:t>
            </w:r>
            <w:r w:rsidR="007867AC" w:rsidRPr="007867AC">
              <w:rPr>
                <w:rFonts w:hint="eastAsia"/>
                <w:szCs w:val="21"/>
              </w:rPr>
              <w:t>）</w:t>
            </w:r>
          </w:p>
        </w:tc>
      </w:tr>
      <w:tr w:rsidR="007867AC" w:rsidRPr="00FF0C77" w14:paraId="42209B78" w14:textId="77777777" w:rsidTr="00244328">
        <w:tc>
          <w:tcPr>
            <w:tcW w:w="766" w:type="pct"/>
            <w:shd w:val="clear" w:color="auto" w:fill="D9D9D9"/>
          </w:tcPr>
          <w:p w14:paraId="29810326" w14:textId="77777777" w:rsidR="007867AC" w:rsidRPr="00DB7E3A" w:rsidRDefault="007867AC" w:rsidP="00244328">
            <w:pPr>
              <w:rPr>
                <w:szCs w:val="21"/>
              </w:rPr>
            </w:pPr>
            <w:r w:rsidRPr="00DB7E3A">
              <w:rPr>
                <w:rFonts w:hint="eastAsia"/>
                <w:szCs w:val="21"/>
              </w:rPr>
              <w:t>编写人员</w:t>
            </w:r>
          </w:p>
        </w:tc>
        <w:tc>
          <w:tcPr>
            <w:tcW w:w="4234" w:type="pct"/>
            <w:shd w:val="clear" w:color="auto" w:fill="auto"/>
          </w:tcPr>
          <w:p w14:paraId="556295FB" w14:textId="77777777" w:rsidR="007867AC" w:rsidRPr="00DB7E3A" w:rsidRDefault="007867AC" w:rsidP="00244328">
            <w:pPr>
              <w:rPr>
                <w:szCs w:val="21"/>
              </w:rPr>
            </w:pPr>
            <w:r>
              <w:rPr>
                <w:rFonts w:hint="eastAsia"/>
                <w:szCs w:val="21"/>
              </w:rPr>
              <w:t>滕国栋</w:t>
            </w:r>
          </w:p>
        </w:tc>
      </w:tr>
      <w:tr w:rsidR="007867AC" w:rsidRPr="00FF0C77" w14:paraId="443D4D1F" w14:textId="77777777" w:rsidTr="00244328">
        <w:tc>
          <w:tcPr>
            <w:tcW w:w="766" w:type="pct"/>
            <w:shd w:val="clear" w:color="auto" w:fill="D9D9D9"/>
          </w:tcPr>
          <w:p w14:paraId="77F929E6" w14:textId="77777777" w:rsidR="007867AC" w:rsidRPr="00DB7E3A" w:rsidRDefault="007867AC" w:rsidP="00244328">
            <w:pPr>
              <w:rPr>
                <w:szCs w:val="21"/>
              </w:rPr>
            </w:pPr>
            <w:r w:rsidRPr="00DB7E3A">
              <w:rPr>
                <w:rFonts w:hint="eastAsia"/>
                <w:szCs w:val="21"/>
              </w:rPr>
              <w:t>编写日期</w:t>
            </w:r>
          </w:p>
        </w:tc>
        <w:tc>
          <w:tcPr>
            <w:tcW w:w="4234" w:type="pct"/>
            <w:shd w:val="clear" w:color="auto" w:fill="auto"/>
          </w:tcPr>
          <w:p w14:paraId="2CC95E8F" w14:textId="67BAF4EF" w:rsidR="007867AC" w:rsidRPr="00DB7E3A" w:rsidRDefault="007867AC" w:rsidP="00244328">
            <w:pPr>
              <w:rPr>
                <w:szCs w:val="21"/>
              </w:rPr>
            </w:pPr>
            <w:r>
              <w:rPr>
                <w:rFonts w:hint="eastAsia"/>
                <w:szCs w:val="21"/>
              </w:rPr>
              <w:t>2</w:t>
            </w:r>
            <w:r>
              <w:rPr>
                <w:szCs w:val="21"/>
              </w:rPr>
              <w:t>023-03-0</w:t>
            </w:r>
            <w:r w:rsidR="000D10BC">
              <w:rPr>
                <w:szCs w:val="21"/>
              </w:rPr>
              <w:t>6</w:t>
            </w:r>
          </w:p>
        </w:tc>
      </w:tr>
      <w:tr w:rsidR="003763CE" w:rsidRPr="00FF0C77" w14:paraId="36B5E95A" w14:textId="77777777" w:rsidTr="00244328">
        <w:tc>
          <w:tcPr>
            <w:tcW w:w="766" w:type="pct"/>
            <w:shd w:val="clear" w:color="auto" w:fill="D9D9D9"/>
          </w:tcPr>
          <w:p w14:paraId="664502CE" w14:textId="68C80246" w:rsidR="003763CE" w:rsidRPr="00DB7E3A" w:rsidRDefault="003763CE" w:rsidP="00244328">
            <w:pPr>
              <w:rPr>
                <w:szCs w:val="21"/>
              </w:rPr>
            </w:pPr>
            <w:r>
              <w:rPr>
                <w:rFonts w:hint="eastAsia"/>
                <w:szCs w:val="21"/>
              </w:rPr>
              <w:t>修改日期</w:t>
            </w:r>
          </w:p>
        </w:tc>
        <w:tc>
          <w:tcPr>
            <w:tcW w:w="4234" w:type="pct"/>
            <w:shd w:val="clear" w:color="auto" w:fill="auto"/>
          </w:tcPr>
          <w:p w14:paraId="008984BD" w14:textId="1CC2197C" w:rsidR="003763CE" w:rsidRDefault="003763CE" w:rsidP="00244328">
            <w:pPr>
              <w:rPr>
                <w:szCs w:val="21"/>
              </w:rPr>
            </w:pPr>
            <w:r>
              <w:rPr>
                <w:rFonts w:hint="eastAsia"/>
                <w:szCs w:val="21"/>
              </w:rPr>
              <w:t>2</w:t>
            </w:r>
            <w:r>
              <w:rPr>
                <w:szCs w:val="21"/>
              </w:rPr>
              <w:t>023-06-10</w:t>
            </w:r>
          </w:p>
        </w:tc>
      </w:tr>
      <w:tr w:rsidR="007867AC" w:rsidRPr="00FF0C77" w14:paraId="00AB9838" w14:textId="77777777" w:rsidTr="00244328">
        <w:tc>
          <w:tcPr>
            <w:tcW w:w="766" w:type="pct"/>
            <w:shd w:val="clear" w:color="auto" w:fill="D9D9D9"/>
          </w:tcPr>
          <w:p w14:paraId="7EC46870" w14:textId="77777777" w:rsidR="007867AC" w:rsidRPr="00DB7E3A" w:rsidRDefault="007867AC" w:rsidP="00244328">
            <w:pPr>
              <w:rPr>
                <w:szCs w:val="21"/>
              </w:rPr>
            </w:pPr>
            <w:r w:rsidRPr="00DB7E3A">
              <w:rPr>
                <w:rFonts w:hint="eastAsia"/>
                <w:szCs w:val="21"/>
              </w:rPr>
              <w:t>优先级</w:t>
            </w:r>
          </w:p>
        </w:tc>
        <w:tc>
          <w:tcPr>
            <w:tcW w:w="4234" w:type="pct"/>
            <w:shd w:val="clear" w:color="auto" w:fill="auto"/>
          </w:tcPr>
          <w:p w14:paraId="4FE78A25" w14:textId="77777777" w:rsidR="007867AC" w:rsidRPr="00DB7E3A" w:rsidRDefault="007867AC" w:rsidP="00244328">
            <w:pPr>
              <w:rPr>
                <w:szCs w:val="21"/>
              </w:rPr>
            </w:pPr>
            <w:r>
              <w:rPr>
                <w:rFonts w:hint="eastAsia"/>
                <w:szCs w:val="21"/>
              </w:rPr>
              <w:t>高</w:t>
            </w:r>
          </w:p>
        </w:tc>
      </w:tr>
      <w:tr w:rsidR="007867AC" w:rsidRPr="00FF0C77" w14:paraId="24EDF94C" w14:textId="77777777" w:rsidTr="00244328">
        <w:tc>
          <w:tcPr>
            <w:tcW w:w="766" w:type="pct"/>
            <w:shd w:val="clear" w:color="auto" w:fill="D9D9D9"/>
          </w:tcPr>
          <w:p w14:paraId="51FB499A" w14:textId="77777777" w:rsidR="007867AC" w:rsidRPr="00DB7E3A" w:rsidRDefault="007867AC" w:rsidP="00244328">
            <w:pPr>
              <w:rPr>
                <w:szCs w:val="21"/>
              </w:rPr>
            </w:pPr>
            <w:r w:rsidRPr="00DB7E3A">
              <w:rPr>
                <w:rFonts w:hint="eastAsia"/>
                <w:szCs w:val="21"/>
              </w:rPr>
              <w:t>重要性</w:t>
            </w:r>
          </w:p>
        </w:tc>
        <w:tc>
          <w:tcPr>
            <w:tcW w:w="4234" w:type="pct"/>
            <w:shd w:val="clear" w:color="auto" w:fill="auto"/>
          </w:tcPr>
          <w:p w14:paraId="304367B3" w14:textId="77777777" w:rsidR="007867AC" w:rsidRPr="00DB7E3A" w:rsidRDefault="007867AC" w:rsidP="00244328">
            <w:pPr>
              <w:rPr>
                <w:szCs w:val="21"/>
              </w:rPr>
            </w:pPr>
            <w:r>
              <w:rPr>
                <w:rFonts w:hint="eastAsia"/>
                <w:szCs w:val="21"/>
              </w:rPr>
              <w:t>强</w:t>
            </w:r>
          </w:p>
        </w:tc>
      </w:tr>
      <w:tr w:rsidR="007867AC" w:rsidRPr="00FF0C77" w14:paraId="63D35035" w14:textId="77777777" w:rsidTr="00244328">
        <w:tc>
          <w:tcPr>
            <w:tcW w:w="766" w:type="pct"/>
            <w:shd w:val="clear" w:color="auto" w:fill="D9D9D9"/>
          </w:tcPr>
          <w:p w14:paraId="5881A616" w14:textId="77777777" w:rsidR="007867AC" w:rsidRPr="00DB7E3A" w:rsidRDefault="007867AC" w:rsidP="00244328">
            <w:pPr>
              <w:rPr>
                <w:szCs w:val="21"/>
              </w:rPr>
            </w:pPr>
            <w:r w:rsidRPr="00DB7E3A">
              <w:rPr>
                <w:rFonts w:hint="eastAsia"/>
                <w:szCs w:val="21"/>
              </w:rPr>
              <w:t>参与者</w:t>
            </w:r>
          </w:p>
        </w:tc>
        <w:tc>
          <w:tcPr>
            <w:tcW w:w="4234" w:type="pct"/>
            <w:shd w:val="clear" w:color="auto" w:fill="auto"/>
          </w:tcPr>
          <w:p w14:paraId="00CD6CCB" w14:textId="32E324E7" w:rsidR="007867AC" w:rsidRPr="00DB7E3A" w:rsidRDefault="007867AC" w:rsidP="00244328">
            <w:pPr>
              <w:rPr>
                <w:szCs w:val="21"/>
              </w:rPr>
            </w:pPr>
            <w:r>
              <w:rPr>
                <w:rFonts w:hint="eastAsia"/>
                <w:szCs w:val="21"/>
              </w:rPr>
              <w:t>计划员</w:t>
            </w:r>
          </w:p>
        </w:tc>
      </w:tr>
      <w:tr w:rsidR="007867AC" w:rsidRPr="00FF0C77" w14:paraId="5EA6C88D" w14:textId="77777777" w:rsidTr="00244328">
        <w:tc>
          <w:tcPr>
            <w:tcW w:w="766" w:type="pct"/>
            <w:shd w:val="clear" w:color="auto" w:fill="D9D9D9"/>
          </w:tcPr>
          <w:p w14:paraId="3CB8DE64" w14:textId="77777777" w:rsidR="007867AC" w:rsidRPr="00DB7E3A" w:rsidRDefault="007867AC" w:rsidP="00244328">
            <w:pPr>
              <w:rPr>
                <w:szCs w:val="21"/>
              </w:rPr>
            </w:pPr>
            <w:r w:rsidRPr="00DB7E3A">
              <w:rPr>
                <w:rFonts w:hint="eastAsia"/>
                <w:szCs w:val="21"/>
              </w:rPr>
              <w:t>功能描述</w:t>
            </w:r>
          </w:p>
        </w:tc>
        <w:tc>
          <w:tcPr>
            <w:tcW w:w="4234" w:type="pct"/>
            <w:shd w:val="clear" w:color="auto" w:fill="auto"/>
          </w:tcPr>
          <w:p w14:paraId="7CC76D6A" w14:textId="699ACD02" w:rsidR="006243A0" w:rsidRDefault="006243A0" w:rsidP="00244328">
            <w:pPr>
              <w:rPr>
                <w:szCs w:val="21"/>
              </w:rPr>
            </w:pPr>
            <w:r>
              <w:rPr>
                <w:rFonts w:hint="eastAsia"/>
                <w:szCs w:val="21"/>
              </w:rPr>
              <w:t>定义：分派的配置参数</w:t>
            </w:r>
          </w:p>
          <w:p w14:paraId="1B387F2B" w14:textId="4F937BE7" w:rsidR="007867AC" w:rsidRPr="00A75088" w:rsidRDefault="006243A0" w:rsidP="00244328">
            <w:pPr>
              <w:rPr>
                <w:szCs w:val="21"/>
              </w:rPr>
            </w:pPr>
            <w:r>
              <w:rPr>
                <w:rFonts w:hint="eastAsia"/>
                <w:szCs w:val="21"/>
              </w:rPr>
              <w:t>功能：</w:t>
            </w:r>
            <w:r w:rsidR="000D10BC">
              <w:rPr>
                <w:rFonts w:hint="eastAsia"/>
                <w:szCs w:val="21"/>
              </w:rPr>
              <w:t>参数</w:t>
            </w:r>
            <w:r w:rsidR="007867AC">
              <w:rPr>
                <w:rFonts w:hint="eastAsia"/>
                <w:szCs w:val="21"/>
              </w:rPr>
              <w:t>的属性设置和操作管理。</w:t>
            </w:r>
          </w:p>
          <w:p w14:paraId="61734A1E" w14:textId="275191D6" w:rsidR="007867AC" w:rsidRPr="00425D27" w:rsidRDefault="007867AC">
            <w:pPr>
              <w:pStyle w:val="af9"/>
              <w:numPr>
                <w:ilvl w:val="0"/>
                <w:numId w:val="12"/>
              </w:numPr>
              <w:ind w:firstLineChars="0"/>
              <w:rPr>
                <w:szCs w:val="21"/>
              </w:rPr>
            </w:pPr>
            <w:r w:rsidRPr="00425D27">
              <w:rPr>
                <w:rFonts w:hint="eastAsia"/>
                <w:szCs w:val="21"/>
              </w:rPr>
              <w:t>属性：</w:t>
            </w:r>
            <w:r w:rsidR="00390CC2">
              <w:rPr>
                <w:rFonts w:hint="eastAsia"/>
                <w:szCs w:val="21"/>
              </w:rPr>
              <w:t>分派期间、</w:t>
            </w:r>
            <w:r w:rsidR="00405F58">
              <w:rPr>
                <w:rFonts w:hint="eastAsia"/>
                <w:szCs w:val="21"/>
              </w:rPr>
              <w:t>显示期间、</w:t>
            </w:r>
            <w:r w:rsidR="00171573">
              <w:rPr>
                <w:rFonts w:hint="eastAsia"/>
                <w:szCs w:val="21"/>
              </w:rPr>
              <w:t>分派优先级、分派方向、资源约束</w:t>
            </w:r>
            <w:r w:rsidR="000B284B">
              <w:rPr>
                <w:rFonts w:hint="eastAsia"/>
                <w:szCs w:val="21"/>
              </w:rPr>
              <w:t>、期间约束</w:t>
            </w:r>
            <w:r w:rsidR="005F3B68">
              <w:rPr>
                <w:rFonts w:hint="eastAsia"/>
                <w:szCs w:val="21"/>
              </w:rPr>
              <w:t>、确认期间。</w:t>
            </w:r>
          </w:p>
          <w:p w14:paraId="1EEF5544" w14:textId="5978D805" w:rsidR="007867AC" w:rsidRPr="00425D27" w:rsidRDefault="007867AC">
            <w:pPr>
              <w:pStyle w:val="af9"/>
              <w:numPr>
                <w:ilvl w:val="0"/>
                <w:numId w:val="12"/>
              </w:numPr>
              <w:ind w:firstLineChars="0"/>
              <w:rPr>
                <w:szCs w:val="21"/>
              </w:rPr>
            </w:pPr>
            <w:r w:rsidRPr="00425D27">
              <w:rPr>
                <w:rFonts w:hint="eastAsia"/>
                <w:szCs w:val="21"/>
              </w:rPr>
              <w:t>方法：新建、编辑、删除、检索、导入、导出等管理功能。</w:t>
            </w:r>
          </w:p>
        </w:tc>
      </w:tr>
      <w:tr w:rsidR="007867AC" w:rsidRPr="00FF0C77" w14:paraId="36D6A6DC" w14:textId="77777777" w:rsidTr="00244328">
        <w:tc>
          <w:tcPr>
            <w:tcW w:w="766" w:type="pct"/>
            <w:shd w:val="clear" w:color="auto" w:fill="D9D9D9"/>
          </w:tcPr>
          <w:p w14:paraId="3F68A190" w14:textId="77777777" w:rsidR="007867AC" w:rsidRPr="00DB7E3A" w:rsidRDefault="007867AC" w:rsidP="00244328">
            <w:pPr>
              <w:rPr>
                <w:szCs w:val="21"/>
              </w:rPr>
            </w:pPr>
            <w:r w:rsidRPr="00DB7E3A">
              <w:rPr>
                <w:rFonts w:hint="eastAsia"/>
                <w:szCs w:val="21"/>
              </w:rPr>
              <w:t>触发事件</w:t>
            </w:r>
          </w:p>
        </w:tc>
        <w:tc>
          <w:tcPr>
            <w:tcW w:w="4234" w:type="pct"/>
            <w:shd w:val="clear" w:color="auto" w:fill="auto"/>
          </w:tcPr>
          <w:p w14:paraId="3ACF1EA0" w14:textId="77777777" w:rsidR="007867AC" w:rsidRPr="00786A6E" w:rsidRDefault="007867AC"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7867AC" w:rsidRPr="00FF0C77" w14:paraId="3B38F1B8" w14:textId="77777777" w:rsidTr="00244328">
        <w:tc>
          <w:tcPr>
            <w:tcW w:w="766" w:type="pct"/>
            <w:shd w:val="clear" w:color="auto" w:fill="D9D9D9"/>
          </w:tcPr>
          <w:p w14:paraId="63CC0B61" w14:textId="77777777" w:rsidR="007867AC" w:rsidRPr="00DB7E3A" w:rsidRDefault="007867AC" w:rsidP="00244328">
            <w:pPr>
              <w:rPr>
                <w:szCs w:val="21"/>
              </w:rPr>
            </w:pPr>
            <w:r w:rsidRPr="00DB7E3A">
              <w:rPr>
                <w:rFonts w:hint="eastAsia"/>
                <w:szCs w:val="21"/>
              </w:rPr>
              <w:lastRenderedPageBreak/>
              <w:t>前置条件</w:t>
            </w:r>
          </w:p>
        </w:tc>
        <w:tc>
          <w:tcPr>
            <w:tcW w:w="4234" w:type="pct"/>
            <w:shd w:val="clear" w:color="auto" w:fill="auto"/>
          </w:tcPr>
          <w:p w14:paraId="25DD70B1" w14:textId="507CB83A" w:rsidR="007867AC" w:rsidRPr="00D856C5" w:rsidRDefault="000B284B" w:rsidP="00244328">
            <w:pPr>
              <w:rPr>
                <w:szCs w:val="21"/>
              </w:rPr>
            </w:pPr>
            <w:r>
              <w:rPr>
                <w:rFonts w:hint="eastAsia"/>
                <w:szCs w:val="21"/>
              </w:rPr>
              <w:t>无</w:t>
            </w:r>
          </w:p>
        </w:tc>
      </w:tr>
      <w:tr w:rsidR="007867AC" w:rsidRPr="00FF0C77" w14:paraId="0DBB9975" w14:textId="77777777" w:rsidTr="00244328">
        <w:tc>
          <w:tcPr>
            <w:tcW w:w="766" w:type="pct"/>
            <w:shd w:val="clear" w:color="auto" w:fill="D9D9D9"/>
          </w:tcPr>
          <w:p w14:paraId="129DFB42" w14:textId="77777777" w:rsidR="007867AC" w:rsidRPr="00DB7E3A" w:rsidRDefault="007867AC" w:rsidP="00244328">
            <w:pPr>
              <w:rPr>
                <w:szCs w:val="21"/>
              </w:rPr>
            </w:pPr>
            <w:r w:rsidRPr="00DB7E3A">
              <w:rPr>
                <w:rFonts w:hint="eastAsia"/>
                <w:szCs w:val="21"/>
              </w:rPr>
              <w:t>基本流</w:t>
            </w:r>
          </w:p>
        </w:tc>
        <w:tc>
          <w:tcPr>
            <w:tcW w:w="4234" w:type="pct"/>
            <w:shd w:val="clear" w:color="auto" w:fill="auto"/>
          </w:tcPr>
          <w:p w14:paraId="639AFD98" w14:textId="109CCDDB" w:rsidR="007867AC" w:rsidRPr="000B284B" w:rsidRDefault="007867AC" w:rsidP="00215B59">
            <w:pPr>
              <w:pStyle w:val="af9"/>
              <w:numPr>
                <w:ilvl w:val="0"/>
                <w:numId w:val="10"/>
              </w:numPr>
              <w:spacing w:line="240" w:lineRule="auto"/>
              <w:ind w:firstLineChars="0"/>
              <w:textAlignment w:val="auto"/>
              <w:rPr>
                <w:szCs w:val="21"/>
              </w:rPr>
            </w:pPr>
            <w:r>
              <w:rPr>
                <w:rFonts w:hint="eastAsia"/>
                <w:szCs w:val="21"/>
              </w:rPr>
              <w:t>属性</w:t>
            </w:r>
          </w:p>
          <w:p w14:paraId="6FD7021B" w14:textId="61D5DD1C" w:rsidR="00390CC2" w:rsidRDefault="00390CC2" w:rsidP="00215B59">
            <w:pPr>
              <w:pStyle w:val="af9"/>
              <w:numPr>
                <w:ilvl w:val="1"/>
                <w:numId w:val="10"/>
              </w:numPr>
              <w:spacing w:line="240" w:lineRule="auto"/>
              <w:ind w:firstLineChars="0"/>
              <w:textAlignment w:val="auto"/>
              <w:rPr>
                <w:szCs w:val="21"/>
              </w:rPr>
            </w:pPr>
            <w:r>
              <w:rPr>
                <w:rFonts w:hint="eastAsia"/>
                <w:szCs w:val="21"/>
              </w:rPr>
              <w:t>分派期间：分派的开始时间和结束时间。</w:t>
            </w:r>
          </w:p>
          <w:p w14:paraId="10E63C95" w14:textId="70AF9A8B" w:rsidR="00405F58" w:rsidRDefault="00405F58" w:rsidP="00215B59">
            <w:pPr>
              <w:pStyle w:val="af9"/>
              <w:numPr>
                <w:ilvl w:val="1"/>
                <w:numId w:val="10"/>
              </w:numPr>
              <w:spacing w:line="240" w:lineRule="auto"/>
              <w:ind w:firstLineChars="0"/>
              <w:textAlignment w:val="auto"/>
              <w:rPr>
                <w:szCs w:val="21"/>
              </w:rPr>
            </w:pPr>
            <w:r>
              <w:rPr>
                <w:rFonts w:hint="eastAsia"/>
                <w:szCs w:val="21"/>
              </w:rPr>
              <w:t>显示期间：甘特图显示的开始时间和结束时间。</w:t>
            </w:r>
          </w:p>
          <w:p w14:paraId="7EEB779F" w14:textId="2E9A485E" w:rsidR="000B284B" w:rsidRDefault="000B284B" w:rsidP="00215B59">
            <w:pPr>
              <w:pStyle w:val="af9"/>
              <w:numPr>
                <w:ilvl w:val="1"/>
                <w:numId w:val="10"/>
              </w:numPr>
              <w:spacing w:line="240" w:lineRule="auto"/>
              <w:ind w:firstLineChars="0"/>
              <w:textAlignment w:val="auto"/>
              <w:rPr>
                <w:szCs w:val="21"/>
              </w:rPr>
            </w:pPr>
            <w:r>
              <w:rPr>
                <w:rFonts w:hint="eastAsia"/>
                <w:szCs w:val="21"/>
              </w:rPr>
              <w:t>分派优先级</w:t>
            </w:r>
            <w:r w:rsidR="00446216">
              <w:rPr>
                <w:rFonts w:hint="eastAsia"/>
                <w:szCs w:val="21"/>
              </w:rPr>
              <w:t>：根据订单的属性进行排序，确定分派的优先级，支持表达式类型。</w:t>
            </w:r>
          </w:p>
          <w:p w14:paraId="3615B64B" w14:textId="301C8DD8" w:rsidR="000B284B" w:rsidRDefault="000B284B" w:rsidP="00215B59">
            <w:pPr>
              <w:pStyle w:val="af9"/>
              <w:numPr>
                <w:ilvl w:val="1"/>
                <w:numId w:val="10"/>
              </w:numPr>
              <w:spacing w:line="240" w:lineRule="auto"/>
              <w:ind w:firstLineChars="0"/>
              <w:textAlignment w:val="auto"/>
              <w:rPr>
                <w:szCs w:val="21"/>
              </w:rPr>
            </w:pPr>
            <w:r>
              <w:rPr>
                <w:rFonts w:hint="eastAsia"/>
                <w:szCs w:val="21"/>
              </w:rPr>
              <w:t>分派方向</w:t>
            </w:r>
            <w:r w:rsidR="00446216">
              <w:rPr>
                <w:rFonts w:hint="eastAsia"/>
                <w:szCs w:val="21"/>
              </w:rPr>
              <w:t>：全局正向、全局逆向、根据订单分派方向</w:t>
            </w:r>
            <w:r w:rsidR="003E002E">
              <w:rPr>
                <w:rFonts w:hint="eastAsia"/>
                <w:szCs w:val="21"/>
              </w:rPr>
              <w:t>。</w:t>
            </w:r>
          </w:p>
          <w:p w14:paraId="3275DD3D" w14:textId="7DC2AABA" w:rsidR="000B284B" w:rsidRDefault="000B284B" w:rsidP="00215B59">
            <w:pPr>
              <w:pStyle w:val="af9"/>
              <w:numPr>
                <w:ilvl w:val="1"/>
                <w:numId w:val="10"/>
              </w:numPr>
              <w:spacing w:line="240" w:lineRule="auto"/>
              <w:ind w:firstLineChars="0"/>
              <w:textAlignment w:val="auto"/>
              <w:rPr>
                <w:szCs w:val="21"/>
              </w:rPr>
            </w:pPr>
            <w:r>
              <w:rPr>
                <w:rFonts w:hint="eastAsia"/>
                <w:szCs w:val="21"/>
              </w:rPr>
              <w:t>资源约束</w:t>
            </w:r>
            <w:r w:rsidR="00446216">
              <w:rPr>
                <w:rFonts w:hint="eastAsia"/>
                <w:szCs w:val="21"/>
              </w:rPr>
              <w:t>：</w:t>
            </w:r>
            <w:r w:rsidR="009824F8">
              <w:rPr>
                <w:rFonts w:hint="eastAsia"/>
                <w:szCs w:val="21"/>
              </w:rPr>
              <w:t>有限资源、无限资源</w:t>
            </w:r>
            <w:r w:rsidR="003E002E">
              <w:rPr>
                <w:rFonts w:hint="eastAsia"/>
                <w:szCs w:val="21"/>
              </w:rPr>
              <w:t>。</w:t>
            </w:r>
          </w:p>
          <w:p w14:paraId="23346D95" w14:textId="01A61E95" w:rsidR="000B284B" w:rsidRDefault="000B284B" w:rsidP="00215B59">
            <w:pPr>
              <w:pStyle w:val="af9"/>
              <w:numPr>
                <w:ilvl w:val="1"/>
                <w:numId w:val="10"/>
              </w:numPr>
              <w:spacing w:line="240" w:lineRule="auto"/>
              <w:ind w:firstLineChars="0"/>
              <w:textAlignment w:val="auto"/>
              <w:rPr>
                <w:szCs w:val="21"/>
              </w:rPr>
            </w:pPr>
            <w:r>
              <w:rPr>
                <w:rFonts w:hint="eastAsia"/>
                <w:szCs w:val="21"/>
              </w:rPr>
              <w:t>期间约束</w:t>
            </w:r>
            <w:r w:rsidR="003E002E">
              <w:rPr>
                <w:rFonts w:hint="eastAsia"/>
                <w:szCs w:val="21"/>
              </w:rPr>
              <w:t>：越过系统开始时间和结束时间的分派方式，包括强制分派、不分派、切换方向。</w:t>
            </w:r>
          </w:p>
          <w:p w14:paraId="4E930623" w14:textId="5BD4BABC" w:rsidR="00215B59" w:rsidRPr="00215B59" w:rsidRDefault="00215B59" w:rsidP="00215B59">
            <w:pPr>
              <w:pStyle w:val="af9"/>
              <w:numPr>
                <w:ilvl w:val="1"/>
                <w:numId w:val="10"/>
              </w:numPr>
              <w:spacing w:line="240" w:lineRule="auto"/>
              <w:ind w:firstLineChars="0"/>
              <w:textAlignment w:val="auto"/>
              <w:rPr>
                <w:szCs w:val="21"/>
              </w:rPr>
            </w:pPr>
            <w:r>
              <w:rPr>
                <w:rFonts w:hint="eastAsia"/>
                <w:szCs w:val="21"/>
              </w:rPr>
              <w:t>确认期间：设置可自动确认的分派期间。</w:t>
            </w:r>
          </w:p>
          <w:p w14:paraId="4BFFA33C" w14:textId="77777777" w:rsidR="007867AC" w:rsidRDefault="007867AC" w:rsidP="00215B59">
            <w:pPr>
              <w:pStyle w:val="af9"/>
              <w:numPr>
                <w:ilvl w:val="0"/>
                <w:numId w:val="10"/>
              </w:numPr>
              <w:spacing w:line="240" w:lineRule="auto"/>
              <w:ind w:firstLineChars="0"/>
              <w:textAlignment w:val="auto"/>
              <w:rPr>
                <w:szCs w:val="21"/>
              </w:rPr>
            </w:pPr>
            <w:r>
              <w:rPr>
                <w:rFonts w:hint="eastAsia"/>
                <w:szCs w:val="21"/>
              </w:rPr>
              <w:t>方法</w:t>
            </w:r>
          </w:p>
          <w:p w14:paraId="292607AB" w14:textId="77777777" w:rsidR="007867AC" w:rsidRDefault="007867AC" w:rsidP="00215B59">
            <w:pPr>
              <w:pStyle w:val="af9"/>
              <w:numPr>
                <w:ilvl w:val="1"/>
                <w:numId w:val="10"/>
              </w:numPr>
              <w:spacing w:line="240" w:lineRule="auto"/>
              <w:ind w:firstLineChars="0"/>
              <w:textAlignment w:val="auto"/>
              <w:rPr>
                <w:szCs w:val="21"/>
              </w:rPr>
            </w:pPr>
            <w:r w:rsidRPr="00786A6E">
              <w:rPr>
                <w:rFonts w:hint="eastAsia"/>
                <w:szCs w:val="21"/>
              </w:rPr>
              <w:t>新建、编辑、删除、检索</w:t>
            </w:r>
            <w:r>
              <w:rPr>
                <w:rFonts w:hint="eastAsia"/>
                <w:szCs w:val="21"/>
              </w:rPr>
              <w:t>：计划员可进行</w:t>
            </w:r>
            <w:r>
              <w:rPr>
                <w:rFonts w:hint="eastAsia"/>
                <w:szCs w:val="21"/>
              </w:rPr>
              <w:t>CRUD</w:t>
            </w:r>
            <w:r>
              <w:rPr>
                <w:rFonts w:hint="eastAsia"/>
                <w:szCs w:val="21"/>
              </w:rPr>
              <w:t>等基本操作。</w:t>
            </w:r>
          </w:p>
          <w:p w14:paraId="330100EA" w14:textId="77777777" w:rsidR="007867AC" w:rsidRDefault="007867AC" w:rsidP="00215B59">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或者文件的数据。</w:t>
            </w:r>
          </w:p>
          <w:p w14:paraId="60FAB9ED" w14:textId="400E2D98" w:rsidR="007867AC" w:rsidRPr="000B284B" w:rsidRDefault="007867AC" w:rsidP="00215B59">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tc>
      </w:tr>
      <w:tr w:rsidR="007867AC" w:rsidRPr="00FF0C77" w14:paraId="2061DBEE" w14:textId="77777777" w:rsidTr="00244328">
        <w:tc>
          <w:tcPr>
            <w:tcW w:w="766" w:type="pct"/>
            <w:shd w:val="clear" w:color="auto" w:fill="D9D9D9"/>
          </w:tcPr>
          <w:p w14:paraId="70FAE79B" w14:textId="77777777" w:rsidR="007867AC" w:rsidRPr="00DB7E3A" w:rsidRDefault="007867AC" w:rsidP="00244328">
            <w:pPr>
              <w:rPr>
                <w:szCs w:val="21"/>
              </w:rPr>
            </w:pPr>
            <w:r w:rsidRPr="00DB7E3A">
              <w:rPr>
                <w:rFonts w:hint="eastAsia"/>
                <w:szCs w:val="21"/>
              </w:rPr>
              <w:t>后置条件</w:t>
            </w:r>
          </w:p>
        </w:tc>
        <w:tc>
          <w:tcPr>
            <w:tcW w:w="4234" w:type="pct"/>
            <w:shd w:val="clear" w:color="auto" w:fill="auto"/>
          </w:tcPr>
          <w:p w14:paraId="649417CC" w14:textId="23CF67D8" w:rsidR="007867AC" w:rsidRPr="00DB7E3A" w:rsidRDefault="008605E0" w:rsidP="00244328">
            <w:pPr>
              <w:rPr>
                <w:szCs w:val="21"/>
              </w:rPr>
            </w:pPr>
            <w:r>
              <w:rPr>
                <w:rFonts w:hint="eastAsia"/>
                <w:szCs w:val="21"/>
              </w:rPr>
              <w:t>参数</w:t>
            </w:r>
            <w:r w:rsidR="007867AC">
              <w:rPr>
                <w:rFonts w:hint="eastAsia"/>
                <w:szCs w:val="21"/>
              </w:rPr>
              <w:t>可用于</w:t>
            </w:r>
            <w:r>
              <w:rPr>
                <w:rFonts w:hint="eastAsia"/>
                <w:szCs w:val="21"/>
              </w:rPr>
              <w:t>分派</w:t>
            </w:r>
          </w:p>
        </w:tc>
      </w:tr>
      <w:tr w:rsidR="007867AC" w:rsidRPr="00FF0C77" w14:paraId="5544AF1F" w14:textId="77777777" w:rsidTr="00244328">
        <w:tc>
          <w:tcPr>
            <w:tcW w:w="766" w:type="pct"/>
            <w:shd w:val="clear" w:color="auto" w:fill="D9D9D9"/>
          </w:tcPr>
          <w:p w14:paraId="653F05BC" w14:textId="77777777" w:rsidR="007867AC" w:rsidRPr="00DB7E3A" w:rsidRDefault="007867AC" w:rsidP="00244328">
            <w:pPr>
              <w:rPr>
                <w:szCs w:val="21"/>
              </w:rPr>
            </w:pPr>
            <w:r w:rsidRPr="00DB7E3A">
              <w:rPr>
                <w:rFonts w:hint="eastAsia"/>
                <w:szCs w:val="21"/>
              </w:rPr>
              <w:t>备选流</w:t>
            </w:r>
          </w:p>
        </w:tc>
        <w:tc>
          <w:tcPr>
            <w:tcW w:w="4234" w:type="pct"/>
            <w:shd w:val="clear" w:color="auto" w:fill="auto"/>
          </w:tcPr>
          <w:p w14:paraId="3DCBFA0E" w14:textId="77777777" w:rsidR="007867AC" w:rsidRPr="00DB7E3A" w:rsidRDefault="007867AC" w:rsidP="00244328">
            <w:pPr>
              <w:rPr>
                <w:szCs w:val="21"/>
              </w:rPr>
            </w:pPr>
            <w:r>
              <w:rPr>
                <w:rFonts w:hint="eastAsia"/>
                <w:szCs w:val="21"/>
              </w:rPr>
              <w:t>无</w:t>
            </w:r>
          </w:p>
        </w:tc>
      </w:tr>
      <w:tr w:rsidR="007867AC" w:rsidRPr="00FF0C77" w14:paraId="65F61139" w14:textId="77777777" w:rsidTr="00244328">
        <w:tc>
          <w:tcPr>
            <w:tcW w:w="766" w:type="pct"/>
            <w:shd w:val="clear" w:color="auto" w:fill="D9D9D9"/>
          </w:tcPr>
          <w:p w14:paraId="46FF0F67" w14:textId="77777777" w:rsidR="007867AC" w:rsidRPr="00DB7E3A" w:rsidRDefault="007867AC" w:rsidP="00244328">
            <w:pPr>
              <w:rPr>
                <w:szCs w:val="21"/>
              </w:rPr>
            </w:pPr>
            <w:r w:rsidRPr="00DB7E3A">
              <w:rPr>
                <w:rFonts w:hint="eastAsia"/>
                <w:szCs w:val="21"/>
              </w:rPr>
              <w:t>异常流</w:t>
            </w:r>
          </w:p>
        </w:tc>
        <w:tc>
          <w:tcPr>
            <w:tcW w:w="4234" w:type="pct"/>
            <w:shd w:val="clear" w:color="auto" w:fill="auto"/>
          </w:tcPr>
          <w:p w14:paraId="41FEC5C6" w14:textId="77777777" w:rsidR="007867AC" w:rsidRDefault="007867AC" w:rsidP="00244328">
            <w:pPr>
              <w:rPr>
                <w:szCs w:val="21"/>
              </w:rPr>
            </w:pPr>
            <w:r>
              <w:rPr>
                <w:rFonts w:hint="eastAsia"/>
                <w:szCs w:val="21"/>
              </w:rPr>
              <w:t>无</w:t>
            </w:r>
          </w:p>
        </w:tc>
      </w:tr>
      <w:tr w:rsidR="007867AC" w:rsidRPr="00FF0C77" w14:paraId="651EDA41" w14:textId="77777777" w:rsidTr="00244328">
        <w:tc>
          <w:tcPr>
            <w:tcW w:w="766" w:type="pct"/>
            <w:shd w:val="clear" w:color="auto" w:fill="D9D9D9"/>
          </w:tcPr>
          <w:p w14:paraId="2BFF9ECF" w14:textId="77777777" w:rsidR="007867AC" w:rsidRPr="00DB7E3A" w:rsidRDefault="007867AC" w:rsidP="00244328">
            <w:pPr>
              <w:rPr>
                <w:szCs w:val="21"/>
              </w:rPr>
            </w:pPr>
            <w:r w:rsidRPr="00DB7E3A">
              <w:rPr>
                <w:rFonts w:hint="eastAsia"/>
                <w:szCs w:val="21"/>
              </w:rPr>
              <w:t>依赖功能</w:t>
            </w:r>
          </w:p>
        </w:tc>
        <w:tc>
          <w:tcPr>
            <w:tcW w:w="4234" w:type="pct"/>
            <w:shd w:val="clear" w:color="auto" w:fill="auto"/>
          </w:tcPr>
          <w:p w14:paraId="08DF8357" w14:textId="3E303E0C" w:rsidR="00B579D1" w:rsidRDefault="00B579D1">
            <w:pPr>
              <w:pStyle w:val="af9"/>
              <w:numPr>
                <w:ilvl w:val="0"/>
                <w:numId w:val="9"/>
              </w:numPr>
              <w:spacing w:line="240" w:lineRule="auto"/>
              <w:ind w:firstLineChars="0"/>
              <w:textAlignment w:val="auto"/>
              <w:rPr>
                <w:szCs w:val="21"/>
              </w:rPr>
            </w:pPr>
            <w:r>
              <w:rPr>
                <w:rFonts w:hint="eastAsia"/>
                <w:szCs w:val="21"/>
              </w:rPr>
              <w:t>物料</w:t>
            </w:r>
          </w:p>
          <w:p w14:paraId="087C42A5" w14:textId="1F728EDD" w:rsidR="007867AC" w:rsidRDefault="007867AC">
            <w:pPr>
              <w:pStyle w:val="af9"/>
              <w:numPr>
                <w:ilvl w:val="0"/>
                <w:numId w:val="9"/>
              </w:numPr>
              <w:spacing w:line="240" w:lineRule="auto"/>
              <w:ind w:firstLineChars="0"/>
              <w:textAlignment w:val="auto"/>
              <w:rPr>
                <w:szCs w:val="21"/>
              </w:rPr>
            </w:pPr>
            <w:r>
              <w:rPr>
                <w:rFonts w:hint="eastAsia"/>
                <w:szCs w:val="21"/>
              </w:rPr>
              <w:t>资源</w:t>
            </w:r>
          </w:p>
          <w:p w14:paraId="22156672" w14:textId="77777777" w:rsidR="007867AC" w:rsidRDefault="007867AC">
            <w:pPr>
              <w:pStyle w:val="af9"/>
              <w:numPr>
                <w:ilvl w:val="0"/>
                <w:numId w:val="9"/>
              </w:numPr>
              <w:spacing w:line="240" w:lineRule="auto"/>
              <w:ind w:firstLineChars="0"/>
              <w:textAlignment w:val="auto"/>
              <w:rPr>
                <w:szCs w:val="21"/>
              </w:rPr>
            </w:pPr>
            <w:r>
              <w:rPr>
                <w:rFonts w:hint="eastAsia"/>
                <w:szCs w:val="21"/>
              </w:rPr>
              <w:t>工序</w:t>
            </w:r>
          </w:p>
          <w:p w14:paraId="2A07E73A" w14:textId="5BC920BC" w:rsidR="007867AC" w:rsidRDefault="007867AC">
            <w:pPr>
              <w:pStyle w:val="af9"/>
              <w:numPr>
                <w:ilvl w:val="0"/>
                <w:numId w:val="9"/>
              </w:numPr>
              <w:spacing w:line="240" w:lineRule="auto"/>
              <w:ind w:firstLineChars="0"/>
              <w:textAlignment w:val="auto"/>
              <w:rPr>
                <w:szCs w:val="21"/>
              </w:rPr>
            </w:pPr>
            <w:r>
              <w:rPr>
                <w:rFonts w:hint="eastAsia"/>
                <w:szCs w:val="21"/>
              </w:rPr>
              <w:t>工艺路线</w:t>
            </w:r>
          </w:p>
          <w:p w14:paraId="4DF9A5FC" w14:textId="6D707188" w:rsidR="00B579D1" w:rsidRDefault="00B579D1">
            <w:pPr>
              <w:pStyle w:val="af9"/>
              <w:numPr>
                <w:ilvl w:val="0"/>
                <w:numId w:val="9"/>
              </w:numPr>
              <w:spacing w:line="240" w:lineRule="auto"/>
              <w:ind w:firstLineChars="0"/>
              <w:textAlignment w:val="auto"/>
              <w:rPr>
                <w:szCs w:val="21"/>
              </w:rPr>
            </w:pPr>
            <w:r>
              <w:rPr>
                <w:rFonts w:hint="eastAsia"/>
                <w:szCs w:val="21"/>
              </w:rPr>
              <w:t>订单</w:t>
            </w:r>
          </w:p>
          <w:p w14:paraId="0DC05F40" w14:textId="3B83CA50" w:rsidR="00B579D1" w:rsidRDefault="00B579D1">
            <w:pPr>
              <w:pStyle w:val="af9"/>
              <w:numPr>
                <w:ilvl w:val="0"/>
                <w:numId w:val="9"/>
              </w:numPr>
              <w:spacing w:line="240" w:lineRule="auto"/>
              <w:ind w:firstLineChars="0"/>
              <w:textAlignment w:val="auto"/>
              <w:rPr>
                <w:szCs w:val="21"/>
              </w:rPr>
            </w:pPr>
            <w:r>
              <w:rPr>
                <w:rFonts w:hint="eastAsia"/>
                <w:szCs w:val="21"/>
              </w:rPr>
              <w:t>工单</w:t>
            </w:r>
          </w:p>
          <w:p w14:paraId="0C3E5E4F" w14:textId="77777777" w:rsidR="007867AC" w:rsidRDefault="007867AC">
            <w:pPr>
              <w:pStyle w:val="af9"/>
              <w:numPr>
                <w:ilvl w:val="0"/>
                <w:numId w:val="9"/>
              </w:numPr>
              <w:spacing w:line="240" w:lineRule="auto"/>
              <w:ind w:firstLineChars="0"/>
              <w:textAlignment w:val="auto"/>
              <w:rPr>
                <w:szCs w:val="21"/>
              </w:rPr>
            </w:pPr>
            <w:r>
              <w:rPr>
                <w:rFonts w:hint="eastAsia"/>
                <w:szCs w:val="21"/>
              </w:rPr>
              <w:t>接口管理</w:t>
            </w:r>
          </w:p>
          <w:p w14:paraId="4FB4C60E" w14:textId="77777777" w:rsidR="007867AC" w:rsidRPr="00DB7E3A" w:rsidRDefault="007867AC">
            <w:pPr>
              <w:pStyle w:val="af9"/>
              <w:numPr>
                <w:ilvl w:val="0"/>
                <w:numId w:val="9"/>
              </w:numPr>
              <w:spacing w:line="240" w:lineRule="auto"/>
              <w:ind w:firstLineChars="0"/>
              <w:textAlignment w:val="auto"/>
              <w:rPr>
                <w:szCs w:val="21"/>
              </w:rPr>
            </w:pPr>
            <w:r>
              <w:rPr>
                <w:rFonts w:hint="eastAsia"/>
                <w:szCs w:val="21"/>
              </w:rPr>
              <w:t>日志管理</w:t>
            </w:r>
          </w:p>
        </w:tc>
      </w:tr>
      <w:tr w:rsidR="007867AC" w:rsidRPr="00FF0C77" w14:paraId="494FE62F" w14:textId="77777777" w:rsidTr="00244328">
        <w:trPr>
          <w:trHeight w:val="371"/>
        </w:trPr>
        <w:tc>
          <w:tcPr>
            <w:tcW w:w="766" w:type="pct"/>
            <w:shd w:val="clear" w:color="auto" w:fill="D9D9D9"/>
          </w:tcPr>
          <w:p w14:paraId="6BA7E147" w14:textId="77777777" w:rsidR="007867AC" w:rsidRPr="00DB7E3A" w:rsidRDefault="007867AC" w:rsidP="00244328">
            <w:pPr>
              <w:rPr>
                <w:szCs w:val="21"/>
              </w:rPr>
            </w:pPr>
            <w:r w:rsidRPr="003E31CE">
              <w:rPr>
                <w:rFonts w:hint="eastAsia"/>
                <w:szCs w:val="21"/>
              </w:rPr>
              <w:t>补充说明</w:t>
            </w:r>
          </w:p>
        </w:tc>
        <w:tc>
          <w:tcPr>
            <w:tcW w:w="4234" w:type="pct"/>
            <w:shd w:val="clear" w:color="auto" w:fill="auto"/>
          </w:tcPr>
          <w:p w14:paraId="227A4FB0" w14:textId="77777777" w:rsidR="007867AC" w:rsidRPr="0082524B" w:rsidRDefault="007867AC" w:rsidP="00244328">
            <w:pPr>
              <w:rPr>
                <w:szCs w:val="21"/>
              </w:rPr>
            </w:pPr>
            <w:r w:rsidRPr="0082524B">
              <w:rPr>
                <w:rFonts w:hint="eastAsia"/>
                <w:szCs w:val="21"/>
              </w:rPr>
              <w:t>本需求适用于离散行业。</w:t>
            </w:r>
          </w:p>
        </w:tc>
      </w:tr>
      <w:tr w:rsidR="007867AC" w:rsidRPr="00FF0C77" w14:paraId="0F81C1A6" w14:textId="77777777" w:rsidTr="00244328">
        <w:trPr>
          <w:trHeight w:val="373"/>
        </w:trPr>
        <w:tc>
          <w:tcPr>
            <w:tcW w:w="766" w:type="pct"/>
            <w:shd w:val="clear" w:color="auto" w:fill="D9D9D9"/>
          </w:tcPr>
          <w:p w14:paraId="193E6B59" w14:textId="77777777" w:rsidR="007867AC" w:rsidRPr="003E31CE" w:rsidRDefault="007867AC" w:rsidP="00244328">
            <w:pPr>
              <w:rPr>
                <w:szCs w:val="21"/>
              </w:rPr>
            </w:pPr>
            <w:r>
              <w:rPr>
                <w:rFonts w:hint="eastAsia"/>
                <w:szCs w:val="21"/>
              </w:rPr>
              <w:t>需求来源</w:t>
            </w:r>
          </w:p>
        </w:tc>
        <w:tc>
          <w:tcPr>
            <w:tcW w:w="4234" w:type="pct"/>
            <w:shd w:val="clear" w:color="auto" w:fill="auto"/>
          </w:tcPr>
          <w:p w14:paraId="0AA8F9BF" w14:textId="77777777" w:rsidR="007867AC" w:rsidRDefault="007867AC" w:rsidP="00244328">
            <w:pPr>
              <w:rPr>
                <w:szCs w:val="21"/>
              </w:rPr>
            </w:pPr>
            <w:r>
              <w:rPr>
                <w:rFonts w:hint="eastAsia"/>
                <w:szCs w:val="21"/>
              </w:rPr>
              <w:t>NA</w:t>
            </w:r>
          </w:p>
        </w:tc>
      </w:tr>
    </w:tbl>
    <w:p w14:paraId="2214B644" w14:textId="77777777" w:rsidR="00A10E18" w:rsidRPr="00520A78" w:rsidRDefault="00A10E18" w:rsidP="00520A78"/>
    <w:p w14:paraId="0D76367B" w14:textId="7BEE5147" w:rsidR="00453D83" w:rsidRDefault="00453D83" w:rsidP="007A3AC9">
      <w:pPr>
        <w:pStyle w:val="c-"/>
        <w:ind w:hanging="1418"/>
      </w:pPr>
      <w:r>
        <w:rPr>
          <w:rFonts w:hint="eastAsia"/>
        </w:rPr>
        <w:t>工单生成</w:t>
      </w:r>
    </w:p>
    <w:p w14:paraId="3739C417" w14:textId="6EE9FA8B" w:rsidR="0001036F" w:rsidRDefault="0001036F" w:rsidP="0001036F">
      <w:pPr>
        <w:pStyle w:val="aa"/>
        <w:keepNext/>
        <w:jc w:val="center"/>
      </w:pPr>
      <w:bookmarkStart w:id="67" w:name="_Toc14242583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22</w:t>
      </w:r>
      <w:r>
        <w:fldChar w:fldCharType="end"/>
      </w:r>
      <w:r>
        <w:t xml:space="preserve"> </w:t>
      </w:r>
      <w:r>
        <w:rPr>
          <w:rFonts w:hint="eastAsia"/>
        </w:rPr>
        <w:t>工单生成功能需求</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01036F" w:rsidRPr="00FF0C77" w14:paraId="62075160" w14:textId="77777777" w:rsidTr="00244328">
        <w:tc>
          <w:tcPr>
            <w:tcW w:w="766" w:type="pct"/>
            <w:shd w:val="clear" w:color="auto" w:fill="D9D9D9"/>
          </w:tcPr>
          <w:p w14:paraId="3E247302" w14:textId="77777777" w:rsidR="0001036F" w:rsidRPr="00DB7E3A" w:rsidRDefault="0001036F" w:rsidP="00244328">
            <w:pPr>
              <w:rPr>
                <w:szCs w:val="21"/>
              </w:rPr>
            </w:pPr>
            <w:r w:rsidRPr="00DB7E3A">
              <w:rPr>
                <w:rFonts w:hint="eastAsia"/>
                <w:szCs w:val="21"/>
              </w:rPr>
              <w:t>标识符</w:t>
            </w:r>
          </w:p>
        </w:tc>
        <w:tc>
          <w:tcPr>
            <w:tcW w:w="4234" w:type="pct"/>
            <w:shd w:val="clear" w:color="auto" w:fill="auto"/>
          </w:tcPr>
          <w:p w14:paraId="175CE69A" w14:textId="0B939A5F" w:rsidR="0001036F" w:rsidRPr="00DB7E3A" w:rsidRDefault="0001036F"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MRP</w:t>
            </w:r>
            <w:r>
              <w:rPr>
                <w:szCs w:val="24"/>
              </w:rPr>
              <w:t>_001</w:t>
            </w:r>
          </w:p>
        </w:tc>
      </w:tr>
      <w:tr w:rsidR="0001036F" w:rsidRPr="00FF0C77" w14:paraId="40F95BC3" w14:textId="77777777" w:rsidTr="00244328">
        <w:tc>
          <w:tcPr>
            <w:tcW w:w="766" w:type="pct"/>
            <w:shd w:val="clear" w:color="auto" w:fill="D9D9D9"/>
          </w:tcPr>
          <w:p w14:paraId="4DC9A8E4" w14:textId="77777777" w:rsidR="0001036F" w:rsidRPr="00DB7E3A" w:rsidRDefault="0001036F" w:rsidP="00244328">
            <w:pPr>
              <w:rPr>
                <w:szCs w:val="21"/>
              </w:rPr>
            </w:pPr>
            <w:r w:rsidRPr="00DB7E3A">
              <w:rPr>
                <w:rFonts w:hint="eastAsia"/>
                <w:szCs w:val="21"/>
              </w:rPr>
              <w:t>名称</w:t>
            </w:r>
          </w:p>
        </w:tc>
        <w:tc>
          <w:tcPr>
            <w:tcW w:w="4234" w:type="pct"/>
            <w:shd w:val="clear" w:color="auto" w:fill="auto"/>
          </w:tcPr>
          <w:p w14:paraId="4C610493" w14:textId="2C66A986" w:rsidR="0001036F" w:rsidRPr="00DB7E3A" w:rsidRDefault="0001036F" w:rsidP="00244328">
            <w:pPr>
              <w:rPr>
                <w:szCs w:val="21"/>
              </w:rPr>
            </w:pPr>
            <w:r>
              <w:rPr>
                <w:rFonts w:hint="eastAsia"/>
                <w:szCs w:val="21"/>
              </w:rPr>
              <w:t>工单生成（</w:t>
            </w:r>
            <w:r>
              <w:rPr>
                <w:rFonts w:hint="eastAsia"/>
                <w:szCs w:val="21"/>
              </w:rPr>
              <w:t>MRP</w:t>
            </w:r>
            <w:r w:rsidRPr="007867AC">
              <w:rPr>
                <w:rFonts w:hint="eastAsia"/>
                <w:szCs w:val="21"/>
              </w:rPr>
              <w:t>）</w:t>
            </w:r>
          </w:p>
        </w:tc>
      </w:tr>
      <w:tr w:rsidR="0001036F" w:rsidRPr="00FF0C77" w14:paraId="2EAD9774" w14:textId="77777777" w:rsidTr="00244328">
        <w:tc>
          <w:tcPr>
            <w:tcW w:w="766" w:type="pct"/>
            <w:shd w:val="clear" w:color="auto" w:fill="D9D9D9"/>
          </w:tcPr>
          <w:p w14:paraId="394211F2" w14:textId="77777777" w:rsidR="0001036F" w:rsidRPr="00DB7E3A" w:rsidRDefault="0001036F" w:rsidP="00244328">
            <w:pPr>
              <w:rPr>
                <w:szCs w:val="21"/>
              </w:rPr>
            </w:pPr>
            <w:r w:rsidRPr="00DB7E3A">
              <w:rPr>
                <w:rFonts w:hint="eastAsia"/>
                <w:szCs w:val="21"/>
              </w:rPr>
              <w:t>编写人员</w:t>
            </w:r>
          </w:p>
        </w:tc>
        <w:tc>
          <w:tcPr>
            <w:tcW w:w="4234" w:type="pct"/>
            <w:shd w:val="clear" w:color="auto" w:fill="auto"/>
          </w:tcPr>
          <w:p w14:paraId="36B73D0B" w14:textId="77777777" w:rsidR="0001036F" w:rsidRPr="00DB7E3A" w:rsidRDefault="0001036F" w:rsidP="00244328">
            <w:pPr>
              <w:rPr>
                <w:szCs w:val="21"/>
              </w:rPr>
            </w:pPr>
            <w:r>
              <w:rPr>
                <w:rFonts w:hint="eastAsia"/>
                <w:szCs w:val="21"/>
              </w:rPr>
              <w:t>滕国栋</w:t>
            </w:r>
          </w:p>
        </w:tc>
      </w:tr>
      <w:tr w:rsidR="0001036F" w:rsidRPr="00FF0C77" w14:paraId="1EB208BE" w14:textId="77777777" w:rsidTr="00244328">
        <w:tc>
          <w:tcPr>
            <w:tcW w:w="766" w:type="pct"/>
            <w:shd w:val="clear" w:color="auto" w:fill="D9D9D9"/>
          </w:tcPr>
          <w:p w14:paraId="5498096B" w14:textId="77777777" w:rsidR="0001036F" w:rsidRPr="00DB7E3A" w:rsidRDefault="0001036F" w:rsidP="00244328">
            <w:pPr>
              <w:rPr>
                <w:szCs w:val="21"/>
              </w:rPr>
            </w:pPr>
            <w:r w:rsidRPr="00DB7E3A">
              <w:rPr>
                <w:rFonts w:hint="eastAsia"/>
                <w:szCs w:val="21"/>
              </w:rPr>
              <w:lastRenderedPageBreak/>
              <w:t>编写日期</w:t>
            </w:r>
          </w:p>
        </w:tc>
        <w:tc>
          <w:tcPr>
            <w:tcW w:w="4234" w:type="pct"/>
            <w:shd w:val="clear" w:color="auto" w:fill="auto"/>
          </w:tcPr>
          <w:p w14:paraId="67AE2443" w14:textId="0932DD80" w:rsidR="0001036F" w:rsidRPr="00DB7E3A" w:rsidRDefault="0001036F" w:rsidP="00244328">
            <w:pPr>
              <w:rPr>
                <w:szCs w:val="21"/>
              </w:rPr>
            </w:pPr>
            <w:r>
              <w:rPr>
                <w:rFonts w:hint="eastAsia"/>
                <w:szCs w:val="21"/>
              </w:rPr>
              <w:t>2</w:t>
            </w:r>
            <w:r>
              <w:rPr>
                <w:szCs w:val="21"/>
              </w:rPr>
              <w:t>023-03-0</w:t>
            </w:r>
            <w:r w:rsidR="00A24EE0">
              <w:rPr>
                <w:szCs w:val="21"/>
              </w:rPr>
              <w:t>7</w:t>
            </w:r>
          </w:p>
        </w:tc>
      </w:tr>
      <w:tr w:rsidR="0001036F" w:rsidRPr="00FF0C77" w14:paraId="08564150" w14:textId="77777777" w:rsidTr="00244328">
        <w:tc>
          <w:tcPr>
            <w:tcW w:w="766" w:type="pct"/>
            <w:shd w:val="clear" w:color="auto" w:fill="D9D9D9"/>
          </w:tcPr>
          <w:p w14:paraId="2F0611CE" w14:textId="77777777" w:rsidR="0001036F" w:rsidRPr="00DB7E3A" w:rsidRDefault="0001036F" w:rsidP="00244328">
            <w:pPr>
              <w:rPr>
                <w:szCs w:val="21"/>
              </w:rPr>
            </w:pPr>
            <w:r w:rsidRPr="00DB7E3A">
              <w:rPr>
                <w:rFonts w:hint="eastAsia"/>
                <w:szCs w:val="21"/>
              </w:rPr>
              <w:t>优先级</w:t>
            </w:r>
          </w:p>
        </w:tc>
        <w:tc>
          <w:tcPr>
            <w:tcW w:w="4234" w:type="pct"/>
            <w:shd w:val="clear" w:color="auto" w:fill="auto"/>
          </w:tcPr>
          <w:p w14:paraId="16E5C8D5" w14:textId="77777777" w:rsidR="0001036F" w:rsidRPr="00DB7E3A" w:rsidRDefault="0001036F" w:rsidP="00244328">
            <w:pPr>
              <w:rPr>
                <w:szCs w:val="21"/>
              </w:rPr>
            </w:pPr>
            <w:r>
              <w:rPr>
                <w:rFonts w:hint="eastAsia"/>
                <w:szCs w:val="21"/>
              </w:rPr>
              <w:t>高</w:t>
            </w:r>
          </w:p>
        </w:tc>
      </w:tr>
      <w:tr w:rsidR="0001036F" w:rsidRPr="00FF0C77" w14:paraId="1DA986F3" w14:textId="77777777" w:rsidTr="00244328">
        <w:tc>
          <w:tcPr>
            <w:tcW w:w="766" w:type="pct"/>
            <w:shd w:val="clear" w:color="auto" w:fill="D9D9D9"/>
          </w:tcPr>
          <w:p w14:paraId="70145ACC" w14:textId="77777777" w:rsidR="0001036F" w:rsidRPr="00DB7E3A" w:rsidRDefault="0001036F" w:rsidP="00244328">
            <w:pPr>
              <w:rPr>
                <w:szCs w:val="21"/>
              </w:rPr>
            </w:pPr>
            <w:r w:rsidRPr="00DB7E3A">
              <w:rPr>
                <w:rFonts w:hint="eastAsia"/>
                <w:szCs w:val="21"/>
              </w:rPr>
              <w:t>重要性</w:t>
            </w:r>
          </w:p>
        </w:tc>
        <w:tc>
          <w:tcPr>
            <w:tcW w:w="4234" w:type="pct"/>
            <w:shd w:val="clear" w:color="auto" w:fill="auto"/>
          </w:tcPr>
          <w:p w14:paraId="57EC41EA" w14:textId="77777777" w:rsidR="0001036F" w:rsidRPr="00DB7E3A" w:rsidRDefault="0001036F" w:rsidP="00244328">
            <w:pPr>
              <w:rPr>
                <w:szCs w:val="21"/>
              </w:rPr>
            </w:pPr>
            <w:r>
              <w:rPr>
                <w:rFonts w:hint="eastAsia"/>
                <w:szCs w:val="21"/>
              </w:rPr>
              <w:t>强</w:t>
            </w:r>
          </w:p>
        </w:tc>
      </w:tr>
      <w:tr w:rsidR="0001036F" w:rsidRPr="00FF0C77" w14:paraId="58E5A867" w14:textId="77777777" w:rsidTr="00244328">
        <w:tc>
          <w:tcPr>
            <w:tcW w:w="766" w:type="pct"/>
            <w:shd w:val="clear" w:color="auto" w:fill="D9D9D9"/>
          </w:tcPr>
          <w:p w14:paraId="0BAAE30F" w14:textId="77777777" w:rsidR="0001036F" w:rsidRPr="00DB7E3A" w:rsidRDefault="0001036F" w:rsidP="00244328">
            <w:pPr>
              <w:rPr>
                <w:szCs w:val="21"/>
              </w:rPr>
            </w:pPr>
            <w:r w:rsidRPr="00DB7E3A">
              <w:rPr>
                <w:rFonts w:hint="eastAsia"/>
                <w:szCs w:val="21"/>
              </w:rPr>
              <w:t>参与者</w:t>
            </w:r>
          </w:p>
        </w:tc>
        <w:tc>
          <w:tcPr>
            <w:tcW w:w="4234" w:type="pct"/>
            <w:shd w:val="clear" w:color="auto" w:fill="auto"/>
          </w:tcPr>
          <w:p w14:paraId="35D57491" w14:textId="77777777" w:rsidR="0001036F" w:rsidRPr="00DB7E3A" w:rsidRDefault="0001036F" w:rsidP="00244328">
            <w:pPr>
              <w:rPr>
                <w:szCs w:val="21"/>
              </w:rPr>
            </w:pPr>
            <w:r>
              <w:rPr>
                <w:rFonts w:hint="eastAsia"/>
                <w:szCs w:val="21"/>
              </w:rPr>
              <w:t>计划员</w:t>
            </w:r>
          </w:p>
        </w:tc>
      </w:tr>
      <w:tr w:rsidR="0001036F" w:rsidRPr="00FF0C77" w14:paraId="59EB5A1A" w14:textId="77777777" w:rsidTr="00244328">
        <w:tc>
          <w:tcPr>
            <w:tcW w:w="766" w:type="pct"/>
            <w:shd w:val="clear" w:color="auto" w:fill="D9D9D9"/>
          </w:tcPr>
          <w:p w14:paraId="7D7A6D6D" w14:textId="77777777" w:rsidR="0001036F" w:rsidRPr="00DB7E3A" w:rsidRDefault="0001036F" w:rsidP="00244328">
            <w:pPr>
              <w:rPr>
                <w:szCs w:val="21"/>
              </w:rPr>
            </w:pPr>
            <w:r w:rsidRPr="00DB7E3A">
              <w:rPr>
                <w:rFonts w:hint="eastAsia"/>
                <w:szCs w:val="21"/>
              </w:rPr>
              <w:t>功能描述</w:t>
            </w:r>
          </w:p>
        </w:tc>
        <w:tc>
          <w:tcPr>
            <w:tcW w:w="4234" w:type="pct"/>
            <w:shd w:val="clear" w:color="auto" w:fill="auto"/>
          </w:tcPr>
          <w:p w14:paraId="5CC4F205" w14:textId="77777777" w:rsidR="0001036F" w:rsidRPr="00A75088" w:rsidRDefault="0001036F" w:rsidP="00244328">
            <w:pPr>
              <w:rPr>
                <w:szCs w:val="21"/>
              </w:rPr>
            </w:pPr>
            <w:r>
              <w:rPr>
                <w:rFonts w:hint="eastAsia"/>
                <w:szCs w:val="21"/>
              </w:rPr>
              <w:t>参数的属性设置和操作管理。</w:t>
            </w:r>
          </w:p>
          <w:p w14:paraId="428DEDDF" w14:textId="4496B7FF" w:rsidR="0001036F" w:rsidRPr="00425D27" w:rsidRDefault="0001036F">
            <w:pPr>
              <w:pStyle w:val="af9"/>
              <w:numPr>
                <w:ilvl w:val="0"/>
                <w:numId w:val="12"/>
              </w:numPr>
              <w:ind w:firstLineChars="0"/>
              <w:rPr>
                <w:szCs w:val="21"/>
              </w:rPr>
            </w:pPr>
            <w:r w:rsidRPr="00425D27">
              <w:rPr>
                <w:rFonts w:hint="eastAsia"/>
                <w:szCs w:val="21"/>
              </w:rPr>
              <w:t>方法：</w:t>
            </w:r>
            <w:r w:rsidR="00A22BEB">
              <w:rPr>
                <w:rFonts w:hint="eastAsia"/>
                <w:szCs w:val="21"/>
              </w:rPr>
              <w:t>生成工单、删除工单</w:t>
            </w:r>
            <w:r w:rsidRPr="00425D27">
              <w:rPr>
                <w:rFonts w:hint="eastAsia"/>
                <w:szCs w:val="21"/>
              </w:rPr>
              <w:t>等管理功能。</w:t>
            </w:r>
          </w:p>
        </w:tc>
      </w:tr>
      <w:tr w:rsidR="0001036F" w:rsidRPr="00FF0C77" w14:paraId="66DEB6B8" w14:textId="77777777" w:rsidTr="00244328">
        <w:tc>
          <w:tcPr>
            <w:tcW w:w="766" w:type="pct"/>
            <w:shd w:val="clear" w:color="auto" w:fill="D9D9D9"/>
          </w:tcPr>
          <w:p w14:paraId="34EC8C56" w14:textId="77777777" w:rsidR="0001036F" w:rsidRPr="00DB7E3A" w:rsidRDefault="0001036F" w:rsidP="00244328">
            <w:pPr>
              <w:rPr>
                <w:szCs w:val="21"/>
              </w:rPr>
            </w:pPr>
            <w:r w:rsidRPr="00DB7E3A">
              <w:rPr>
                <w:rFonts w:hint="eastAsia"/>
                <w:szCs w:val="21"/>
              </w:rPr>
              <w:t>触发事件</w:t>
            </w:r>
          </w:p>
        </w:tc>
        <w:tc>
          <w:tcPr>
            <w:tcW w:w="4234" w:type="pct"/>
            <w:shd w:val="clear" w:color="auto" w:fill="auto"/>
          </w:tcPr>
          <w:p w14:paraId="71D08081" w14:textId="77777777" w:rsidR="0001036F" w:rsidRPr="00786A6E" w:rsidRDefault="0001036F"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01036F" w:rsidRPr="00FF0C77" w14:paraId="7CD19E97" w14:textId="77777777" w:rsidTr="00244328">
        <w:tc>
          <w:tcPr>
            <w:tcW w:w="766" w:type="pct"/>
            <w:shd w:val="clear" w:color="auto" w:fill="D9D9D9"/>
          </w:tcPr>
          <w:p w14:paraId="09149361" w14:textId="77777777" w:rsidR="0001036F" w:rsidRPr="00DB7E3A" w:rsidRDefault="0001036F" w:rsidP="00244328">
            <w:pPr>
              <w:rPr>
                <w:szCs w:val="21"/>
              </w:rPr>
            </w:pPr>
            <w:r w:rsidRPr="00DB7E3A">
              <w:rPr>
                <w:rFonts w:hint="eastAsia"/>
                <w:szCs w:val="21"/>
              </w:rPr>
              <w:t>前置条件</w:t>
            </w:r>
          </w:p>
        </w:tc>
        <w:tc>
          <w:tcPr>
            <w:tcW w:w="4234" w:type="pct"/>
            <w:shd w:val="clear" w:color="auto" w:fill="auto"/>
          </w:tcPr>
          <w:p w14:paraId="75669E3E" w14:textId="77777777" w:rsidR="0001036F" w:rsidRPr="00D856C5" w:rsidRDefault="0001036F" w:rsidP="00244328">
            <w:pPr>
              <w:rPr>
                <w:szCs w:val="21"/>
              </w:rPr>
            </w:pPr>
            <w:r>
              <w:rPr>
                <w:rFonts w:hint="eastAsia"/>
                <w:szCs w:val="21"/>
              </w:rPr>
              <w:t>无</w:t>
            </w:r>
          </w:p>
        </w:tc>
      </w:tr>
      <w:tr w:rsidR="0001036F" w:rsidRPr="00FF0C77" w14:paraId="0E97D8C1" w14:textId="77777777" w:rsidTr="00244328">
        <w:tc>
          <w:tcPr>
            <w:tcW w:w="766" w:type="pct"/>
            <w:shd w:val="clear" w:color="auto" w:fill="D9D9D9"/>
          </w:tcPr>
          <w:p w14:paraId="10BE009E" w14:textId="77777777" w:rsidR="0001036F" w:rsidRPr="00DB7E3A" w:rsidRDefault="0001036F" w:rsidP="00244328">
            <w:pPr>
              <w:rPr>
                <w:szCs w:val="21"/>
              </w:rPr>
            </w:pPr>
            <w:r w:rsidRPr="00DB7E3A">
              <w:rPr>
                <w:rFonts w:hint="eastAsia"/>
                <w:szCs w:val="21"/>
              </w:rPr>
              <w:t>基本流</w:t>
            </w:r>
          </w:p>
        </w:tc>
        <w:tc>
          <w:tcPr>
            <w:tcW w:w="4234" w:type="pct"/>
            <w:shd w:val="clear" w:color="auto" w:fill="auto"/>
          </w:tcPr>
          <w:p w14:paraId="425C5E13" w14:textId="77777777" w:rsidR="0001036F" w:rsidRDefault="0001036F">
            <w:pPr>
              <w:pStyle w:val="af9"/>
              <w:numPr>
                <w:ilvl w:val="0"/>
                <w:numId w:val="10"/>
              </w:numPr>
              <w:spacing w:line="240" w:lineRule="auto"/>
              <w:ind w:firstLineChars="0"/>
              <w:textAlignment w:val="auto"/>
              <w:rPr>
                <w:szCs w:val="21"/>
              </w:rPr>
            </w:pPr>
            <w:r>
              <w:rPr>
                <w:rFonts w:hint="eastAsia"/>
                <w:szCs w:val="21"/>
              </w:rPr>
              <w:t>方法</w:t>
            </w:r>
          </w:p>
          <w:p w14:paraId="1079C4FA" w14:textId="3BE239D4" w:rsidR="00A22BEB" w:rsidRDefault="00A22BEB">
            <w:pPr>
              <w:pStyle w:val="af9"/>
              <w:numPr>
                <w:ilvl w:val="1"/>
                <w:numId w:val="10"/>
              </w:numPr>
              <w:spacing w:line="240" w:lineRule="auto"/>
              <w:ind w:firstLineChars="0"/>
              <w:textAlignment w:val="auto"/>
              <w:rPr>
                <w:szCs w:val="21"/>
              </w:rPr>
            </w:pPr>
            <w:r>
              <w:rPr>
                <w:rFonts w:hint="eastAsia"/>
                <w:szCs w:val="21"/>
              </w:rPr>
              <w:t>生成工单：销售订单、制造订单、采购订单、库存订单根据物料的</w:t>
            </w:r>
            <w:r w:rsidRPr="00425D27">
              <w:rPr>
                <w:rFonts w:hint="eastAsia"/>
                <w:szCs w:val="21"/>
              </w:rPr>
              <w:t>工单生成方式、物料拉动方式、制造批量、采购批量</w:t>
            </w:r>
            <w:r>
              <w:rPr>
                <w:rFonts w:hint="eastAsia"/>
                <w:szCs w:val="21"/>
              </w:rPr>
              <w:t>等参数的设置，生成工单，并建立工单之间的链接。</w:t>
            </w:r>
          </w:p>
          <w:p w14:paraId="38C592A7" w14:textId="56A72222" w:rsidR="0001036F" w:rsidRPr="00A22BEB" w:rsidRDefault="00A22BEB">
            <w:pPr>
              <w:pStyle w:val="af9"/>
              <w:numPr>
                <w:ilvl w:val="1"/>
                <w:numId w:val="10"/>
              </w:numPr>
              <w:spacing w:line="240" w:lineRule="auto"/>
              <w:ind w:firstLineChars="0"/>
              <w:textAlignment w:val="auto"/>
              <w:rPr>
                <w:szCs w:val="21"/>
              </w:rPr>
            </w:pPr>
            <w:r>
              <w:rPr>
                <w:rFonts w:hint="eastAsia"/>
                <w:szCs w:val="21"/>
              </w:rPr>
              <w:t>删除工单：删除所有订单所含的工单。</w:t>
            </w:r>
          </w:p>
        </w:tc>
      </w:tr>
      <w:tr w:rsidR="0001036F" w:rsidRPr="00FF0C77" w14:paraId="21DA2016" w14:textId="77777777" w:rsidTr="00244328">
        <w:tc>
          <w:tcPr>
            <w:tcW w:w="766" w:type="pct"/>
            <w:shd w:val="clear" w:color="auto" w:fill="D9D9D9"/>
          </w:tcPr>
          <w:p w14:paraId="72630D8C" w14:textId="77777777" w:rsidR="0001036F" w:rsidRPr="00DB7E3A" w:rsidRDefault="0001036F" w:rsidP="00244328">
            <w:pPr>
              <w:rPr>
                <w:szCs w:val="21"/>
              </w:rPr>
            </w:pPr>
            <w:r w:rsidRPr="00DB7E3A">
              <w:rPr>
                <w:rFonts w:hint="eastAsia"/>
                <w:szCs w:val="21"/>
              </w:rPr>
              <w:t>后置条件</w:t>
            </w:r>
          </w:p>
        </w:tc>
        <w:tc>
          <w:tcPr>
            <w:tcW w:w="4234" w:type="pct"/>
            <w:shd w:val="clear" w:color="auto" w:fill="auto"/>
          </w:tcPr>
          <w:p w14:paraId="5D0B9EDB" w14:textId="77777777" w:rsidR="0001036F" w:rsidRPr="00DB7E3A" w:rsidRDefault="0001036F" w:rsidP="00244328">
            <w:pPr>
              <w:rPr>
                <w:szCs w:val="21"/>
              </w:rPr>
            </w:pPr>
            <w:r>
              <w:rPr>
                <w:rFonts w:hint="eastAsia"/>
                <w:szCs w:val="21"/>
              </w:rPr>
              <w:t>参数可用于分派</w:t>
            </w:r>
          </w:p>
        </w:tc>
      </w:tr>
      <w:tr w:rsidR="0001036F" w:rsidRPr="00FF0C77" w14:paraId="0286AA57" w14:textId="77777777" w:rsidTr="00244328">
        <w:tc>
          <w:tcPr>
            <w:tcW w:w="766" w:type="pct"/>
            <w:shd w:val="clear" w:color="auto" w:fill="D9D9D9"/>
          </w:tcPr>
          <w:p w14:paraId="480DAE61" w14:textId="77777777" w:rsidR="0001036F" w:rsidRPr="00DB7E3A" w:rsidRDefault="0001036F" w:rsidP="00244328">
            <w:pPr>
              <w:rPr>
                <w:szCs w:val="21"/>
              </w:rPr>
            </w:pPr>
            <w:r w:rsidRPr="00DB7E3A">
              <w:rPr>
                <w:rFonts w:hint="eastAsia"/>
                <w:szCs w:val="21"/>
              </w:rPr>
              <w:t>备选流</w:t>
            </w:r>
          </w:p>
        </w:tc>
        <w:tc>
          <w:tcPr>
            <w:tcW w:w="4234" w:type="pct"/>
            <w:shd w:val="clear" w:color="auto" w:fill="auto"/>
          </w:tcPr>
          <w:p w14:paraId="4FE79687" w14:textId="77777777" w:rsidR="0001036F" w:rsidRPr="00DB7E3A" w:rsidRDefault="0001036F" w:rsidP="00244328">
            <w:pPr>
              <w:rPr>
                <w:szCs w:val="21"/>
              </w:rPr>
            </w:pPr>
            <w:r>
              <w:rPr>
                <w:rFonts w:hint="eastAsia"/>
                <w:szCs w:val="21"/>
              </w:rPr>
              <w:t>无</w:t>
            </w:r>
          </w:p>
        </w:tc>
      </w:tr>
      <w:tr w:rsidR="0001036F" w:rsidRPr="00FF0C77" w14:paraId="3622D07B" w14:textId="77777777" w:rsidTr="00244328">
        <w:tc>
          <w:tcPr>
            <w:tcW w:w="766" w:type="pct"/>
            <w:shd w:val="clear" w:color="auto" w:fill="D9D9D9"/>
          </w:tcPr>
          <w:p w14:paraId="0341714C" w14:textId="77777777" w:rsidR="0001036F" w:rsidRPr="00DB7E3A" w:rsidRDefault="0001036F" w:rsidP="00244328">
            <w:pPr>
              <w:rPr>
                <w:szCs w:val="21"/>
              </w:rPr>
            </w:pPr>
            <w:r w:rsidRPr="00DB7E3A">
              <w:rPr>
                <w:rFonts w:hint="eastAsia"/>
                <w:szCs w:val="21"/>
              </w:rPr>
              <w:t>异常流</w:t>
            </w:r>
          </w:p>
        </w:tc>
        <w:tc>
          <w:tcPr>
            <w:tcW w:w="4234" w:type="pct"/>
            <w:shd w:val="clear" w:color="auto" w:fill="auto"/>
          </w:tcPr>
          <w:p w14:paraId="00A4321A" w14:textId="77777777" w:rsidR="0001036F" w:rsidRDefault="0001036F" w:rsidP="00244328">
            <w:pPr>
              <w:rPr>
                <w:szCs w:val="21"/>
              </w:rPr>
            </w:pPr>
            <w:r>
              <w:rPr>
                <w:rFonts w:hint="eastAsia"/>
                <w:szCs w:val="21"/>
              </w:rPr>
              <w:t>无</w:t>
            </w:r>
          </w:p>
        </w:tc>
      </w:tr>
      <w:tr w:rsidR="0001036F" w:rsidRPr="00FF0C77" w14:paraId="59FBCBCD" w14:textId="77777777" w:rsidTr="00244328">
        <w:tc>
          <w:tcPr>
            <w:tcW w:w="766" w:type="pct"/>
            <w:shd w:val="clear" w:color="auto" w:fill="D9D9D9"/>
          </w:tcPr>
          <w:p w14:paraId="70A4C401" w14:textId="77777777" w:rsidR="0001036F" w:rsidRPr="00DB7E3A" w:rsidRDefault="0001036F" w:rsidP="00244328">
            <w:pPr>
              <w:rPr>
                <w:szCs w:val="21"/>
              </w:rPr>
            </w:pPr>
            <w:r w:rsidRPr="00DB7E3A">
              <w:rPr>
                <w:rFonts w:hint="eastAsia"/>
                <w:szCs w:val="21"/>
              </w:rPr>
              <w:t>依赖功能</w:t>
            </w:r>
          </w:p>
        </w:tc>
        <w:tc>
          <w:tcPr>
            <w:tcW w:w="4234" w:type="pct"/>
            <w:shd w:val="clear" w:color="auto" w:fill="auto"/>
          </w:tcPr>
          <w:p w14:paraId="7C005744" w14:textId="77777777" w:rsidR="0001036F" w:rsidRDefault="0001036F">
            <w:pPr>
              <w:pStyle w:val="af9"/>
              <w:numPr>
                <w:ilvl w:val="0"/>
                <w:numId w:val="9"/>
              </w:numPr>
              <w:spacing w:line="240" w:lineRule="auto"/>
              <w:ind w:firstLineChars="0"/>
              <w:textAlignment w:val="auto"/>
              <w:rPr>
                <w:szCs w:val="21"/>
              </w:rPr>
            </w:pPr>
            <w:r>
              <w:rPr>
                <w:rFonts w:hint="eastAsia"/>
                <w:szCs w:val="21"/>
              </w:rPr>
              <w:t>物料</w:t>
            </w:r>
          </w:p>
          <w:p w14:paraId="3420C41D" w14:textId="77777777" w:rsidR="0001036F" w:rsidRDefault="0001036F">
            <w:pPr>
              <w:pStyle w:val="af9"/>
              <w:numPr>
                <w:ilvl w:val="0"/>
                <w:numId w:val="9"/>
              </w:numPr>
              <w:spacing w:line="240" w:lineRule="auto"/>
              <w:ind w:firstLineChars="0"/>
              <w:textAlignment w:val="auto"/>
              <w:rPr>
                <w:szCs w:val="21"/>
              </w:rPr>
            </w:pPr>
            <w:r>
              <w:rPr>
                <w:rFonts w:hint="eastAsia"/>
                <w:szCs w:val="21"/>
              </w:rPr>
              <w:t>资源</w:t>
            </w:r>
          </w:p>
          <w:p w14:paraId="6810627A" w14:textId="77777777" w:rsidR="0001036F" w:rsidRDefault="0001036F">
            <w:pPr>
              <w:pStyle w:val="af9"/>
              <w:numPr>
                <w:ilvl w:val="0"/>
                <w:numId w:val="9"/>
              </w:numPr>
              <w:spacing w:line="240" w:lineRule="auto"/>
              <w:ind w:firstLineChars="0"/>
              <w:textAlignment w:val="auto"/>
              <w:rPr>
                <w:szCs w:val="21"/>
              </w:rPr>
            </w:pPr>
            <w:r>
              <w:rPr>
                <w:rFonts w:hint="eastAsia"/>
                <w:szCs w:val="21"/>
              </w:rPr>
              <w:t>工序</w:t>
            </w:r>
          </w:p>
          <w:p w14:paraId="579EC945" w14:textId="77777777" w:rsidR="0001036F" w:rsidRDefault="0001036F">
            <w:pPr>
              <w:pStyle w:val="af9"/>
              <w:numPr>
                <w:ilvl w:val="0"/>
                <w:numId w:val="9"/>
              </w:numPr>
              <w:spacing w:line="240" w:lineRule="auto"/>
              <w:ind w:firstLineChars="0"/>
              <w:textAlignment w:val="auto"/>
              <w:rPr>
                <w:szCs w:val="21"/>
              </w:rPr>
            </w:pPr>
            <w:r>
              <w:rPr>
                <w:rFonts w:hint="eastAsia"/>
                <w:szCs w:val="21"/>
              </w:rPr>
              <w:t>工艺路线</w:t>
            </w:r>
          </w:p>
          <w:p w14:paraId="019C4BF0" w14:textId="77777777" w:rsidR="0001036F" w:rsidRDefault="0001036F">
            <w:pPr>
              <w:pStyle w:val="af9"/>
              <w:numPr>
                <w:ilvl w:val="0"/>
                <w:numId w:val="9"/>
              </w:numPr>
              <w:spacing w:line="240" w:lineRule="auto"/>
              <w:ind w:firstLineChars="0"/>
              <w:textAlignment w:val="auto"/>
              <w:rPr>
                <w:szCs w:val="21"/>
              </w:rPr>
            </w:pPr>
            <w:r>
              <w:rPr>
                <w:rFonts w:hint="eastAsia"/>
                <w:szCs w:val="21"/>
              </w:rPr>
              <w:t>订单</w:t>
            </w:r>
          </w:p>
          <w:p w14:paraId="6419F0EE" w14:textId="77777777" w:rsidR="0001036F" w:rsidRDefault="0001036F">
            <w:pPr>
              <w:pStyle w:val="af9"/>
              <w:numPr>
                <w:ilvl w:val="0"/>
                <w:numId w:val="9"/>
              </w:numPr>
              <w:spacing w:line="240" w:lineRule="auto"/>
              <w:ind w:firstLineChars="0"/>
              <w:textAlignment w:val="auto"/>
              <w:rPr>
                <w:szCs w:val="21"/>
              </w:rPr>
            </w:pPr>
            <w:r>
              <w:rPr>
                <w:rFonts w:hint="eastAsia"/>
                <w:szCs w:val="21"/>
              </w:rPr>
              <w:t>工单</w:t>
            </w:r>
          </w:p>
          <w:p w14:paraId="523CC3E3" w14:textId="77777777" w:rsidR="0001036F" w:rsidRDefault="0001036F">
            <w:pPr>
              <w:pStyle w:val="af9"/>
              <w:numPr>
                <w:ilvl w:val="0"/>
                <w:numId w:val="9"/>
              </w:numPr>
              <w:spacing w:line="240" w:lineRule="auto"/>
              <w:ind w:firstLineChars="0"/>
              <w:textAlignment w:val="auto"/>
              <w:rPr>
                <w:szCs w:val="21"/>
              </w:rPr>
            </w:pPr>
            <w:r>
              <w:rPr>
                <w:rFonts w:hint="eastAsia"/>
                <w:szCs w:val="21"/>
              </w:rPr>
              <w:t>接口管理</w:t>
            </w:r>
          </w:p>
          <w:p w14:paraId="0033B037" w14:textId="77777777" w:rsidR="0001036F" w:rsidRPr="00DB7E3A" w:rsidRDefault="0001036F">
            <w:pPr>
              <w:pStyle w:val="af9"/>
              <w:numPr>
                <w:ilvl w:val="0"/>
                <w:numId w:val="9"/>
              </w:numPr>
              <w:spacing w:line="240" w:lineRule="auto"/>
              <w:ind w:firstLineChars="0"/>
              <w:textAlignment w:val="auto"/>
              <w:rPr>
                <w:szCs w:val="21"/>
              </w:rPr>
            </w:pPr>
            <w:r>
              <w:rPr>
                <w:rFonts w:hint="eastAsia"/>
                <w:szCs w:val="21"/>
              </w:rPr>
              <w:t>日志管理</w:t>
            </w:r>
          </w:p>
        </w:tc>
      </w:tr>
      <w:tr w:rsidR="0001036F" w:rsidRPr="00FF0C77" w14:paraId="78AC6774" w14:textId="77777777" w:rsidTr="00244328">
        <w:trPr>
          <w:trHeight w:val="371"/>
        </w:trPr>
        <w:tc>
          <w:tcPr>
            <w:tcW w:w="766" w:type="pct"/>
            <w:shd w:val="clear" w:color="auto" w:fill="D9D9D9"/>
          </w:tcPr>
          <w:p w14:paraId="2BC65C8E" w14:textId="77777777" w:rsidR="0001036F" w:rsidRPr="00DB7E3A" w:rsidRDefault="0001036F" w:rsidP="00244328">
            <w:pPr>
              <w:rPr>
                <w:szCs w:val="21"/>
              </w:rPr>
            </w:pPr>
            <w:r w:rsidRPr="003E31CE">
              <w:rPr>
                <w:rFonts w:hint="eastAsia"/>
                <w:szCs w:val="21"/>
              </w:rPr>
              <w:t>补充说明</w:t>
            </w:r>
          </w:p>
        </w:tc>
        <w:tc>
          <w:tcPr>
            <w:tcW w:w="4234" w:type="pct"/>
            <w:shd w:val="clear" w:color="auto" w:fill="auto"/>
          </w:tcPr>
          <w:p w14:paraId="73D976B8" w14:textId="77777777" w:rsidR="0001036F" w:rsidRPr="0082524B" w:rsidRDefault="0001036F" w:rsidP="00244328">
            <w:pPr>
              <w:rPr>
                <w:szCs w:val="21"/>
              </w:rPr>
            </w:pPr>
            <w:r w:rsidRPr="0082524B">
              <w:rPr>
                <w:rFonts w:hint="eastAsia"/>
                <w:szCs w:val="21"/>
              </w:rPr>
              <w:t>本需求适用于离散行业。</w:t>
            </w:r>
          </w:p>
        </w:tc>
      </w:tr>
      <w:tr w:rsidR="0001036F" w:rsidRPr="00FF0C77" w14:paraId="6EE200A4" w14:textId="77777777" w:rsidTr="00244328">
        <w:trPr>
          <w:trHeight w:val="373"/>
        </w:trPr>
        <w:tc>
          <w:tcPr>
            <w:tcW w:w="766" w:type="pct"/>
            <w:shd w:val="clear" w:color="auto" w:fill="D9D9D9"/>
          </w:tcPr>
          <w:p w14:paraId="0909BBAA" w14:textId="77777777" w:rsidR="0001036F" w:rsidRPr="003E31CE" w:rsidRDefault="0001036F" w:rsidP="00244328">
            <w:pPr>
              <w:rPr>
                <w:szCs w:val="21"/>
              </w:rPr>
            </w:pPr>
            <w:r>
              <w:rPr>
                <w:rFonts w:hint="eastAsia"/>
                <w:szCs w:val="21"/>
              </w:rPr>
              <w:t>需求来源</w:t>
            </w:r>
          </w:p>
        </w:tc>
        <w:tc>
          <w:tcPr>
            <w:tcW w:w="4234" w:type="pct"/>
            <w:shd w:val="clear" w:color="auto" w:fill="auto"/>
          </w:tcPr>
          <w:p w14:paraId="5571193C" w14:textId="77777777" w:rsidR="0001036F" w:rsidRDefault="0001036F" w:rsidP="00244328">
            <w:pPr>
              <w:rPr>
                <w:szCs w:val="21"/>
              </w:rPr>
            </w:pPr>
            <w:r>
              <w:rPr>
                <w:rFonts w:hint="eastAsia"/>
                <w:szCs w:val="21"/>
              </w:rPr>
              <w:t>NA</w:t>
            </w:r>
          </w:p>
        </w:tc>
      </w:tr>
    </w:tbl>
    <w:p w14:paraId="43C235AC" w14:textId="0C91D02B" w:rsidR="007A3AC9" w:rsidRDefault="007A3AC9" w:rsidP="007A3AC9"/>
    <w:p w14:paraId="50EBBC70" w14:textId="0935351F" w:rsidR="007A3AC9" w:rsidRDefault="007A3AC9" w:rsidP="007A3AC9">
      <w:pPr>
        <w:pStyle w:val="c-"/>
        <w:ind w:hanging="1418"/>
      </w:pPr>
      <w:r>
        <w:rPr>
          <w:rFonts w:hint="eastAsia"/>
        </w:rPr>
        <w:t>瓶颈</w:t>
      </w:r>
      <w:r w:rsidR="00C52331">
        <w:rPr>
          <w:rFonts w:hint="eastAsia"/>
        </w:rPr>
        <w:t>分派</w:t>
      </w:r>
    </w:p>
    <w:p w14:paraId="0021D26D" w14:textId="16091331" w:rsidR="007529A4" w:rsidRDefault="007529A4" w:rsidP="007529A4">
      <w:pPr>
        <w:pStyle w:val="aa"/>
        <w:keepNext/>
        <w:jc w:val="center"/>
      </w:pPr>
      <w:bookmarkStart w:id="68" w:name="_Toc14242583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23</w:t>
      </w:r>
      <w:r>
        <w:fldChar w:fldCharType="end"/>
      </w:r>
      <w:r>
        <w:t xml:space="preserve"> </w:t>
      </w:r>
      <w:r w:rsidR="00AE0F1A">
        <w:rPr>
          <w:rFonts w:hint="eastAsia"/>
        </w:rPr>
        <w:t>瓶颈分派</w:t>
      </w:r>
      <w:r>
        <w:rPr>
          <w:rFonts w:hint="eastAsia"/>
        </w:rPr>
        <w:t>功能需求</w:t>
      </w:r>
      <w:bookmarkEnd w:id="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7529A4" w:rsidRPr="00FF0C77" w14:paraId="14EBCE3D" w14:textId="77777777" w:rsidTr="00244328">
        <w:tc>
          <w:tcPr>
            <w:tcW w:w="766" w:type="pct"/>
            <w:shd w:val="clear" w:color="auto" w:fill="D9D9D9"/>
          </w:tcPr>
          <w:p w14:paraId="2C924C2E" w14:textId="77777777" w:rsidR="007529A4" w:rsidRPr="00DB7E3A" w:rsidRDefault="007529A4" w:rsidP="00244328">
            <w:pPr>
              <w:rPr>
                <w:szCs w:val="21"/>
              </w:rPr>
            </w:pPr>
            <w:r w:rsidRPr="00DB7E3A">
              <w:rPr>
                <w:rFonts w:hint="eastAsia"/>
                <w:szCs w:val="21"/>
              </w:rPr>
              <w:t>标识符</w:t>
            </w:r>
          </w:p>
        </w:tc>
        <w:tc>
          <w:tcPr>
            <w:tcW w:w="4234" w:type="pct"/>
            <w:shd w:val="clear" w:color="auto" w:fill="auto"/>
          </w:tcPr>
          <w:p w14:paraId="03815D7A" w14:textId="5E620DD3" w:rsidR="007529A4" w:rsidRPr="00DB7E3A" w:rsidRDefault="007529A4"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450E31">
              <w:rPr>
                <w:szCs w:val="24"/>
              </w:rPr>
              <w:t>BOTTLENECK</w:t>
            </w:r>
            <w:r>
              <w:rPr>
                <w:szCs w:val="24"/>
              </w:rPr>
              <w:t>_001</w:t>
            </w:r>
          </w:p>
        </w:tc>
      </w:tr>
      <w:tr w:rsidR="007529A4" w:rsidRPr="00FF0C77" w14:paraId="543AED22" w14:textId="77777777" w:rsidTr="00244328">
        <w:tc>
          <w:tcPr>
            <w:tcW w:w="766" w:type="pct"/>
            <w:shd w:val="clear" w:color="auto" w:fill="D9D9D9"/>
          </w:tcPr>
          <w:p w14:paraId="3553C77D" w14:textId="77777777" w:rsidR="007529A4" w:rsidRPr="00DB7E3A" w:rsidRDefault="007529A4" w:rsidP="00244328">
            <w:pPr>
              <w:rPr>
                <w:szCs w:val="21"/>
              </w:rPr>
            </w:pPr>
            <w:r w:rsidRPr="00DB7E3A">
              <w:rPr>
                <w:rFonts w:hint="eastAsia"/>
                <w:szCs w:val="21"/>
              </w:rPr>
              <w:t>名称</w:t>
            </w:r>
          </w:p>
        </w:tc>
        <w:tc>
          <w:tcPr>
            <w:tcW w:w="4234" w:type="pct"/>
            <w:shd w:val="clear" w:color="auto" w:fill="auto"/>
          </w:tcPr>
          <w:p w14:paraId="6A18CB44" w14:textId="466D057F" w:rsidR="007529A4" w:rsidRPr="00DB7E3A" w:rsidRDefault="00450E31" w:rsidP="00244328">
            <w:pPr>
              <w:rPr>
                <w:szCs w:val="21"/>
              </w:rPr>
            </w:pPr>
            <w:r>
              <w:rPr>
                <w:rFonts w:hint="eastAsia"/>
                <w:szCs w:val="21"/>
              </w:rPr>
              <w:t>瓶颈分派</w:t>
            </w:r>
            <w:r w:rsidR="007529A4">
              <w:rPr>
                <w:rFonts w:hint="eastAsia"/>
                <w:szCs w:val="21"/>
              </w:rPr>
              <w:t>（</w:t>
            </w:r>
            <w:r w:rsidRPr="00450E31">
              <w:rPr>
                <w:szCs w:val="21"/>
              </w:rPr>
              <w:t>Bottleneck</w:t>
            </w:r>
            <w:r w:rsidR="007529A4" w:rsidRPr="007867AC">
              <w:rPr>
                <w:rFonts w:hint="eastAsia"/>
                <w:szCs w:val="21"/>
              </w:rPr>
              <w:t>）</w:t>
            </w:r>
          </w:p>
        </w:tc>
      </w:tr>
      <w:tr w:rsidR="007529A4" w:rsidRPr="00FF0C77" w14:paraId="28F193A1" w14:textId="77777777" w:rsidTr="00244328">
        <w:tc>
          <w:tcPr>
            <w:tcW w:w="766" w:type="pct"/>
            <w:shd w:val="clear" w:color="auto" w:fill="D9D9D9"/>
          </w:tcPr>
          <w:p w14:paraId="73A80DBC" w14:textId="77777777" w:rsidR="007529A4" w:rsidRPr="00DB7E3A" w:rsidRDefault="007529A4" w:rsidP="00244328">
            <w:pPr>
              <w:rPr>
                <w:szCs w:val="21"/>
              </w:rPr>
            </w:pPr>
            <w:r w:rsidRPr="00DB7E3A">
              <w:rPr>
                <w:rFonts w:hint="eastAsia"/>
                <w:szCs w:val="21"/>
              </w:rPr>
              <w:t>编写人员</w:t>
            </w:r>
          </w:p>
        </w:tc>
        <w:tc>
          <w:tcPr>
            <w:tcW w:w="4234" w:type="pct"/>
            <w:shd w:val="clear" w:color="auto" w:fill="auto"/>
          </w:tcPr>
          <w:p w14:paraId="1123E414" w14:textId="77777777" w:rsidR="007529A4" w:rsidRPr="00DB7E3A" w:rsidRDefault="007529A4" w:rsidP="00244328">
            <w:pPr>
              <w:rPr>
                <w:szCs w:val="21"/>
              </w:rPr>
            </w:pPr>
            <w:r>
              <w:rPr>
                <w:rFonts w:hint="eastAsia"/>
                <w:szCs w:val="21"/>
              </w:rPr>
              <w:t>滕国栋</w:t>
            </w:r>
          </w:p>
        </w:tc>
      </w:tr>
      <w:tr w:rsidR="007529A4" w:rsidRPr="00FF0C77" w14:paraId="02093031" w14:textId="77777777" w:rsidTr="00244328">
        <w:tc>
          <w:tcPr>
            <w:tcW w:w="766" w:type="pct"/>
            <w:shd w:val="clear" w:color="auto" w:fill="D9D9D9"/>
          </w:tcPr>
          <w:p w14:paraId="56B96273" w14:textId="77777777" w:rsidR="007529A4" w:rsidRPr="00DB7E3A" w:rsidRDefault="007529A4" w:rsidP="00244328">
            <w:pPr>
              <w:rPr>
                <w:szCs w:val="21"/>
              </w:rPr>
            </w:pPr>
            <w:r w:rsidRPr="00DB7E3A">
              <w:rPr>
                <w:rFonts w:hint="eastAsia"/>
                <w:szCs w:val="21"/>
              </w:rPr>
              <w:lastRenderedPageBreak/>
              <w:t>编写日期</w:t>
            </w:r>
          </w:p>
        </w:tc>
        <w:tc>
          <w:tcPr>
            <w:tcW w:w="4234" w:type="pct"/>
            <w:shd w:val="clear" w:color="auto" w:fill="auto"/>
          </w:tcPr>
          <w:p w14:paraId="2102C340" w14:textId="77777777" w:rsidR="007529A4" w:rsidRPr="00DB7E3A" w:rsidRDefault="007529A4" w:rsidP="00244328">
            <w:pPr>
              <w:rPr>
                <w:szCs w:val="21"/>
              </w:rPr>
            </w:pPr>
            <w:r>
              <w:rPr>
                <w:rFonts w:hint="eastAsia"/>
                <w:szCs w:val="21"/>
              </w:rPr>
              <w:t>2</w:t>
            </w:r>
            <w:r>
              <w:rPr>
                <w:szCs w:val="21"/>
              </w:rPr>
              <w:t>023-03-07</w:t>
            </w:r>
          </w:p>
        </w:tc>
      </w:tr>
      <w:tr w:rsidR="007529A4" w:rsidRPr="00FF0C77" w14:paraId="038AC260" w14:textId="77777777" w:rsidTr="00244328">
        <w:tc>
          <w:tcPr>
            <w:tcW w:w="766" w:type="pct"/>
            <w:shd w:val="clear" w:color="auto" w:fill="D9D9D9"/>
          </w:tcPr>
          <w:p w14:paraId="358A7549" w14:textId="77777777" w:rsidR="007529A4" w:rsidRPr="00DB7E3A" w:rsidRDefault="007529A4" w:rsidP="00244328">
            <w:pPr>
              <w:rPr>
                <w:szCs w:val="21"/>
              </w:rPr>
            </w:pPr>
            <w:r w:rsidRPr="00DB7E3A">
              <w:rPr>
                <w:rFonts w:hint="eastAsia"/>
                <w:szCs w:val="21"/>
              </w:rPr>
              <w:t>优先级</w:t>
            </w:r>
          </w:p>
        </w:tc>
        <w:tc>
          <w:tcPr>
            <w:tcW w:w="4234" w:type="pct"/>
            <w:shd w:val="clear" w:color="auto" w:fill="auto"/>
          </w:tcPr>
          <w:p w14:paraId="1BC22ED1" w14:textId="77777777" w:rsidR="007529A4" w:rsidRPr="00DB7E3A" w:rsidRDefault="007529A4" w:rsidP="00244328">
            <w:pPr>
              <w:rPr>
                <w:szCs w:val="21"/>
              </w:rPr>
            </w:pPr>
            <w:r>
              <w:rPr>
                <w:rFonts w:hint="eastAsia"/>
                <w:szCs w:val="21"/>
              </w:rPr>
              <w:t>高</w:t>
            </w:r>
          </w:p>
        </w:tc>
      </w:tr>
      <w:tr w:rsidR="007529A4" w:rsidRPr="00FF0C77" w14:paraId="46E97F9E" w14:textId="77777777" w:rsidTr="00244328">
        <w:tc>
          <w:tcPr>
            <w:tcW w:w="766" w:type="pct"/>
            <w:shd w:val="clear" w:color="auto" w:fill="D9D9D9"/>
          </w:tcPr>
          <w:p w14:paraId="7D4F840F" w14:textId="77777777" w:rsidR="007529A4" w:rsidRPr="00DB7E3A" w:rsidRDefault="007529A4" w:rsidP="00244328">
            <w:pPr>
              <w:rPr>
                <w:szCs w:val="21"/>
              </w:rPr>
            </w:pPr>
            <w:r w:rsidRPr="00DB7E3A">
              <w:rPr>
                <w:rFonts w:hint="eastAsia"/>
                <w:szCs w:val="21"/>
              </w:rPr>
              <w:t>重要性</w:t>
            </w:r>
          </w:p>
        </w:tc>
        <w:tc>
          <w:tcPr>
            <w:tcW w:w="4234" w:type="pct"/>
            <w:shd w:val="clear" w:color="auto" w:fill="auto"/>
          </w:tcPr>
          <w:p w14:paraId="6E8A3393" w14:textId="77777777" w:rsidR="007529A4" w:rsidRPr="00DB7E3A" w:rsidRDefault="007529A4" w:rsidP="00244328">
            <w:pPr>
              <w:rPr>
                <w:szCs w:val="21"/>
              </w:rPr>
            </w:pPr>
            <w:r>
              <w:rPr>
                <w:rFonts w:hint="eastAsia"/>
                <w:szCs w:val="21"/>
              </w:rPr>
              <w:t>强</w:t>
            </w:r>
          </w:p>
        </w:tc>
      </w:tr>
      <w:tr w:rsidR="007529A4" w:rsidRPr="00FF0C77" w14:paraId="588EDDF7" w14:textId="77777777" w:rsidTr="00244328">
        <w:tc>
          <w:tcPr>
            <w:tcW w:w="766" w:type="pct"/>
            <w:shd w:val="clear" w:color="auto" w:fill="D9D9D9"/>
          </w:tcPr>
          <w:p w14:paraId="06D1BBED" w14:textId="77777777" w:rsidR="007529A4" w:rsidRPr="00DB7E3A" w:rsidRDefault="007529A4" w:rsidP="00244328">
            <w:pPr>
              <w:rPr>
                <w:szCs w:val="21"/>
              </w:rPr>
            </w:pPr>
            <w:r w:rsidRPr="00DB7E3A">
              <w:rPr>
                <w:rFonts w:hint="eastAsia"/>
                <w:szCs w:val="21"/>
              </w:rPr>
              <w:t>参与者</w:t>
            </w:r>
          </w:p>
        </w:tc>
        <w:tc>
          <w:tcPr>
            <w:tcW w:w="4234" w:type="pct"/>
            <w:shd w:val="clear" w:color="auto" w:fill="auto"/>
          </w:tcPr>
          <w:p w14:paraId="37231950" w14:textId="77777777" w:rsidR="007529A4" w:rsidRPr="00DB7E3A" w:rsidRDefault="007529A4" w:rsidP="00244328">
            <w:pPr>
              <w:rPr>
                <w:szCs w:val="21"/>
              </w:rPr>
            </w:pPr>
            <w:r>
              <w:rPr>
                <w:rFonts w:hint="eastAsia"/>
                <w:szCs w:val="21"/>
              </w:rPr>
              <w:t>计划员</w:t>
            </w:r>
          </w:p>
        </w:tc>
      </w:tr>
      <w:tr w:rsidR="007529A4" w:rsidRPr="00FF0C77" w14:paraId="35733C87" w14:textId="77777777" w:rsidTr="00244328">
        <w:tc>
          <w:tcPr>
            <w:tcW w:w="766" w:type="pct"/>
            <w:shd w:val="clear" w:color="auto" w:fill="D9D9D9"/>
          </w:tcPr>
          <w:p w14:paraId="7BE626A4" w14:textId="77777777" w:rsidR="007529A4" w:rsidRPr="00DB7E3A" w:rsidRDefault="007529A4" w:rsidP="00244328">
            <w:pPr>
              <w:rPr>
                <w:szCs w:val="21"/>
              </w:rPr>
            </w:pPr>
            <w:r w:rsidRPr="00DB7E3A">
              <w:rPr>
                <w:rFonts w:hint="eastAsia"/>
                <w:szCs w:val="21"/>
              </w:rPr>
              <w:t>功能描述</w:t>
            </w:r>
          </w:p>
        </w:tc>
        <w:tc>
          <w:tcPr>
            <w:tcW w:w="4234" w:type="pct"/>
            <w:shd w:val="clear" w:color="auto" w:fill="auto"/>
          </w:tcPr>
          <w:p w14:paraId="1737097A" w14:textId="7F5EDA8D" w:rsidR="007529A4" w:rsidRPr="007529A4" w:rsidRDefault="007529A4" w:rsidP="007529A4">
            <w:pPr>
              <w:rPr>
                <w:szCs w:val="21"/>
              </w:rPr>
            </w:pPr>
            <w:r w:rsidRPr="007529A4">
              <w:rPr>
                <w:rFonts w:hint="eastAsia"/>
                <w:szCs w:val="21"/>
              </w:rPr>
              <w:t>方法：在瓶颈工单的约束条件下，进行工单的分派</w:t>
            </w:r>
          </w:p>
        </w:tc>
      </w:tr>
      <w:tr w:rsidR="007529A4" w:rsidRPr="00FF0C77" w14:paraId="28330407" w14:textId="77777777" w:rsidTr="00244328">
        <w:tc>
          <w:tcPr>
            <w:tcW w:w="766" w:type="pct"/>
            <w:shd w:val="clear" w:color="auto" w:fill="D9D9D9"/>
          </w:tcPr>
          <w:p w14:paraId="20E5CB28" w14:textId="77777777" w:rsidR="007529A4" w:rsidRPr="00DB7E3A" w:rsidRDefault="007529A4" w:rsidP="00244328">
            <w:pPr>
              <w:rPr>
                <w:szCs w:val="21"/>
              </w:rPr>
            </w:pPr>
            <w:r w:rsidRPr="00DB7E3A">
              <w:rPr>
                <w:rFonts w:hint="eastAsia"/>
                <w:szCs w:val="21"/>
              </w:rPr>
              <w:t>触发事件</w:t>
            </w:r>
          </w:p>
        </w:tc>
        <w:tc>
          <w:tcPr>
            <w:tcW w:w="4234" w:type="pct"/>
            <w:shd w:val="clear" w:color="auto" w:fill="auto"/>
          </w:tcPr>
          <w:p w14:paraId="2AAF7548" w14:textId="77777777" w:rsidR="007529A4" w:rsidRPr="00786A6E" w:rsidRDefault="007529A4"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7529A4" w:rsidRPr="00FF0C77" w14:paraId="5B17535D" w14:textId="77777777" w:rsidTr="00244328">
        <w:tc>
          <w:tcPr>
            <w:tcW w:w="766" w:type="pct"/>
            <w:shd w:val="clear" w:color="auto" w:fill="D9D9D9"/>
          </w:tcPr>
          <w:p w14:paraId="482E5536" w14:textId="77777777" w:rsidR="007529A4" w:rsidRPr="00DB7E3A" w:rsidRDefault="007529A4" w:rsidP="00244328">
            <w:pPr>
              <w:rPr>
                <w:szCs w:val="21"/>
              </w:rPr>
            </w:pPr>
            <w:r w:rsidRPr="00DB7E3A">
              <w:rPr>
                <w:rFonts w:hint="eastAsia"/>
                <w:szCs w:val="21"/>
              </w:rPr>
              <w:t>前置条件</w:t>
            </w:r>
          </w:p>
        </w:tc>
        <w:tc>
          <w:tcPr>
            <w:tcW w:w="4234" w:type="pct"/>
            <w:shd w:val="clear" w:color="auto" w:fill="auto"/>
          </w:tcPr>
          <w:p w14:paraId="3487DC33" w14:textId="644BEF86" w:rsidR="007529A4" w:rsidRPr="00D856C5" w:rsidRDefault="00B1281B" w:rsidP="00244328">
            <w:pPr>
              <w:rPr>
                <w:szCs w:val="21"/>
              </w:rPr>
            </w:pPr>
            <w:r>
              <w:rPr>
                <w:rFonts w:hint="eastAsia"/>
                <w:szCs w:val="21"/>
              </w:rPr>
              <w:t>工厂模型建立完毕</w:t>
            </w:r>
          </w:p>
        </w:tc>
      </w:tr>
      <w:tr w:rsidR="007529A4" w:rsidRPr="00FF0C77" w14:paraId="3B6839C0" w14:textId="77777777" w:rsidTr="00244328">
        <w:tc>
          <w:tcPr>
            <w:tcW w:w="766" w:type="pct"/>
            <w:shd w:val="clear" w:color="auto" w:fill="D9D9D9"/>
          </w:tcPr>
          <w:p w14:paraId="28E5F186" w14:textId="77777777" w:rsidR="007529A4" w:rsidRPr="00DB7E3A" w:rsidRDefault="007529A4" w:rsidP="00244328">
            <w:pPr>
              <w:rPr>
                <w:szCs w:val="21"/>
              </w:rPr>
            </w:pPr>
            <w:r w:rsidRPr="00DB7E3A">
              <w:rPr>
                <w:rFonts w:hint="eastAsia"/>
                <w:szCs w:val="21"/>
              </w:rPr>
              <w:t>基本流</w:t>
            </w:r>
          </w:p>
        </w:tc>
        <w:tc>
          <w:tcPr>
            <w:tcW w:w="4234" w:type="pct"/>
            <w:shd w:val="clear" w:color="auto" w:fill="auto"/>
          </w:tcPr>
          <w:p w14:paraId="186F7A3F" w14:textId="229BF638" w:rsidR="007529A4" w:rsidRDefault="007529A4">
            <w:pPr>
              <w:pStyle w:val="af9"/>
              <w:numPr>
                <w:ilvl w:val="0"/>
                <w:numId w:val="10"/>
              </w:numPr>
              <w:spacing w:line="240" w:lineRule="auto"/>
              <w:ind w:firstLineChars="0"/>
              <w:textAlignment w:val="auto"/>
              <w:rPr>
                <w:szCs w:val="21"/>
              </w:rPr>
            </w:pPr>
            <w:r>
              <w:rPr>
                <w:rFonts w:hint="eastAsia"/>
                <w:szCs w:val="21"/>
              </w:rPr>
              <w:t>方法：</w:t>
            </w:r>
            <w:r w:rsidRPr="007529A4">
              <w:rPr>
                <w:rFonts w:hint="eastAsia"/>
                <w:szCs w:val="21"/>
              </w:rPr>
              <w:t>在瓶颈工单的约束条件下，进行工单的分派</w:t>
            </w:r>
          </w:p>
          <w:p w14:paraId="786F109D" w14:textId="53A47DC4" w:rsidR="00354EC6" w:rsidRDefault="00354EC6">
            <w:pPr>
              <w:pStyle w:val="af9"/>
              <w:numPr>
                <w:ilvl w:val="1"/>
                <w:numId w:val="10"/>
              </w:numPr>
              <w:spacing w:line="240" w:lineRule="auto"/>
              <w:ind w:firstLineChars="0"/>
              <w:textAlignment w:val="auto"/>
              <w:rPr>
                <w:szCs w:val="21"/>
              </w:rPr>
            </w:pPr>
            <w:r>
              <w:rPr>
                <w:rFonts w:hint="eastAsia"/>
                <w:szCs w:val="21"/>
              </w:rPr>
              <w:t>设置瓶颈工单：设置标志、开始时间和结束时间；</w:t>
            </w:r>
          </w:p>
          <w:p w14:paraId="421BB129" w14:textId="523878C0" w:rsidR="007529A4" w:rsidRPr="00B421E3" w:rsidRDefault="007529A4">
            <w:pPr>
              <w:pStyle w:val="af9"/>
              <w:numPr>
                <w:ilvl w:val="1"/>
                <w:numId w:val="10"/>
              </w:numPr>
              <w:spacing w:line="240" w:lineRule="auto"/>
              <w:ind w:firstLineChars="0"/>
              <w:textAlignment w:val="auto"/>
              <w:rPr>
                <w:szCs w:val="21"/>
              </w:rPr>
            </w:pPr>
            <w:r>
              <w:rPr>
                <w:rFonts w:hint="eastAsia"/>
                <w:szCs w:val="21"/>
              </w:rPr>
              <w:t>分派瓶颈工单</w:t>
            </w:r>
            <w:r w:rsidR="00354EC6">
              <w:rPr>
                <w:rFonts w:hint="eastAsia"/>
                <w:szCs w:val="21"/>
              </w:rPr>
              <w:t>；</w:t>
            </w:r>
          </w:p>
        </w:tc>
      </w:tr>
      <w:tr w:rsidR="007529A4" w:rsidRPr="00FF0C77" w14:paraId="1ECA659C" w14:textId="77777777" w:rsidTr="00244328">
        <w:tc>
          <w:tcPr>
            <w:tcW w:w="766" w:type="pct"/>
            <w:shd w:val="clear" w:color="auto" w:fill="D9D9D9"/>
          </w:tcPr>
          <w:p w14:paraId="287C5C02" w14:textId="77777777" w:rsidR="007529A4" w:rsidRPr="00DB7E3A" w:rsidRDefault="007529A4" w:rsidP="00244328">
            <w:pPr>
              <w:rPr>
                <w:szCs w:val="21"/>
              </w:rPr>
            </w:pPr>
            <w:r w:rsidRPr="00DB7E3A">
              <w:rPr>
                <w:rFonts w:hint="eastAsia"/>
                <w:szCs w:val="21"/>
              </w:rPr>
              <w:t>后置条件</w:t>
            </w:r>
          </w:p>
        </w:tc>
        <w:tc>
          <w:tcPr>
            <w:tcW w:w="4234" w:type="pct"/>
            <w:shd w:val="clear" w:color="auto" w:fill="auto"/>
          </w:tcPr>
          <w:p w14:paraId="45E289B9" w14:textId="2AE0906B" w:rsidR="007529A4" w:rsidRPr="00DB7E3A" w:rsidRDefault="00B421E3" w:rsidP="00244328">
            <w:pPr>
              <w:rPr>
                <w:szCs w:val="21"/>
              </w:rPr>
            </w:pPr>
            <w:r>
              <w:rPr>
                <w:rFonts w:hint="eastAsia"/>
                <w:szCs w:val="21"/>
              </w:rPr>
              <w:t>瓶颈</w:t>
            </w:r>
            <w:r w:rsidR="00F64327">
              <w:rPr>
                <w:rFonts w:hint="eastAsia"/>
                <w:szCs w:val="21"/>
              </w:rPr>
              <w:t>工单完成分派</w:t>
            </w:r>
          </w:p>
        </w:tc>
      </w:tr>
      <w:tr w:rsidR="007529A4" w:rsidRPr="00FF0C77" w14:paraId="7BC30888" w14:textId="77777777" w:rsidTr="00244328">
        <w:tc>
          <w:tcPr>
            <w:tcW w:w="766" w:type="pct"/>
            <w:shd w:val="clear" w:color="auto" w:fill="D9D9D9"/>
          </w:tcPr>
          <w:p w14:paraId="55A8DE9F" w14:textId="77777777" w:rsidR="007529A4" w:rsidRPr="00DB7E3A" w:rsidRDefault="007529A4" w:rsidP="00244328">
            <w:pPr>
              <w:rPr>
                <w:szCs w:val="21"/>
              </w:rPr>
            </w:pPr>
            <w:r w:rsidRPr="00DB7E3A">
              <w:rPr>
                <w:rFonts w:hint="eastAsia"/>
                <w:szCs w:val="21"/>
              </w:rPr>
              <w:t>备选流</w:t>
            </w:r>
          </w:p>
        </w:tc>
        <w:tc>
          <w:tcPr>
            <w:tcW w:w="4234" w:type="pct"/>
            <w:shd w:val="clear" w:color="auto" w:fill="auto"/>
          </w:tcPr>
          <w:p w14:paraId="4A716881" w14:textId="77777777" w:rsidR="007529A4" w:rsidRPr="00DB7E3A" w:rsidRDefault="007529A4" w:rsidP="00244328">
            <w:pPr>
              <w:rPr>
                <w:szCs w:val="21"/>
              </w:rPr>
            </w:pPr>
            <w:r>
              <w:rPr>
                <w:rFonts w:hint="eastAsia"/>
                <w:szCs w:val="21"/>
              </w:rPr>
              <w:t>无</w:t>
            </w:r>
          </w:p>
        </w:tc>
      </w:tr>
      <w:tr w:rsidR="007529A4" w:rsidRPr="00FF0C77" w14:paraId="69073D5F" w14:textId="77777777" w:rsidTr="00244328">
        <w:tc>
          <w:tcPr>
            <w:tcW w:w="766" w:type="pct"/>
            <w:shd w:val="clear" w:color="auto" w:fill="D9D9D9"/>
          </w:tcPr>
          <w:p w14:paraId="042B4A49" w14:textId="77777777" w:rsidR="007529A4" w:rsidRPr="00DB7E3A" w:rsidRDefault="007529A4" w:rsidP="00244328">
            <w:pPr>
              <w:rPr>
                <w:szCs w:val="21"/>
              </w:rPr>
            </w:pPr>
            <w:r w:rsidRPr="00DB7E3A">
              <w:rPr>
                <w:rFonts w:hint="eastAsia"/>
                <w:szCs w:val="21"/>
              </w:rPr>
              <w:t>异常流</w:t>
            </w:r>
          </w:p>
        </w:tc>
        <w:tc>
          <w:tcPr>
            <w:tcW w:w="4234" w:type="pct"/>
            <w:shd w:val="clear" w:color="auto" w:fill="auto"/>
          </w:tcPr>
          <w:p w14:paraId="0BCD962F" w14:textId="77777777" w:rsidR="007529A4" w:rsidRDefault="007529A4" w:rsidP="00244328">
            <w:pPr>
              <w:rPr>
                <w:szCs w:val="21"/>
              </w:rPr>
            </w:pPr>
            <w:r>
              <w:rPr>
                <w:rFonts w:hint="eastAsia"/>
                <w:szCs w:val="21"/>
              </w:rPr>
              <w:t>无</w:t>
            </w:r>
          </w:p>
        </w:tc>
      </w:tr>
      <w:tr w:rsidR="007529A4" w:rsidRPr="00FF0C77" w14:paraId="3D01CABD" w14:textId="77777777" w:rsidTr="00244328">
        <w:tc>
          <w:tcPr>
            <w:tcW w:w="766" w:type="pct"/>
            <w:shd w:val="clear" w:color="auto" w:fill="D9D9D9"/>
          </w:tcPr>
          <w:p w14:paraId="55CA5D79" w14:textId="77777777" w:rsidR="007529A4" w:rsidRPr="00DB7E3A" w:rsidRDefault="007529A4" w:rsidP="00244328">
            <w:pPr>
              <w:rPr>
                <w:szCs w:val="21"/>
              </w:rPr>
            </w:pPr>
            <w:r w:rsidRPr="00DB7E3A">
              <w:rPr>
                <w:rFonts w:hint="eastAsia"/>
                <w:szCs w:val="21"/>
              </w:rPr>
              <w:t>依赖功能</w:t>
            </w:r>
          </w:p>
        </w:tc>
        <w:tc>
          <w:tcPr>
            <w:tcW w:w="4234" w:type="pct"/>
            <w:shd w:val="clear" w:color="auto" w:fill="auto"/>
          </w:tcPr>
          <w:p w14:paraId="4F70BD61" w14:textId="77777777" w:rsidR="007529A4" w:rsidRDefault="007529A4">
            <w:pPr>
              <w:pStyle w:val="af9"/>
              <w:numPr>
                <w:ilvl w:val="0"/>
                <w:numId w:val="9"/>
              </w:numPr>
              <w:spacing w:line="240" w:lineRule="auto"/>
              <w:ind w:firstLineChars="0"/>
              <w:textAlignment w:val="auto"/>
              <w:rPr>
                <w:szCs w:val="21"/>
              </w:rPr>
            </w:pPr>
            <w:r>
              <w:rPr>
                <w:rFonts w:hint="eastAsia"/>
                <w:szCs w:val="21"/>
              </w:rPr>
              <w:t>物料</w:t>
            </w:r>
          </w:p>
          <w:p w14:paraId="331E0496" w14:textId="77777777" w:rsidR="007529A4" w:rsidRDefault="007529A4">
            <w:pPr>
              <w:pStyle w:val="af9"/>
              <w:numPr>
                <w:ilvl w:val="0"/>
                <w:numId w:val="9"/>
              </w:numPr>
              <w:spacing w:line="240" w:lineRule="auto"/>
              <w:ind w:firstLineChars="0"/>
              <w:textAlignment w:val="auto"/>
              <w:rPr>
                <w:szCs w:val="21"/>
              </w:rPr>
            </w:pPr>
            <w:r>
              <w:rPr>
                <w:rFonts w:hint="eastAsia"/>
                <w:szCs w:val="21"/>
              </w:rPr>
              <w:t>资源</w:t>
            </w:r>
          </w:p>
          <w:p w14:paraId="21A2B9DF" w14:textId="77777777" w:rsidR="007529A4" w:rsidRDefault="007529A4">
            <w:pPr>
              <w:pStyle w:val="af9"/>
              <w:numPr>
                <w:ilvl w:val="0"/>
                <w:numId w:val="9"/>
              </w:numPr>
              <w:spacing w:line="240" w:lineRule="auto"/>
              <w:ind w:firstLineChars="0"/>
              <w:textAlignment w:val="auto"/>
              <w:rPr>
                <w:szCs w:val="21"/>
              </w:rPr>
            </w:pPr>
            <w:r>
              <w:rPr>
                <w:rFonts w:hint="eastAsia"/>
                <w:szCs w:val="21"/>
              </w:rPr>
              <w:t>工序</w:t>
            </w:r>
          </w:p>
          <w:p w14:paraId="7AC16F82" w14:textId="77777777" w:rsidR="007529A4" w:rsidRDefault="007529A4">
            <w:pPr>
              <w:pStyle w:val="af9"/>
              <w:numPr>
                <w:ilvl w:val="0"/>
                <w:numId w:val="9"/>
              </w:numPr>
              <w:spacing w:line="240" w:lineRule="auto"/>
              <w:ind w:firstLineChars="0"/>
              <w:textAlignment w:val="auto"/>
              <w:rPr>
                <w:szCs w:val="21"/>
              </w:rPr>
            </w:pPr>
            <w:r>
              <w:rPr>
                <w:rFonts w:hint="eastAsia"/>
                <w:szCs w:val="21"/>
              </w:rPr>
              <w:t>工艺路线</w:t>
            </w:r>
          </w:p>
          <w:p w14:paraId="69DFC3B6" w14:textId="77777777" w:rsidR="007529A4" w:rsidRDefault="007529A4">
            <w:pPr>
              <w:pStyle w:val="af9"/>
              <w:numPr>
                <w:ilvl w:val="0"/>
                <w:numId w:val="9"/>
              </w:numPr>
              <w:spacing w:line="240" w:lineRule="auto"/>
              <w:ind w:firstLineChars="0"/>
              <w:textAlignment w:val="auto"/>
              <w:rPr>
                <w:szCs w:val="21"/>
              </w:rPr>
            </w:pPr>
            <w:r>
              <w:rPr>
                <w:rFonts w:hint="eastAsia"/>
                <w:szCs w:val="21"/>
              </w:rPr>
              <w:t>订单</w:t>
            </w:r>
          </w:p>
          <w:p w14:paraId="48641620" w14:textId="77777777" w:rsidR="007529A4" w:rsidRDefault="007529A4">
            <w:pPr>
              <w:pStyle w:val="af9"/>
              <w:numPr>
                <w:ilvl w:val="0"/>
                <w:numId w:val="9"/>
              </w:numPr>
              <w:spacing w:line="240" w:lineRule="auto"/>
              <w:ind w:firstLineChars="0"/>
              <w:textAlignment w:val="auto"/>
              <w:rPr>
                <w:szCs w:val="21"/>
              </w:rPr>
            </w:pPr>
            <w:r>
              <w:rPr>
                <w:rFonts w:hint="eastAsia"/>
                <w:szCs w:val="21"/>
              </w:rPr>
              <w:t>工单</w:t>
            </w:r>
          </w:p>
          <w:p w14:paraId="42B1B0E0" w14:textId="77777777" w:rsidR="007529A4" w:rsidRDefault="007529A4">
            <w:pPr>
              <w:pStyle w:val="af9"/>
              <w:numPr>
                <w:ilvl w:val="0"/>
                <w:numId w:val="9"/>
              </w:numPr>
              <w:spacing w:line="240" w:lineRule="auto"/>
              <w:ind w:firstLineChars="0"/>
              <w:textAlignment w:val="auto"/>
              <w:rPr>
                <w:szCs w:val="21"/>
              </w:rPr>
            </w:pPr>
            <w:r>
              <w:rPr>
                <w:rFonts w:hint="eastAsia"/>
                <w:szCs w:val="21"/>
              </w:rPr>
              <w:t>接口管理</w:t>
            </w:r>
          </w:p>
          <w:p w14:paraId="35DB66C1" w14:textId="77777777" w:rsidR="007529A4" w:rsidRPr="00DB7E3A" w:rsidRDefault="007529A4">
            <w:pPr>
              <w:pStyle w:val="af9"/>
              <w:numPr>
                <w:ilvl w:val="0"/>
                <w:numId w:val="9"/>
              </w:numPr>
              <w:spacing w:line="240" w:lineRule="auto"/>
              <w:ind w:firstLineChars="0"/>
              <w:textAlignment w:val="auto"/>
              <w:rPr>
                <w:szCs w:val="21"/>
              </w:rPr>
            </w:pPr>
            <w:r>
              <w:rPr>
                <w:rFonts w:hint="eastAsia"/>
                <w:szCs w:val="21"/>
              </w:rPr>
              <w:t>日志管理</w:t>
            </w:r>
          </w:p>
        </w:tc>
      </w:tr>
      <w:tr w:rsidR="007529A4" w:rsidRPr="00FF0C77" w14:paraId="013E766E" w14:textId="77777777" w:rsidTr="00244328">
        <w:trPr>
          <w:trHeight w:val="371"/>
        </w:trPr>
        <w:tc>
          <w:tcPr>
            <w:tcW w:w="766" w:type="pct"/>
            <w:shd w:val="clear" w:color="auto" w:fill="D9D9D9"/>
          </w:tcPr>
          <w:p w14:paraId="08CB7939" w14:textId="77777777" w:rsidR="007529A4" w:rsidRPr="00DB7E3A" w:rsidRDefault="007529A4" w:rsidP="00244328">
            <w:pPr>
              <w:rPr>
                <w:szCs w:val="21"/>
              </w:rPr>
            </w:pPr>
            <w:r w:rsidRPr="003E31CE">
              <w:rPr>
                <w:rFonts w:hint="eastAsia"/>
                <w:szCs w:val="21"/>
              </w:rPr>
              <w:t>补充说明</w:t>
            </w:r>
          </w:p>
        </w:tc>
        <w:tc>
          <w:tcPr>
            <w:tcW w:w="4234" w:type="pct"/>
            <w:shd w:val="clear" w:color="auto" w:fill="auto"/>
          </w:tcPr>
          <w:p w14:paraId="00F63AE8" w14:textId="77777777" w:rsidR="007529A4" w:rsidRPr="0082524B" w:rsidRDefault="007529A4" w:rsidP="00244328">
            <w:pPr>
              <w:rPr>
                <w:szCs w:val="21"/>
              </w:rPr>
            </w:pPr>
            <w:r w:rsidRPr="0082524B">
              <w:rPr>
                <w:rFonts w:hint="eastAsia"/>
                <w:szCs w:val="21"/>
              </w:rPr>
              <w:t>本需求适用于离散行业。</w:t>
            </w:r>
          </w:p>
        </w:tc>
      </w:tr>
      <w:tr w:rsidR="007529A4" w:rsidRPr="00FF0C77" w14:paraId="09BBCD43" w14:textId="77777777" w:rsidTr="00244328">
        <w:trPr>
          <w:trHeight w:val="373"/>
        </w:trPr>
        <w:tc>
          <w:tcPr>
            <w:tcW w:w="766" w:type="pct"/>
            <w:shd w:val="clear" w:color="auto" w:fill="D9D9D9"/>
          </w:tcPr>
          <w:p w14:paraId="54520A84" w14:textId="77777777" w:rsidR="007529A4" w:rsidRPr="003E31CE" w:rsidRDefault="007529A4" w:rsidP="00244328">
            <w:pPr>
              <w:rPr>
                <w:szCs w:val="21"/>
              </w:rPr>
            </w:pPr>
            <w:r>
              <w:rPr>
                <w:rFonts w:hint="eastAsia"/>
                <w:szCs w:val="21"/>
              </w:rPr>
              <w:t>需求来源</w:t>
            </w:r>
          </w:p>
        </w:tc>
        <w:tc>
          <w:tcPr>
            <w:tcW w:w="4234" w:type="pct"/>
            <w:shd w:val="clear" w:color="auto" w:fill="auto"/>
          </w:tcPr>
          <w:p w14:paraId="6A6A43E6" w14:textId="77777777" w:rsidR="007529A4" w:rsidRDefault="007529A4" w:rsidP="00244328">
            <w:pPr>
              <w:rPr>
                <w:szCs w:val="21"/>
              </w:rPr>
            </w:pPr>
            <w:r>
              <w:rPr>
                <w:rFonts w:hint="eastAsia"/>
                <w:szCs w:val="21"/>
              </w:rPr>
              <w:t>NA</w:t>
            </w:r>
          </w:p>
        </w:tc>
      </w:tr>
    </w:tbl>
    <w:p w14:paraId="3534BBCA" w14:textId="77EEC620" w:rsidR="007A3AC9" w:rsidRDefault="007A3AC9" w:rsidP="007A3AC9"/>
    <w:p w14:paraId="1E33BCE7" w14:textId="2ED6FA7A" w:rsidR="007A3AC9" w:rsidRDefault="00B169E5" w:rsidP="007A3AC9">
      <w:pPr>
        <w:pStyle w:val="c-"/>
        <w:ind w:hanging="1418"/>
      </w:pPr>
      <w:r>
        <w:rPr>
          <w:rFonts w:hint="eastAsia"/>
        </w:rPr>
        <w:t>报工</w:t>
      </w:r>
      <w:r w:rsidR="00C52331">
        <w:rPr>
          <w:rFonts w:hint="eastAsia"/>
        </w:rPr>
        <w:t>分派</w:t>
      </w:r>
    </w:p>
    <w:p w14:paraId="58632ADE" w14:textId="44CDCFB9" w:rsidR="00450E31" w:rsidRDefault="00450E31" w:rsidP="00450E31">
      <w:pPr>
        <w:pStyle w:val="aa"/>
        <w:keepNext/>
        <w:jc w:val="center"/>
      </w:pPr>
      <w:bookmarkStart w:id="69" w:name="_Toc14242583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24</w:t>
      </w:r>
      <w:r>
        <w:fldChar w:fldCharType="end"/>
      </w:r>
      <w:r>
        <w:t xml:space="preserve"> </w:t>
      </w:r>
      <w:r w:rsidR="005C076C">
        <w:rPr>
          <w:rFonts w:hint="eastAsia"/>
        </w:rPr>
        <w:t>报工</w:t>
      </w:r>
      <w:r>
        <w:rPr>
          <w:rFonts w:hint="eastAsia"/>
        </w:rPr>
        <w:t>分派功能需求</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450E31" w:rsidRPr="00FF0C77" w14:paraId="06AE2860" w14:textId="77777777" w:rsidTr="00244328">
        <w:tc>
          <w:tcPr>
            <w:tcW w:w="766" w:type="pct"/>
            <w:shd w:val="clear" w:color="auto" w:fill="D9D9D9"/>
          </w:tcPr>
          <w:p w14:paraId="6F707BC2" w14:textId="77777777" w:rsidR="00450E31" w:rsidRPr="00DB7E3A" w:rsidRDefault="00450E31" w:rsidP="00244328">
            <w:pPr>
              <w:rPr>
                <w:szCs w:val="21"/>
              </w:rPr>
            </w:pPr>
            <w:r w:rsidRPr="00DB7E3A">
              <w:rPr>
                <w:rFonts w:hint="eastAsia"/>
                <w:szCs w:val="21"/>
              </w:rPr>
              <w:t>标识符</w:t>
            </w:r>
          </w:p>
        </w:tc>
        <w:tc>
          <w:tcPr>
            <w:tcW w:w="4234" w:type="pct"/>
            <w:shd w:val="clear" w:color="auto" w:fill="auto"/>
          </w:tcPr>
          <w:p w14:paraId="4948BE02" w14:textId="5690BBA0" w:rsidR="00450E31" w:rsidRPr="00DB7E3A" w:rsidRDefault="00450E31"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REPORT</w:t>
            </w:r>
            <w:r>
              <w:rPr>
                <w:szCs w:val="24"/>
              </w:rPr>
              <w:t>_001</w:t>
            </w:r>
          </w:p>
        </w:tc>
      </w:tr>
      <w:tr w:rsidR="00450E31" w:rsidRPr="00FF0C77" w14:paraId="5936D713" w14:textId="77777777" w:rsidTr="00244328">
        <w:tc>
          <w:tcPr>
            <w:tcW w:w="766" w:type="pct"/>
            <w:shd w:val="clear" w:color="auto" w:fill="D9D9D9"/>
          </w:tcPr>
          <w:p w14:paraId="624F8F97" w14:textId="77777777" w:rsidR="00450E31" w:rsidRPr="00DB7E3A" w:rsidRDefault="00450E31" w:rsidP="00244328">
            <w:pPr>
              <w:rPr>
                <w:szCs w:val="21"/>
              </w:rPr>
            </w:pPr>
            <w:r w:rsidRPr="00DB7E3A">
              <w:rPr>
                <w:rFonts w:hint="eastAsia"/>
                <w:szCs w:val="21"/>
              </w:rPr>
              <w:t>名称</w:t>
            </w:r>
          </w:p>
        </w:tc>
        <w:tc>
          <w:tcPr>
            <w:tcW w:w="4234" w:type="pct"/>
            <w:shd w:val="clear" w:color="auto" w:fill="auto"/>
          </w:tcPr>
          <w:p w14:paraId="21446DD9" w14:textId="1D469EDF" w:rsidR="00450E31" w:rsidRPr="00DB7E3A" w:rsidRDefault="00450E31" w:rsidP="00244328">
            <w:pPr>
              <w:rPr>
                <w:szCs w:val="21"/>
              </w:rPr>
            </w:pPr>
            <w:r>
              <w:rPr>
                <w:rFonts w:hint="eastAsia"/>
                <w:szCs w:val="21"/>
              </w:rPr>
              <w:t>报工分派（</w:t>
            </w:r>
            <w:r>
              <w:rPr>
                <w:rFonts w:hint="eastAsia"/>
                <w:szCs w:val="21"/>
              </w:rPr>
              <w:t>Report</w:t>
            </w:r>
            <w:r w:rsidRPr="007867AC">
              <w:rPr>
                <w:rFonts w:hint="eastAsia"/>
                <w:szCs w:val="21"/>
              </w:rPr>
              <w:t>）</w:t>
            </w:r>
          </w:p>
        </w:tc>
      </w:tr>
      <w:tr w:rsidR="00450E31" w:rsidRPr="00FF0C77" w14:paraId="1DD629C2" w14:textId="77777777" w:rsidTr="00244328">
        <w:tc>
          <w:tcPr>
            <w:tcW w:w="766" w:type="pct"/>
            <w:shd w:val="clear" w:color="auto" w:fill="D9D9D9"/>
          </w:tcPr>
          <w:p w14:paraId="27E5EB6A" w14:textId="77777777" w:rsidR="00450E31" w:rsidRPr="00DB7E3A" w:rsidRDefault="00450E31" w:rsidP="00244328">
            <w:pPr>
              <w:rPr>
                <w:szCs w:val="21"/>
              </w:rPr>
            </w:pPr>
            <w:r w:rsidRPr="00DB7E3A">
              <w:rPr>
                <w:rFonts w:hint="eastAsia"/>
                <w:szCs w:val="21"/>
              </w:rPr>
              <w:t>编写人员</w:t>
            </w:r>
          </w:p>
        </w:tc>
        <w:tc>
          <w:tcPr>
            <w:tcW w:w="4234" w:type="pct"/>
            <w:shd w:val="clear" w:color="auto" w:fill="auto"/>
          </w:tcPr>
          <w:p w14:paraId="3A85107C" w14:textId="77777777" w:rsidR="00450E31" w:rsidRPr="00DB7E3A" w:rsidRDefault="00450E31" w:rsidP="00244328">
            <w:pPr>
              <w:rPr>
                <w:szCs w:val="21"/>
              </w:rPr>
            </w:pPr>
            <w:r>
              <w:rPr>
                <w:rFonts w:hint="eastAsia"/>
                <w:szCs w:val="21"/>
              </w:rPr>
              <w:t>滕国栋</w:t>
            </w:r>
          </w:p>
        </w:tc>
      </w:tr>
      <w:tr w:rsidR="00450E31" w:rsidRPr="00FF0C77" w14:paraId="238674DB" w14:textId="77777777" w:rsidTr="00244328">
        <w:tc>
          <w:tcPr>
            <w:tcW w:w="766" w:type="pct"/>
            <w:shd w:val="clear" w:color="auto" w:fill="D9D9D9"/>
          </w:tcPr>
          <w:p w14:paraId="3C0CC09B" w14:textId="77777777" w:rsidR="00450E31" w:rsidRPr="00DB7E3A" w:rsidRDefault="00450E31" w:rsidP="00244328">
            <w:pPr>
              <w:rPr>
                <w:szCs w:val="21"/>
              </w:rPr>
            </w:pPr>
            <w:r w:rsidRPr="00DB7E3A">
              <w:rPr>
                <w:rFonts w:hint="eastAsia"/>
                <w:szCs w:val="21"/>
              </w:rPr>
              <w:t>编写日期</w:t>
            </w:r>
          </w:p>
        </w:tc>
        <w:tc>
          <w:tcPr>
            <w:tcW w:w="4234" w:type="pct"/>
            <w:shd w:val="clear" w:color="auto" w:fill="auto"/>
          </w:tcPr>
          <w:p w14:paraId="5045DEF0" w14:textId="77777777" w:rsidR="00450E31" w:rsidRPr="00DB7E3A" w:rsidRDefault="00450E31" w:rsidP="00244328">
            <w:pPr>
              <w:rPr>
                <w:szCs w:val="21"/>
              </w:rPr>
            </w:pPr>
            <w:r>
              <w:rPr>
                <w:rFonts w:hint="eastAsia"/>
                <w:szCs w:val="21"/>
              </w:rPr>
              <w:t>2</w:t>
            </w:r>
            <w:r>
              <w:rPr>
                <w:szCs w:val="21"/>
              </w:rPr>
              <w:t>023-03-07</w:t>
            </w:r>
          </w:p>
        </w:tc>
      </w:tr>
      <w:tr w:rsidR="00450E31" w:rsidRPr="00FF0C77" w14:paraId="23EAF0DC" w14:textId="77777777" w:rsidTr="00244328">
        <w:tc>
          <w:tcPr>
            <w:tcW w:w="766" w:type="pct"/>
            <w:shd w:val="clear" w:color="auto" w:fill="D9D9D9"/>
          </w:tcPr>
          <w:p w14:paraId="783DBCF6" w14:textId="77777777" w:rsidR="00450E31" w:rsidRPr="00DB7E3A" w:rsidRDefault="00450E31" w:rsidP="00244328">
            <w:pPr>
              <w:rPr>
                <w:szCs w:val="21"/>
              </w:rPr>
            </w:pPr>
            <w:r w:rsidRPr="00DB7E3A">
              <w:rPr>
                <w:rFonts w:hint="eastAsia"/>
                <w:szCs w:val="21"/>
              </w:rPr>
              <w:t>优先级</w:t>
            </w:r>
          </w:p>
        </w:tc>
        <w:tc>
          <w:tcPr>
            <w:tcW w:w="4234" w:type="pct"/>
            <w:shd w:val="clear" w:color="auto" w:fill="auto"/>
          </w:tcPr>
          <w:p w14:paraId="73872D8A" w14:textId="77777777" w:rsidR="00450E31" w:rsidRPr="00DB7E3A" w:rsidRDefault="00450E31" w:rsidP="00244328">
            <w:pPr>
              <w:rPr>
                <w:szCs w:val="21"/>
              </w:rPr>
            </w:pPr>
            <w:r>
              <w:rPr>
                <w:rFonts w:hint="eastAsia"/>
                <w:szCs w:val="21"/>
              </w:rPr>
              <w:t>高</w:t>
            </w:r>
          </w:p>
        </w:tc>
      </w:tr>
      <w:tr w:rsidR="00450E31" w:rsidRPr="00FF0C77" w14:paraId="4C39FD57" w14:textId="77777777" w:rsidTr="00244328">
        <w:tc>
          <w:tcPr>
            <w:tcW w:w="766" w:type="pct"/>
            <w:shd w:val="clear" w:color="auto" w:fill="D9D9D9"/>
          </w:tcPr>
          <w:p w14:paraId="0726E6CA" w14:textId="77777777" w:rsidR="00450E31" w:rsidRPr="00DB7E3A" w:rsidRDefault="00450E31" w:rsidP="00244328">
            <w:pPr>
              <w:rPr>
                <w:szCs w:val="21"/>
              </w:rPr>
            </w:pPr>
            <w:r w:rsidRPr="00DB7E3A">
              <w:rPr>
                <w:rFonts w:hint="eastAsia"/>
                <w:szCs w:val="21"/>
              </w:rPr>
              <w:t>重要性</w:t>
            </w:r>
          </w:p>
        </w:tc>
        <w:tc>
          <w:tcPr>
            <w:tcW w:w="4234" w:type="pct"/>
            <w:shd w:val="clear" w:color="auto" w:fill="auto"/>
          </w:tcPr>
          <w:p w14:paraId="7A709611" w14:textId="77777777" w:rsidR="00450E31" w:rsidRPr="00DB7E3A" w:rsidRDefault="00450E31" w:rsidP="00244328">
            <w:pPr>
              <w:rPr>
                <w:szCs w:val="21"/>
              </w:rPr>
            </w:pPr>
            <w:r>
              <w:rPr>
                <w:rFonts w:hint="eastAsia"/>
                <w:szCs w:val="21"/>
              </w:rPr>
              <w:t>强</w:t>
            </w:r>
          </w:p>
        </w:tc>
      </w:tr>
      <w:tr w:rsidR="00450E31" w:rsidRPr="00FF0C77" w14:paraId="75C61E1A" w14:textId="77777777" w:rsidTr="00244328">
        <w:tc>
          <w:tcPr>
            <w:tcW w:w="766" w:type="pct"/>
            <w:shd w:val="clear" w:color="auto" w:fill="D9D9D9"/>
          </w:tcPr>
          <w:p w14:paraId="67B8D37C" w14:textId="77777777" w:rsidR="00450E31" w:rsidRPr="00DB7E3A" w:rsidRDefault="00450E31" w:rsidP="00244328">
            <w:pPr>
              <w:rPr>
                <w:szCs w:val="21"/>
              </w:rPr>
            </w:pPr>
            <w:r w:rsidRPr="00DB7E3A">
              <w:rPr>
                <w:rFonts w:hint="eastAsia"/>
                <w:szCs w:val="21"/>
              </w:rPr>
              <w:lastRenderedPageBreak/>
              <w:t>参与者</w:t>
            </w:r>
          </w:p>
        </w:tc>
        <w:tc>
          <w:tcPr>
            <w:tcW w:w="4234" w:type="pct"/>
            <w:shd w:val="clear" w:color="auto" w:fill="auto"/>
          </w:tcPr>
          <w:p w14:paraId="389636EE" w14:textId="77777777" w:rsidR="00450E31" w:rsidRPr="00DB7E3A" w:rsidRDefault="00450E31" w:rsidP="00244328">
            <w:pPr>
              <w:rPr>
                <w:szCs w:val="21"/>
              </w:rPr>
            </w:pPr>
            <w:r>
              <w:rPr>
                <w:rFonts w:hint="eastAsia"/>
                <w:szCs w:val="21"/>
              </w:rPr>
              <w:t>计划员</w:t>
            </w:r>
          </w:p>
        </w:tc>
      </w:tr>
      <w:tr w:rsidR="00450E31" w:rsidRPr="00FF0C77" w14:paraId="16A3437E" w14:textId="77777777" w:rsidTr="00244328">
        <w:tc>
          <w:tcPr>
            <w:tcW w:w="766" w:type="pct"/>
            <w:shd w:val="clear" w:color="auto" w:fill="D9D9D9"/>
          </w:tcPr>
          <w:p w14:paraId="4C7DBCE3" w14:textId="77777777" w:rsidR="00450E31" w:rsidRPr="00DB7E3A" w:rsidRDefault="00450E31" w:rsidP="00244328">
            <w:pPr>
              <w:rPr>
                <w:szCs w:val="21"/>
              </w:rPr>
            </w:pPr>
            <w:r w:rsidRPr="00DB7E3A">
              <w:rPr>
                <w:rFonts w:hint="eastAsia"/>
                <w:szCs w:val="21"/>
              </w:rPr>
              <w:t>功能描述</w:t>
            </w:r>
          </w:p>
        </w:tc>
        <w:tc>
          <w:tcPr>
            <w:tcW w:w="4234" w:type="pct"/>
            <w:shd w:val="clear" w:color="auto" w:fill="auto"/>
          </w:tcPr>
          <w:p w14:paraId="0EC42A9B" w14:textId="413ACA05" w:rsidR="00450E31" w:rsidRPr="007529A4" w:rsidRDefault="00450E31" w:rsidP="00244328">
            <w:pPr>
              <w:rPr>
                <w:szCs w:val="21"/>
              </w:rPr>
            </w:pPr>
            <w:r w:rsidRPr="007529A4">
              <w:rPr>
                <w:rFonts w:hint="eastAsia"/>
                <w:szCs w:val="21"/>
              </w:rPr>
              <w:t>方法：在</w:t>
            </w:r>
            <w:r>
              <w:rPr>
                <w:rFonts w:hint="eastAsia"/>
                <w:szCs w:val="21"/>
              </w:rPr>
              <w:t>报工</w:t>
            </w:r>
            <w:r w:rsidRPr="007529A4">
              <w:rPr>
                <w:rFonts w:hint="eastAsia"/>
                <w:szCs w:val="21"/>
              </w:rPr>
              <w:t>工单的约束条件下，进行工单的分派</w:t>
            </w:r>
          </w:p>
        </w:tc>
      </w:tr>
      <w:tr w:rsidR="00450E31" w:rsidRPr="00FF0C77" w14:paraId="76C397DA" w14:textId="77777777" w:rsidTr="00244328">
        <w:tc>
          <w:tcPr>
            <w:tcW w:w="766" w:type="pct"/>
            <w:shd w:val="clear" w:color="auto" w:fill="D9D9D9"/>
          </w:tcPr>
          <w:p w14:paraId="106101AF" w14:textId="77777777" w:rsidR="00450E31" w:rsidRPr="00DB7E3A" w:rsidRDefault="00450E31" w:rsidP="00244328">
            <w:pPr>
              <w:rPr>
                <w:szCs w:val="21"/>
              </w:rPr>
            </w:pPr>
            <w:r w:rsidRPr="00DB7E3A">
              <w:rPr>
                <w:rFonts w:hint="eastAsia"/>
                <w:szCs w:val="21"/>
              </w:rPr>
              <w:t>触发事件</w:t>
            </w:r>
          </w:p>
        </w:tc>
        <w:tc>
          <w:tcPr>
            <w:tcW w:w="4234" w:type="pct"/>
            <w:shd w:val="clear" w:color="auto" w:fill="auto"/>
          </w:tcPr>
          <w:p w14:paraId="748A3FEF" w14:textId="77777777" w:rsidR="00450E31" w:rsidRPr="00786A6E" w:rsidRDefault="00450E31"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450E31" w:rsidRPr="00FF0C77" w14:paraId="589DB542" w14:textId="77777777" w:rsidTr="00244328">
        <w:tc>
          <w:tcPr>
            <w:tcW w:w="766" w:type="pct"/>
            <w:shd w:val="clear" w:color="auto" w:fill="D9D9D9"/>
          </w:tcPr>
          <w:p w14:paraId="48A572EB" w14:textId="77777777" w:rsidR="00450E31" w:rsidRPr="00DB7E3A" w:rsidRDefault="00450E31" w:rsidP="00244328">
            <w:pPr>
              <w:rPr>
                <w:szCs w:val="21"/>
              </w:rPr>
            </w:pPr>
            <w:r w:rsidRPr="00DB7E3A">
              <w:rPr>
                <w:rFonts w:hint="eastAsia"/>
                <w:szCs w:val="21"/>
              </w:rPr>
              <w:t>前置条件</w:t>
            </w:r>
          </w:p>
        </w:tc>
        <w:tc>
          <w:tcPr>
            <w:tcW w:w="4234" w:type="pct"/>
            <w:shd w:val="clear" w:color="auto" w:fill="auto"/>
          </w:tcPr>
          <w:p w14:paraId="0E366A6E" w14:textId="6E0507E7" w:rsidR="00450E31" w:rsidRPr="00D856C5" w:rsidRDefault="00B1281B" w:rsidP="00244328">
            <w:pPr>
              <w:rPr>
                <w:szCs w:val="21"/>
              </w:rPr>
            </w:pPr>
            <w:r>
              <w:rPr>
                <w:rFonts w:hint="eastAsia"/>
                <w:szCs w:val="21"/>
              </w:rPr>
              <w:t>工厂模型建立完毕</w:t>
            </w:r>
          </w:p>
        </w:tc>
      </w:tr>
      <w:tr w:rsidR="00450E31" w:rsidRPr="00FF0C77" w14:paraId="67BC63CD" w14:textId="77777777" w:rsidTr="00244328">
        <w:tc>
          <w:tcPr>
            <w:tcW w:w="766" w:type="pct"/>
            <w:shd w:val="clear" w:color="auto" w:fill="D9D9D9"/>
          </w:tcPr>
          <w:p w14:paraId="353F80C4" w14:textId="77777777" w:rsidR="00450E31" w:rsidRPr="00DB7E3A" w:rsidRDefault="00450E31" w:rsidP="00244328">
            <w:pPr>
              <w:rPr>
                <w:szCs w:val="21"/>
              </w:rPr>
            </w:pPr>
            <w:r w:rsidRPr="00DB7E3A">
              <w:rPr>
                <w:rFonts w:hint="eastAsia"/>
                <w:szCs w:val="21"/>
              </w:rPr>
              <w:t>基本流</w:t>
            </w:r>
          </w:p>
        </w:tc>
        <w:tc>
          <w:tcPr>
            <w:tcW w:w="4234" w:type="pct"/>
            <w:shd w:val="clear" w:color="auto" w:fill="auto"/>
          </w:tcPr>
          <w:p w14:paraId="603BA63C" w14:textId="77777777" w:rsidR="00450E31" w:rsidRDefault="00450E31">
            <w:pPr>
              <w:pStyle w:val="af9"/>
              <w:numPr>
                <w:ilvl w:val="0"/>
                <w:numId w:val="10"/>
              </w:numPr>
              <w:spacing w:line="240" w:lineRule="auto"/>
              <w:ind w:firstLineChars="0"/>
              <w:textAlignment w:val="auto"/>
              <w:rPr>
                <w:szCs w:val="21"/>
              </w:rPr>
            </w:pPr>
            <w:r>
              <w:rPr>
                <w:rFonts w:hint="eastAsia"/>
                <w:szCs w:val="21"/>
              </w:rPr>
              <w:t>方法：</w:t>
            </w:r>
            <w:r w:rsidRPr="007529A4">
              <w:rPr>
                <w:rFonts w:hint="eastAsia"/>
                <w:szCs w:val="21"/>
              </w:rPr>
              <w:t>在瓶颈工单的约束条件下，进行工单的分派</w:t>
            </w:r>
          </w:p>
          <w:p w14:paraId="6B652D20" w14:textId="0A658B52" w:rsidR="00450E31" w:rsidRDefault="00450E31">
            <w:pPr>
              <w:pStyle w:val="af9"/>
              <w:numPr>
                <w:ilvl w:val="1"/>
                <w:numId w:val="10"/>
              </w:numPr>
              <w:spacing w:line="240" w:lineRule="auto"/>
              <w:ind w:firstLineChars="0"/>
              <w:textAlignment w:val="auto"/>
              <w:rPr>
                <w:szCs w:val="21"/>
              </w:rPr>
            </w:pPr>
            <w:r>
              <w:rPr>
                <w:rFonts w:hint="eastAsia"/>
                <w:szCs w:val="21"/>
              </w:rPr>
              <w:t>工单报工：设置报工标志、报工数量、开始时间和结束时间；</w:t>
            </w:r>
          </w:p>
          <w:p w14:paraId="2C26CE12" w14:textId="486616E7" w:rsidR="00450E31" w:rsidRPr="00B421E3" w:rsidRDefault="00450E31">
            <w:pPr>
              <w:pStyle w:val="af9"/>
              <w:numPr>
                <w:ilvl w:val="1"/>
                <w:numId w:val="10"/>
              </w:numPr>
              <w:spacing w:line="240" w:lineRule="auto"/>
              <w:ind w:firstLineChars="0"/>
              <w:textAlignment w:val="auto"/>
              <w:rPr>
                <w:szCs w:val="21"/>
              </w:rPr>
            </w:pPr>
            <w:r>
              <w:rPr>
                <w:rFonts w:hint="eastAsia"/>
                <w:szCs w:val="21"/>
              </w:rPr>
              <w:t>分派报工工单；</w:t>
            </w:r>
          </w:p>
        </w:tc>
      </w:tr>
      <w:tr w:rsidR="00450E31" w:rsidRPr="00FF0C77" w14:paraId="6A53E358" w14:textId="77777777" w:rsidTr="00244328">
        <w:tc>
          <w:tcPr>
            <w:tcW w:w="766" w:type="pct"/>
            <w:shd w:val="clear" w:color="auto" w:fill="D9D9D9"/>
          </w:tcPr>
          <w:p w14:paraId="414D9274" w14:textId="77777777" w:rsidR="00450E31" w:rsidRPr="00DB7E3A" w:rsidRDefault="00450E31" w:rsidP="00244328">
            <w:pPr>
              <w:rPr>
                <w:szCs w:val="21"/>
              </w:rPr>
            </w:pPr>
            <w:r w:rsidRPr="00DB7E3A">
              <w:rPr>
                <w:rFonts w:hint="eastAsia"/>
                <w:szCs w:val="21"/>
              </w:rPr>
              <w:t>后置条件</w:t>
            </w:r>
          </w:p>
        </w:tc>
        <w:tc>
          <w:tcPr>
            <w:tcW w:w="4234" w:type="pct"/>
            <w:shd w:val="clear" w:color="auto" w:fill="auto"/>
          </w:tcPr>
          <w:p w14:paraId="57F843F5" w14:textId="04A469C4" w:rsidR="00450E31" w:rsidRPr="00DB7E3A" w:rsidRDefault="00B421E3" w:rsidP="00244328">
            <w:pPr>
              <w:rPr>
                <w:szCs w:val="21"/>
              </w:rPr>
            </w:pPr>
            <w:r>
              <w:rPr>
                <w:rFonts w:hint="eastAsia"/>
                <w:szCs w:val="21"/>
              </w:rPr>
              <w:t>报工</w:t>
            </w:r>
            <w:r w:rsidR="00450E31">
              <w:rPr>
                <w:rFonts w:hint="eastAsia"/>
                <w:szCs w:val="21"/>
              </w:rPr>
              <w:t>工单完成分派</w:t>
            </w:r>
          </w:p>
        </w:tc>
      </w:tr>
      <w:tr w:rsidR="00450E31" w:rsidRPr="00FF0C77" w14:paraId="6816B6A7" w14:textId="77777777" w:rsidTr="00244328">
        <w:tc>
          <w:tcPr>
            <w:tcW w:w="766" w:type="pct"/>
            <w:shd w:val="clear" w:color="auto" w:fill="D9D9D9"/>
          </w:tcPr>
          <w:p w14:paraId="2F45A2E7" w14:textId="77777777" w:rsidR="00450E31" w:rsidRPr="00DB7E3A" w:rsidRDefault="00450E31" w:rsidP="00244328">
            <w:pPr>
              <w:rPr>
                <w:szCs w:val="21"/>
              </w:rPr>
            </w:pPr>
            <w:r w:rsidRPr="00DB7E3A">
              <w:rPr>
                <w:rFonts w:hint="eastAsia"/>
                <w:szCs w:val="21"/>
              </w:rPr>
              <w:t>备选流</w:t>
            </w:r>
          </w:p>
        </w:tc>
        <w:tc>
          <w:tcPr>
            <w:tcW w:w="4234" w:type="pct"/>
            <w:shd w:val="clear" w:color="auto" w:fill="auto"/>
          </w:tcPr>
          <w:p w14:paraId="1D873C08" w14:textId="77777777" w:rsidR="00450E31" w:rsidRPr="00DB7E3A" w:rsidRDefault="00450E31" w:rsidP="00244328">
            <w:pPr>
              <w:rPr>
                <w:szCs w:val="21"/>
              </w:rPr>
            </w:pPr>
            <w:r>
              <w:rPr>
                <w:rFonts w:hint="eastAsia"/>
                <w:szCs w:val="21"/>
              </w:rPr>
              <w:t>无</w:t>
            </w:r>
          </w:p>
        </w:tc>
      </w:tr>
      <w:tr w:rsidR="00450E31" w:rsidRPr="00FF0C77" w14:paraId="74BF2312" w14:textId="77777777" w:rsidTr="00244328">
        <w:tc>
          <w:tcPr>
            <w:tcW w:w="766" w:type="pct"/>
            <w:shd w:val="clear" w:color="auto" w:fill="D9D9D9"/>
          </w:tcPr>
          <w:p w14:paraId="4A6A03E7" w14:textId="77777777" w:rsidR="00450E31" w:rsidRPr="00DB7E3A" w:rsidRDefault="00450E31" w:rsidP="00244328">
            <w:pPr>
              <w:rPr>
                <w:szCs w:val="21"/>
              </w:rPr>
            </w:pPr>
            <w:r w:rsidRPr="00DB7E3A">
              <w:rPr>
                <w:rFonts w:hint="eastAsia"/>
                <w:szCs w:val="21"/>
              </w:rPr>
              <w:t>异常流</w:t>
            </w:r>
          </w:p>
        </w:tc>
        <w:tc>
          <w:tcPr>
            <w:tcW w:w="4234" w:type="pct"/>
            <w:shd w:val="clear" w:color="auto" w:fill="auto"/>
          </w:tcPr>
          <w:p w14:paraId="60248996" w14:textId="77777777" w:rsidR="00450E31" w:rsidRDefault="00450E31" w:rsidP="00244328">
            <w:pPr>
              <w:rPr>
                <w:szCs w:val="21"/>
              </w:rPr>
            </w:pPr>
            <w:r>
              <w:rPr>
                <w:rFonts w:hint="eastAsia"/>
                <w:szCs w:val="21"/>
              </w:rPr>
              <w:t>无</w:t>
            </w:r>
          </w:p>
        </w:tc>
      </w:tr>
      <w:tr w:rsidR="00450E31" w:rsidRPr="00FF0C77" w14:paraId="28A2AAC7" w14:textId="77777777" w:rsidTr="00244328">
        <w:tc>
          <w:tcPr>
            <w:tcW w:w="766" w:type="pct"/>
            <w:shd w:val="clear" w:color="auto" w:fill="D9D9D9"/>
          </w:tcPr>
          <w:p w14:paraId="63B152BD" w14:textId="77777777" w:rsidR="00450E31" w:rsidRPr="00DB7E3A" w:rsidRDefault="00450E31" w:rsidP="00244328">
            <w:pPr>
              <w:rPr>
                <w:szCs w:val="21"/>
              </w:rPr>
            </w:pPr>
            <w:r w:rsidRPr="00DB7E3A">
              <w:rPr>
                <w:rFonts w:hint="eastAsia"/>
                <w:szCs w:val="21"/>
              </w:rPr>
              <w:t>依赖功能</w:t>
            </w:r>
          </w:p>
        </w:tc>
        <w:tc>
          <w:tcPr>
            <w:tcW w:w="4234" w:type="pct"/>
            <w:shd w:val="clear" w:color="auto" w:fill="auto"/>
          </w:tcPr>
          <w:p w14:paraId="24BFF766" w14:textId="77777777" w:rsidR="00450E31" w:rsidRDefault="00450E31">
            <w:pPr>
              <w:pStyle w:val="af9"/>
              <w:numPr>
                <w:ilvl w:val="0"/>
                <w:numId w:val="9"/>
              </w:numPr>
              <w:spacing w:line="240" w:lineRule="auto"/>
              <w:ind w:firstLineChars="0"/>
              <w:textAlignment w:val="auto"/>
              <w:rPr>
                <w:szCs w:val="21"/>
              </w:rPr>
            </w:pPr>
            <w:r>
              <w:rPr>
                <w:rFonts w:hint="eastAsia"/>
                <w:szCs w:val="21"/>
              </w:rPr>
              <w:t>物料</w:t>
            </w:r>
          </w:p>
          <w:p w14:paraId="7382DC9E" w14:textId="77777777" w:rsidR="00450E31" w:rsidRDefault="00450E31">
            <w:pPr>
              <w:pStyle w:val="af9"/>
              <w:numPr>
                <w:ilvl w:val="0"/>
                <w:numId w:val="9"/>
              </w:numPr>
              <w:spacing w:line="240" w:lineRule="auto"/>
              <w:ind w:firstLineChars="0"/>
              <w:textAlignment w:val="auto"/>
              <w:rPr>
                <w:szCs w:val="21"/>
              </w:rPr>
            </w:pPr>
            <w:r>
              <w:rPr>
                <w:rFonts w:hint="eastAsia"/>
                <w:szCs w:val="21"/>
              </w:rPr>
              <w:t>资源</w:t>
            </w:r>
          </w:p>
          <w:p w14:paraId="7E568E0F" w14:textId="77777777" w:rsidR="00450E31" w:rsidRDefault="00450E31">
            <w:pPr>
              <w:pStyle w:val="af9"/>
              <w:numPr>
                <w:ilvl w:val="0"/>
                <w:numId w:val="9"/>
              </w:numPr>
              <w:spacing w:line="240" w:lineRule="auto"/>
              <w:ind w:firstLineChars="0"/>
              <w:textAlignment w:val="auto"/>
              <w:rPr>
                <w:szCs w:val="21"/>
              </w:rPr>
            </w:pPr>
            <w:r>
              <w:rPr>
                <w:rFonts w:hint="eastAsia"/>
                <w:szCs w:val="21"/>
              </w:rPr>
              <w:t>工序</w:t>
            </w:r>
          </w:p>
          <w:p w14:paraId="5994CE9B" w14:textId="77777777" w:rsidR="00450E31" w:rsidRDefault="00450E31">
            <w:pPr>
              <w:pStyle w:val="af9"/>
              <w:numPr>
                <w:ilvl w:val="0"/>
                <w:numId w:val="9"/>
              </w:numPr>
              <w:spacing w:line="240" w:lineRule="auto"/>
              <w:ind w:firstLineChars="0"/>
              <w:textAlignment w:val="auto"/>
              <w:rPr>
                <w:szCs w:val="21"/>
              </w:rPr>
            </w:pPr>
            <w:r>
              <w:rPr>
                <w:rFonts w:hint="eastAsia"/>
                <w:szCs w:val="21"/>
              </w:rPr>
              <w:t>工艺路线</w:t>
            </w:r>
          </w:p>
          <w:p w14:paraId="3CC70592" w14:textId="77777777" w:rsidR="00450E31" w:rsidRDefault="00450E31">
            <w:pPr>
              <w:pStyle w:val="af9"/>
              <w:numPr>
                <w:ilvl w:val="0"/>
                <w:numId w:val="9"/>
              </w:numPr>
              <w:spacing w:line="240" w:lineRule="auto"/>
              <w:ind w:firstLineChars="0"/>
              <w:textAlignment w:val="auto"/>
              <w:rPr>
                <w:szCs w:val="21"/>
              </w:rPr>
            </w:pPr>
            <w:r>
              <w:rPr>
                <w:rFonts w:hint="eastAsia"/>
                <w:szCs w:val="21"/>
              </w:rPr>
              <w:t>订单</w:t>
            </w:r>
          </w:p>
          <w:p w14:paraId="3A2D9625" w14:textId="77777777" w:rsidR="00450E31" w:rsidRDefault="00450E31">
            <w:pPr>
              <w:pStyle w:val="af9"/>
              <w:numPr>
                <w:ilvl w:val="0"/>
                <w:numId w:val="9"/>
              </w:numPr>
              <w:spacing w:line="240" w:lineRule="auto"/>
              <w:ind w:firstLineChars="0"/>
              <w:textAlignment w:val="auto"/>
              <w:rPr>
                <w:szCs w:val="21"/>
              </w:rPr>
            </w:pPr>
            <w:r>
              <w:rPr>
                <w:rFonts w:hint="eastAsia"/>
                <w:szCs w:val="21"/>
              </w:rPr>
              <w:t>工单</w:t>
            </w:r>
          </w:p>
          <w:p w14:paraId="01E5D6B2" w14:textId="77777777" w:rsidR="00450E31" w:rsidRDefault="00450E31">
            <w:pPr>
              <w:pStyle w:val="af9"/>
              <w:numPr>
                <w:ilvl w:val="0"/>
                <w:numId w:val="9"/>
              </w:numPr>
              <w:spacing w:line="240" w:lineRule="auto"/>
              <w:ind w:firstLineChars="0"/>
              <w:textAlignment w:val="auto"/>
              <w:rPr>
                <w:szCs w:val="21"/>
              </w:rPr>
            </w:pPr>
            <w:r>
              <w:rPr>
                <w:rFonts w:hint="eastAsia"/>
                <w:szCs w:val="21"/>
              </w:rPr>
              <w:t>接口管理</w:t>
            </w:r>
          </w:p>
          <w:p w14:paraId="696A288D" w14:textId="77777777" w:rsidR="00450E31" w:rsidRPr="00DB7E3A" w:rsidRDefault="00450E31">
            <w:pPr>
              <w:pStyle w:val="af9"/>
              <w:numPr>
                <w:ilvl w:val="0"/>
                <w:numId w:val="9"/>
              </w:numPr>
              <w:spacing w:line="240" w:lineRule="auto"/>
              <w:ind w:firstLineChars="0"/>
              <w:textAlignment w:val="auto"/>
              <w:rPr>
                <w:szCs w:val="21"/>
              </w:rPr>
            </w:pPr>
            <w:r>
              <w:rPr>
                <w:rFonts w:hint="eastAsia"/>
                <w:szCs w:val="21"/>
              </w:rPr>
              <w:t>日志管理</w:t>
            </w:r>
          </w:p>
        </w:tc>
      </w:tr>
      <w:tr w:rsidR="00450E31" w:rsidRPr="00FF0C77" w14:paraId="705D52CF" w14:textId="77777777" w:rsidTr="00244328">
        <w:trPr>
          <w:trHeight w:val="371"/>
        </w:trPr>
        <w:tc>
          <w:tcPr>
            <w:tcW w:w="766" w:type="pct"/>
            <w:shd w:val="clear" w:color="auto" w:fill="D9D9D9"/>
          </w:tcPr>
          <w:p w14:paraId="037E60F3" w14:textId="77777777" w:rsidR="00450E31" w:rsidRPr="00DB7E3A" w:rsidRDefault="00450E31" w:rsidP="00244328">
            <w:pPr>
              <w:rPr>
                <w:szCs w:val="21"/>
              </w:rPr>
            </w:pPr>
            <w:r w:rsidRPr="003E31CE">
              <w:rPr>
                <w:rFonts w:hint="eastAsia"/>
                <w:szCs w:val="21"/>
              </w:rPr>
              <w:t>补充说明</w:t>
            </w:r>
          </w:p>
        </w:tc>
        <w:tc>
          <w:tcPr>
            <w:tcW w:w="4234" w:type="pct"/>
            <w:shd w:val="clear" w:color="auto" w:fill="auto"/>
          </w:tcPr>
          <w:p w14:paraId="2259F6C9" w14:textId="77777777" w:rsidR="00450E31" w:rsidRPr="0082524B" w:rsidRDefault="00450E31" w:rsidP="00244328">
            <w:pPr>
              <w:rPr>
                <w:szCs w:val="21"/>
              </w:rPr>
            </w:pPr>
            <w:r w:rsidRPr="0082524B">
              <w:rPr>
                <w:rFonts w:hint="eastAsia"/>
                <w:szCs w:val="21"/>
              </w:rPr>
              <w:t>本需求适用于离散行业。</w:t>
            </w:r>
          </w:p>
        </w:tc>
      </w:tr>
      <w:tr w:rsidR="00450E31" w:rsidRPr="00FF0C77" w14:paraId="2916E2F3" w14:textId="77777777" w:rsidTr="00244328">
        <w:trPr>
          <w:trHeight w:val="373"/>
        </w:trPr>
        <w:tc>
          <w:tcPr>
            <w:tcW w:w="766" w:type="pct"/>
            <w:shd w:val="clear" w:color="auto" w:fill="D9D9D9"/>
          </w:tcPr>
          <w:p w14:paraId="473ECE94" w14:textId="77777777" w:rsidR="00450E31" w:rsidRPr="003E31CE" w:rsidRDefault="00450E31" w:rsidP="00244328">
            <w:pPr>
              <w:rPr>
                <w:szCs w:val="21"/>
              </w:rPr>
            </w:pPr>
            <w:r>
              <w:rPr>
                <w:rFonts w:hint="eastAsia"/>
                <w:szCs w:val="21"/>
              </w:rPr>
              <w:t>需求来源</w:t>
            </w:r>
          </w:p>
        </w:tc>
        <w:tc>
          <w:tcPr>
            <w:tcW w:w="4234" w:type="pct"/>
            <w:shd w:val="clear" w:color="auto" w:fill="auto"/>
          </w:tcPr>
          <w:p w14:paraId="4F87D583" w14:textId="77777777" w:rsidR="00450E31" w:rsidRDefault="00450E31" w:rsidP="00244328">
            <w:pPr>
              <w:rPr>
                <w:szCs w:val="21"/>
              </w:rPr>
            </w:pPr>
            <w:r>
              <w:rPr>
                <w:rFonts w:hint="eastAsia"/>
                <w:szCs w:val="21"/>
              </w:rPr>
              <w:t>NA</w:t>
            </w:r>
          </w:p>
        </w:tc>
      </w:tr>
    </w:tbl>
    <w:p w14:paraId="7B45B3FC" w14:textId="77E48C33" w:rsidR="00E438CE" w:rsidRDefault="00E438CE" w:rsidP="007A3AC9"/>
    <w:p w14:paraId="53AE9531" w14:textId="15F7829A" w:rsidR="00B421E3" w:rsidRDefault="00B421E3" w:rsidP="00B421E3">
      <w:pPr>
        <w:pStyle w:val="c-"/>
        <w:ind w:hanging="1418"/>
      </w:pPr>
      <w:r>
        <w:rPr>
          <w:rFonts w:hint="eastAsia"/>
        </w:rPr>
        <w:t>工单分派</w:t>
      </w:r>
    </w:p>
    <w:p w14:paraId="62C13A46" w14:textId="5575039A" w:rsidR="006E2454" w:rsidRDefault="006E2454" w:rsidP="006E2454">
      <w:pPr>
        <w:pStyle w:val="aa"/>
        <w:keepNext/>
        <w:jc w:val="center"/>
      </w:pPr>
      <w:bookmarkStart w:id="70" w:name="_Toc14242583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25</w:t>
      </w:r>
      <w:r>
        <w:fldChar w:fldCharType="end"/>
      </w:r>
      <w:r>
        <w:t xml:space="preserve"> </w:t>
      </w:r>
      <w:r>
        <w:rPr>
          <w:rFonts w:hint="eastAsia"/>
        </w:rPr>
        <w:t>工单分派功能需求</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6E2454" w:rsidRPr="00FF0C77" w14:paraId="475ED130" w14:textId="77777777" w:rsidTr="00244328">
        <w:tc>
          <w:tcPr>
            <w:tcW w:w="766" w:type="pct"/>
            <w:shd w:val="clear" w:color="auto" w:fill="D9D9D9"/>
          </w:tcPr>
          <w:p w14:paraId="29E581D9" w14:textId="77777777" w:rsidR="006E2454" w:rsidRPr="00DB7E3A" w:rsidRDefault="006E2454" w:rsidP="00244328">
            <w:pPr>
              <w:rPr>
                <w:szCs w:val="21"/>
              </w:rPr>
            </w:pPr>
            <w:r w:rsidRPr="00DB7E3A">
              <w:rPr>
                <w:rFonts w:hint="eastAsia"/>
                <w:szCs w:val="21"/>
              </w:rPr>
              <w:t>标识符</w:t>
            </w:r>
          </w:p>
        </w:tc>
        <w:tc>
          <w:tcPr>
            <w:tcW w:w="4234" w:type="pct"/>
            <w:shd w:val="clear" w:color="auto" w:fill="auto"/>
          </w:tcPr>
          <w:p w14:paraId="64B32351" w14:textId="73BA1761" w:rsidR="006E2454" w:rsidRPr="00DB7E3A" w:rsidRDefault="006E2454"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SCHEDULING_001</w:t>
            </w:r>
          </w:p>
        </w:tc>
      </w:tr>
      <w:tr w:rsidR="006E2454" w:rsidRPr="00FF0C77" w14:paraId="74F8CF31" w14:textId="77777777" w:rsidTr="00244328">
        <w:tc>
          <w:tcPr>
            <w:tcW w:w="766" w:type="pct"/>
            <w:shd w:val="clear" w:color="auto" w:fill="D9D9D9"/>
          </w:tcPr>
          <w:p w14:paraId="1B8BF475" w14:textId="77777777" w:rsidR="006E2454" w:rsidRPr="00DB7E3A" w:rsidRDefault="006E2454" w:rsidP="00244328">
            <w:pPr>
              <w:rPr>
                <w:szCs w:val="21"/>
              </w:rPr>
            </w:pPr>
            <w:r w:rsidRPr="00DB7E3A">
              <w:rPr>
                <w:rFonts w:hint="eastAsia"/>
                <w:szCs w:val="21"/>
              </w:rPr>
              <w:t>名称</w:t>
            </w:r>
          </w:p>
        </w:tc>
        <w:tc>
          <w:tcPr>
            <w:tcW w:w="4234" w:type="pct"/>
            <w:shd w:val="clear" w:color="auto" w:fill="auto"/>
          </w:tcPr>
          <w:p w14:paraId="632DF40F" w14:textId="7A7AD050" w:rsidR="006E2454" w:rsidRPr="00DB7E3A" w:rsidRDefault="006E2454" w:rsidP="00244328">
            <w:pPr>
              <w:rPr>
                <w:szCs w:val="21"/>
              </w:rPr>
            </w:pPr>
            <w:r>
              <w:rPr>
                <w:rFonts w:hint="eastAsia"/>
                <w:szCs w:val="21"/>
              </w:rPr>
              <w:t>工单分派（</w:t>
            </w:r>
            <w:r>
              <w:rPr>
                <w:rFonts w:hint="eastAsia"/>
                <w:szCs w:val="21"/>
              </w:rPr>
              <w:t>S</w:t>
            </w:r>
            <w:r>
              <w:rPr>
                <w:szCs w:val="21"/>
              </w:rPr>
              <w:t>cheduling</w:t>
            </w:r>
            <w:r w:rsidRPr="007867AC">
              <w:rPr>
                <w:rFonts w:hint="eastAsia"/>
                <w:szCs w:val="21"/>
              </w:rPr>
              <w:t>）</w:t>
            </w:r>
          </w:p>
        </w:tc>
      </w:tr>
      <w:tr w:rsidR="006E2454" w:rsidRPr="00FF0C77" w14:paraId="032A7E62" w14:textId="77777777" w:rsidTr="00244328">
        <w:tc>
          <w:tcPr>
            <w:tcW w:w="766" w:type="pct"/>
            <w:shd w:val="clear" w:color="auto" w:fill="D9D9D9"/>
          </w:tcPr>
          <w:p w14:paraId="083192A6" w14:textId="77777777" w:rsidR="006E2454" w:rsidRPr="00DB7E3A" w:rsidRDefault="006E2454" w:rsidP="00244328">
            <w:pPr>
              <w:rPr>
                <w:szCs w:val="21"/>
              </w:rPr>
            </w:pPr>
            <w:r w:rsidRPr="00DB7E3A">
              <w:rPr>
                <w:rFonts w:hint="eastAsia"/>
                <w:szCs w:val="21"/>
              </w:rPr>
              <w:t>编写人员</w:t>
            </w:r>
          </w:p>
        </w:tc>
        <w:tc>
          <w:tcPr>
            <w:tcW w:w="4234" w:type="pct"/>
            <w:shd w:val="clear" w:color="auto" w:fill="auto"/>
          </w:tcPr>
          <w:p w14:paraId="70D3A9EB" w14:textId="77777777" w:rsidR="006E2454" w:rsidRPr="00DB7E3A" w:rsidRDefault="006E2454" w:rsidP="00244328">
            <w:pPr>
              <w:rPr>
                <w:szCs w:val="21"/>
              </w:rPr>
            </w:pPr>
            <w:r>
              <w:rPr>
                <w:rFonts w:hint="eastAsia"/>
                <w:szCs w:val="21"/>
              </w:rPr>
              <w:t>滕国栋</w:t>
            </w:r>
          </w:p>
        </w:tc>
      </w:tr>
      <w:tr w:rsidR="006E2454" w:rsidRPr="00FF0C77" w14:paraId="705BF7C2" w14:textId="77777777" w:rsidTr="00244328">
        <w:tc>
          <w:tcPr>
            <w:tcW w:w="766" w:type="pct"/>
            <w:shd w:val="clear" w:color="auto" w:fill="D9D9D9"/>
          </w:tcPr>
          <w:p w14:paraId="103F1932" w14:textId="77777777" w:rsidR="006E2454" w:rsidRPr="00DB7E3A" w:rsidRDefault="006E2454" w:rsidP="00244328">
            <w:pPr>
              <w:rPr>
                <w:szCs w:val="21"/>
              </w:rPr>
            </w:pPr>
            <w:r w:rsidRPr="00DB7E3A">
              <w:rPr>
                <w:rFonts w:hint="eastAsia"/>
                <w:szCs w:val="21"/>
              </w:rPr>
              <w:t>编写日期</w:t>
            </w:r>
          </w:p>
        </w:tc>
        <w:tc>
          <w:tcPr>
            <w:tcW w:w="4234" w:type="pct"/>
            <w:shd w:val="clear" w:color="auto" w:fill="auto"/>
          </w:tcPr>
          <w:p w14:paraId="5FB6515B" w14:textId="77777777" w:rsidR="006E2454" w:rsidRPr="00DB7E3A" w:rsidRDefault="006E2454" w:rsidP="00244328">
            <w:pPr>
              <w:rPr>
                <w:szCs w:val="21"/>
              </w:rPr>
            </w:pPr>
            <w:r>
              <w:rPr>
                <w:rFonts w:hint="eastAsia"/>
                <w:szCs w:val="21"/>
              </w:rPr>
              <w:t>2</w:t>
            </w:r>
            <w:r>
              <w:rPr>
                <w:szCs w:val="21"/>
              </w:rPr>
              <w:t>023-03-07</w:t>
            </w:r>
          </w:p>
        </w:tc>
      </w:tr>
      <w:tr w:rsidR="006E2454" w:rsidRPr="00FF0C77" w14:paraId="496F5279" w14:textId="77777777" w:rsidTr="00244328">
        <w:tc>
          <w:tcPr>
            <w:tcW w:w="766" w:type="pct"/>
            <w:shd w:val="clear" w:color="auto" w:fill="D9D9D9"/>
          </w:tcPr>
          <w:p w14:paraId="133CB64E" w14:textId="77777777" w:rsidR="006E2454" w:rsidRPr="00DB7E3A" w:rsidRDefault="006E2454" w:rsidP="00244328">
            <w:pPr>
              <w:rPr>
                <w:szCs w:val="21"/>
              </w:rPr>
            </w:pPr>
            <w:r w:rsidRPr="00DB7E3A">
              <w:rPr>
                <w:rFonts w:hint="eastAsia"/>
                <w:szCs w:val="21"/>
              </w:rPr>
              <w:t>优先级</w:t>
            </w:r>
          </w:p>
        </w:tc>
        <w:tc>
          <w:tcPr>
            <w:tcW w:w="4234" w:type="pct"/>
            <w:shd w:val="clear" w:color="auto" w:fill="auto"/>
          </w:tcPr>
          <w:p w14:paraId="1B2A864F" w14:textId="77777777" w:rsidR="006E2454" w:rsidRPr="00DB7E3A" w:rsidRDefault="006E2454" w:rsidP="00244328">
            <w:pPr>
              <w:rPr>
                <w:szCs w:val="21"/>
              </w:rPr>
            </w:pPr>
            <w:r>
              <w:rPr>
                <w:rFonts w:hint="eastAsia"/>
                <w:szCs w:val="21"/>
              </w:rPr>
              <w:t>高</w:t>
            </w:r>
          </w:p>
        </w:tc>
      </w:tr>
      <w:tr w:rsidR="006E2454" w:rsidRPr="00FF0C77" w14:paraId="17F573A7" w14:textId="77777777" w:rsidTr="00244328">
        <w:tc>
          <w:tcPr>
            <w:tcW w:w="766" w:type="pct"/>
            <w:shd w:val="clear" w:color="auto" w:fill="D9D9D9"/>
          </w:tcPr>
          <w:p w14:paraId="4EBBDAA0" w14:textId="77777777" w:rsidR="006E2454" w:rsidRPr="00DB7E3A" w:rsidRDefault="006E2454" w:rsidP="00244328">
            <w:pPr>
              <w:rPr>
                <w:szCs w:val="21"/>
              </w:rPr>
            </w:pPr>
            <w:r w:rsidRPr="00DB7E3A">
              <w:rPr>
                <w:rFonts w:hint="eastAsia"/>
                <w:szCs w:val="21"/>
              </w:rPr>
              <w:t>重要性</w:t>
            </w:r>
          </w:p>
        </w:tc>
        <w:tc>
          <w:tcPr>
            <w:tcW w:w="4234" w:type="pct"/>
            <w:shd w:val="clear" w:color="auto" w:fill="auto"/>
          </w:tcPr>
          <w:p w14:paraId="17BF10D5" w14:textId="77777777" w:rsidR="006E2454" w:rsidRPr="00DB7E3A" w:rsidRDefault="006E2454" w:rsidP="00244328">
            <w:pPr>
              <w:rPr>
                <w:szCs w:val="21"/>
              </w:rPr>
            </w:pPr>
            <w:r>
              <w:rPr>
                <w:rFonts w:hint="eastAsia"/>
                <w:szCs w:val="21"/>
              </w:rPr>
              <w:t>强</w:t>
            </w:r>
          </w:p>
        </w:tc>
      </w:tr>
      <w:tr w:rsidR="006E2454" w:rsidRPr="00FF0C77" w14:paraId="02288ADC" w14:textId="77777777" w:rsidTr="00244328">
        <w:tc>
          <w:tcPr>
            <w:tcW w:w="766" w:type="pct"/>
            <w:shd w:val="clear" w:color="auto" w:fill="D9D9D9"/>
          </w:tcPr>
          <w:p w14:paraId="3E6290F4" w14:textId="77777777" w:rsidR="006E2454" w:rsidRPr="00DB7E3A" w:rsidRDefault="006E2454" w:rsidP="00244328">
            <w:pPr>
              <w:rPr>
                <w:szCs w:val="21"/>
              </w:rPr>
            </w:pPr>
            <w:r w:rsidRPr="00DB7E3A">
              <w:rPr>
                <w:rFonts w:hint="eastAsia"/>
                <w:szCs w:val="21"/>
              </w:rPr>
              <w:t>参与者</w:t>
            </w:r>
          </w:p>
        </w:tc>
        <w:tc>
          <w:tcPr>
            <w:tcW w:w="4234" w:type="pct"/>
            <w:shd w:val="clear" w:color="auto" w:fill="auto"/>
          </w:tcPr>
          <w:p w14:paraId="665FBED3" w14:textId="77777777" w:rsidR="006E2454" w:rsidRPr="00DB7E3A" w:rsidRDefault="006E2454" w:rsidP="00244328">
            <w:pPr>
              <w:rPr>
                <w:szCs w:val="21"/>
              </w:rPr>
            </w:pPr>
            <w:r>
              <w:rPr>
                <w:rFonts w:hint="eastAsia"/>
                <w:szCs w:val="21"/>
              </w:rPr>
              <w:t>计划员</w:t>
            </w:r>
          </w:p>
        </w:tc>
      </w:tr>
      <w:tr w:rsidR="006E2454" w:rsidRPr="00FF0C77" w14:paraId="4DD3EC85" w14:textId="77777777" w:rsidTr="00244328">
        <w:tc>
          <w:tcPr>
            <w:tcW w:w="766" w:type="pct"/>
            <w:shd w:val="clear" w:color="auto" w:fill="D9D9D9"/>
          </w:tcPr>
          <w:p w14:paraId="6863C41B" w14:textId="77777777" w:rsidR="006E2454" w:rsidRPr="00DB7E3A" w:rsidRDefault="006E2454" w:rsidP="00244328">
            <w:pPr>
              <w:rPr>
                <w:szCs w:val="21"/>
              </w:rPr>
            </w:pPr>
            <w:r w:rsidRPr="00DB7E3A">
              <w:rPr>
                <w:rFonts w:hint="eastAsia"/>
                <w:szCs w:val="21"/>
              </w:rPr>
              <w:t>功能描述</w:t>
            </w:r>
          </w:p>
        </w:tc>
        <w:tc>
          <w:tcPr>
            <w:tcW w:w="4234" w:type="pct"/>
            <w:shd w:val="clear" w:color="auto" w:fill="auto"/>
          </w:tcPr>
          <w:p w14:paraId="566723C4" w14:textId="007317C8" w:rsidR="006E2454" w:rsidRPr="007529A4" w:rsidRDefault="006E2454" w:rsidP="00244328">
            <w:pPr>
              <w:rPr>
                <w:szCs w:val="21"/>
              </w:rPr>
            </w:pPr>
            <w:r w:rsidRPr="007529A4">
              <w:rPr>
                <w:rFonts w:hint="eastAsia"/>
                <w:szCs w:val="21"/>
              </w:rPr>
              <w:t>方法：</w:t>
            </w:r>
            <w:r w:rsidR="004967E2">
              <w:rPr>
                <w:rFonts w:hint="eastAsia"/>
                <w:szCs w:val="21"/>
              </w:rPr>
              <w:t>算法引擎根据工厂模型和分派参数的设置进行</w:t>
            </w:r>
            <w:r w:rsidRPr="007529A4">
              <w:rPr>
                <w:rFonts w:hint="eastAsia"/>
                <w:szCs w:val="21"/>
              </w:rPr>
              <w:t>工单的分派</w:t>
            </w:r>
          </w:p>
        </w:tc>
      </w:tr>
      <w:tr w:rsidR="006E2454" w:rsidRPr="00FF0C77" w14:paraId="30E7CA49" w14:textId="77777777" w:rsidTr="00244328">
        <w:tc>
          <w:tcPr>
            <w:tcW w:w="766" w:type="pct"/>
            <w:shd w:val="clear" w:color="auto" w:fill="D9D9D9"/>
          </w:tcPr>
          <w:p w14:paraId="56258DBF" w14:textId="77777777" w:rsidR="006E2454" w:rsidRPr="00DB7E3A" w:rsidRDefault="006E2454" w:rsidP="00244328">
            <w:pPr>
              <w:rPr>
                <w:szCs w:val="21"/>
              </w:rPr>
            </w:pPr>
            <w:r w:rsidRPr="00DB7E3A">
              <w:rPr>
                <w:rFonts w:hint="eastAsia"/>
                <w:szCs w:val="21"/>
              </w:rPr>
              <w:lastRenderedPageBreak/>
              <w:t>触发事件</w:t>
            </w:r>
          </w:p>
        </w:tc>
        <w:tc>
          <w:tcPr>
            <w:tcW w:w="4234" w:type="pct"/>
            <w:shd w:val="clear" w:color="auto" w:fill="auto"/>
          </w:tcPr>
          <w:p w14:paraId="79BBB3A5" w14:textId="1FEA093E" w:rsidR="006E2454" w:rsidRPr="00786A6E" w:rsidRDefault="006E2454" w:rsidP="00244328">
            <w:pPr>
              <w:rPr>
                <w:szCs w:val="21"/>
              </w:rPr>
            </w:pPr>
            <w:r w:rsidRPr="00786A6E">
              <w:rPr>
                <w:rFonts w:hint="eastAsia"/>
                <w:szCs w:val="21"/>
              </w:rPr>
              <w:t>计划员</w:t>
            </w:r>
            <w:r>
              <w:rPr>
                <w:rFonts w:hint="eastAsia"/>
                <w:szCs w:val="21"/>
              </w:rPr>
              <w:t>执行分派命令</w:t>
            </w:r>
          </w:p>
        </w:tc>
      </w:tr>
      <w:tr w:rsidR="006E2454" w:rsidRPr="00FF0C77" w14:paraId="47BC8BF3" w14:textId="77777777" w:rsidTr="00244328">
        <w:tc>
          <w:tcPr>
            <w:tcW w:w="766" w:type="pct"/>
            <w:shd w:val="clear" w:color="auto" w:fill="D9D9D9"/>
          </w:tcPr>
          <w:p w14:paraId="47482A69" w14:textId="77777777" w:rsidR="006E2454" w:rsidRPr="00DB7E3A" w:rsidRDefault="006E2454" w:rsidP="00244328">
            <w:pPr>
              <w:rPr>
                <w:szCs w:val="21"/>
              </w:rPr>
            </w:pPr>
            <w:r w:rsidRPr="00DB7E3A">
              <w:rPr>
                <w:rFonts w:hint="eastAsia"/>
                <w:szCs w:val="21"/>
              </w:rPr>
              <w:t>前置条件</w:t>
            </w:r>
          </w:p>
        </w:tc>
        <w:tc>
          <w:tcPr>
            <w:tcW w:w="4234" w:type="pct"/>
            <w:shd w:val="clear" w:color="auto" w:fill="auto"/>
          </w:tcPr>
          <w:p w14:paraId="368FDA75" w14:textId="1E845AC0" w:rsidR="006E2454" w:rsidRPr="00D856C5" w:rsidRDefault="006E2454" w:rsidP="00244328">
            <w:pPr>
              <w:rPr>
                <w:szCs w:val="21"/>
              </w:rPr>
            </w:pPr>
            <w:r>
              <w:rPr>
                <w:rFonts w:hint="eastAsia"/>
                <w:szCs w:val="21"/>
              </w:rPr>
              <w:t>工厂模型建立完毕</w:t>
            </w:r>
          </w:p>
        </w:tc>
      </w:tr>
      <w:tr w:rsidR="006E2454" w:rsidRPr="00FF0C77" w14:paraId="42F4A4F4" w14:textId="77777777" w:rsidTr="00244328">
        <w:tc>
          <w:tcPr>
            <w:tcW w:w="766" w:type="pct"/>
            <w:shd w:val="clear" w:color="auto" w:fill="D9D9D9"/>
          </w:tcPr>
          <w:p w14:paraId="2751D420" w14:textId="77777777" w:rsidR="006E2454" w:rsidRPr="00DB7E3A" w:rsidRDefault="006E2454" w:rsidP="00244328">
            <w:pPr>
              <w:rPr>
                <w:szCs w:val="21"/>
              </w:rPr>
            </w:pPr>
            <w:r w:rsidRPr="00DB7E3A">
              <w:rPr>
                <w:rFonts w:hint="eastAsia"/>
                <w:szCs w:val="21"/>
              </w:rPr>
              <w:t>基本流</w:t>
            </w:r>
          </w:p>
        </w:tc>
        <w:tc>
          <w:tcPr>
            <w:tcW w:w="4234" w:type="pct"/>
            <w:shd w:val="clear" w:color="auto" w:fill="auto"/>
          </w:tcPr>
          <w:p w14:paraId="0943AA38" w14:textId="5A640A81" w:rsidR="006E2454" w:rsidRDefault="006E2454">
            <w:pPr>
              <w:pStyle w:val="af9"/>
              <w:numPr>
                <w:ilvl w:val="0"/>
                <w:numId w:val="10"/>
              </w:numPr>
              <w:spacing w:line="240" w:lineRule="auto"/>
              <w:ind w:firstLineChars="0"/>
              <w:textAlignment w:val="auto"/>
              <w:rPr>
                <w:szCs w:val="21"/>
              </w:rPr>
            </w:pPr>
            <w:r>
              <w:rPr>
                <w:rFonts w:hint="eastAsia"/>
                <w:szCs w:val="21"/>
              </w:rPr>
              <w:t>方法</w:t>
            </w:r>
          </w:p>
          <w:p w14:paraId="10C39F32" w14:textId="1A9FCF3E" w:rsidR="004967E2" w:rsidRDefault="004967E2">
            <w:pPr>
              <w:pStyle w:val="af9"/>
              <w:numPr>
                <w:ilvl w:val="1"/>
                <w:numId w:val="10"/>
              </w:numPr>
              <w:spacing w:line="240" w:lineRule="auto"/>
              <w:ind w:firstLineChars="0"/>
              <w:textAlignment w:val="auto"/>
              <w:rPr>
                <w:szCs w:val="21"/>
              </w:rPr>
            </w:pPr>
            <w:r>
              <w:rPr>
                <w:rFonts w:hint="eastAsia"/>
                <w:szCs w:val="21"/>
              </w:rPr>
              <w:t>订单筛选</w:t>
            </w:r>
          </w:p>
          <w:p w14:paraId="0660E91E" w14:textId="6C3D8FD4" w:rsidR="004967E2" w:rsidRDefault="004967E2">
            <w:pPr>
              <w:pStyle w:val="af9"/>
              <w:numPr>
                <w:ilvl w:val="1"/>
                <w:numId w:val="10"/>
              </w:numPr>
              <w:spacing w:line="240" w:lineRule="auto"/>
              <w:ind w:firstLineChars="0"/>
              <w:textAlignment w:val="auto"/>
              <w:rPr>
                <w:szCs w:val="21"/>
              </w:rPr>
            </w:pPr>
            <w:r>
              <w:rPr>
                <w:rFonts w:hint="eastAsia"/>
                <w:szCs w:val="21"/>
              </w:rPr>
              <w:t>工单生成</w:t>
            </w:r>
          </w:p>
          <w:p w14:paraId="7786EA15" w14:textId="5F55B257" w:rsidR="004967E2" w:rsidRDefault="004967E2">
            <w:pPr>
              <w:pStyle w:val="af9"/>
              <w:numPr>
                <w:ilvl w:val="1"/>
                <w:numId w:val="10"/>
              </w:numPr>
              <w:spacing w:line="240" w:lineRule="auto"/>
              <w:ind w:firstLineChars="0"/>
              <w:textAlignment w:val="auto"/>
              <w:rPr>
                <w:szCs w:val="21"/>
              </w:rPr>
            </w:pPr>
            <w:r>
              <w:rPr>
                <w:rFonts w:hint="eastAsia"/>
                <w:szCs w:val="21"/>
              </w:rPr>
              <w:t>瓶颈分派</w:t>
            </w:r>
          </w:p>
          <w:p w14:paraId="0CBF5F82" w14:textId="779057D8" w:rsidR="004967E2" w:rsidRDefault="004967E2">
            <w:pPr>
              <w:pStyle w:val="af9"/>
              <w:numPr>
                <w:ilvl w:val="1"/>
                <w:numId w:val="10"/>
              </w:numPr>
              <w:spacing w:line="240" w:lineRule="auto"/>
              <w:ind w:firstLineChars="0"/>
              <w:textAlignment w:val="auto"/>
              <w:rPr>
                <w:szCs w:val="21"/>
              </w:rPr>
            </w:pPr>
            <w:r>
              <w:rPr>
                <w:rFonts w:hint="eastAsia"/>
                <w:szCs w:val="21"/>
              </w:rPr>
              <w:t>报工分派</w:t>
            </w:r>
          </w:p>
          <w:p w14:paraId="03E5CA9D" w14:textId="592412DE" w:rsidR="006E2454" w:rsidRDefault="006E2454">
            <w:pPr>
              <w:pStyle w:val="af9"/>
              <w:numPr>
                <w:ilvl w:val="1"/>
                <w:numId w:val="10"/>
              </w:numPr>
              <w:spacing w:line="240" w:lineRule="auto"/>
              <w:ind w:firstLineChars="0"/>
              <w:textAlignment w:val="auto"/>
              <w:rPr>
                <w:szCs w:val="21"/>
              </w:rPr>
            </w:pPr>
            <w:r>
              <w:rPr>
                <w:rFonts w:hint="eastAsia"/>
                <w:szCs w:val="21"/>
              </w:rPr>
              <w:t>工单</w:t>
            </w:r>
            <w:r w:rsidR="004967E2">
              <w:rPr>
                <w:rFonts w:hint="eastAsia"/>
                <w:szCs w:val="21"/>
              </w:rPr>
              <w:t>分派</w:t>
            </w:r>
          </w:p>
          <w:p w14:paraId="219A9937" w14:textId="725907DD" w:rsidR="006E2454" w:rsidRPr="004967E2" w:rsidRDefault="004967E2">
            <w:pPr>
              <w:pStyle w:val="af9"/>
              <w:numPr>
                <w:ilvl w:val="1"/>
                <w:numId w:val="10"/>
              </w:numPr>
              <w:spacing w:line="240" w:lineRule="auto"/>
              <w:ind w:firstLineChars="0"/>
              <w:textAlignment w:val="auto"/>
              <w:rPr>
                <w:szCs w:val="21"/>
              </w:rPr>
            </w:pPr>
            <w:r>
              <w:rPr>
                <w:rFonts w:hint="eastAsia"/>
                <w:szCs w:val="21"/>
              </w:rPr>
              <w:t>分派评估</w:t>
            </w:r>
          </w:p>
        </w:tc>
      </w:tr>
      <w:tr w:rsidR="006E2454" w:rsidRPr="00FF0C77" w14:paraId="3AC1C669" w14:textId="77777777" w:rsidTr="00244328">
        <w:tc>
          <w:tcPr>
            <w:tcW w:w="766" w:type="pct"/>
            <w:shd w:val="clear" w:color="auto" w:fill="D9D9D9"/>
          </w:tcPr>
          <w:p w14:paraId="3E68F38A" w14:textId="77777777" w:rsidR="006E2454" w:rsidRPr="00DB7E3A" w:rsidRDefault="006E2454" w:rsidP="00244328">
            <w:pPr>
              <w:rPr>
                <w:szCs w:val="21"/>
              </w:rPr>
            </w:pPr>
            <w:r w:rsidRPr="00DB7E3A">
              <w:rPr>
                <w:rFonts w:hint="eastAsia"/>
                <w:szCs w:val="21"/>
              </w:rPr>
              <w:t>后置条件</w:t>
            </w:r>
          </w:p>
        </w:tc>
        <w:tc>
          <w:tcPr>
            <w:tcW w:w="4234" w:type="pct"/>
            <w:shd w:val="clear" w:color="auto" w:fill="auto"/>
          </w:tcPr>
          <w:p w14:paraId="5B53D93C" w14:textId="6DBA9D9E" w:rsidR="006E2454" w:rsidRPr="00DB7E3A" w:rsidRDefault="001E0678" w:rsidP="00244328">
            <w:pPr>
              <w:rPr>
                <w:szCs w:val="21"/>
              </w:rPr>
            </w:pPr>
            <w:r>
              <w:rPr>
                <w:rFonts w:hint="eastAsia"/>
                <w:szCs w:val="21"/>
              </w:rPr>
              <w:t>满足甘特图和负荷图显示条件</w:t>
            </w:r>
          </w:p>
        </w:tc>
      </w:tr>
      <w:tr w:rsidR="006E2454" w:rsidRPr="00FF0C77" w14:paraId="27B9B88A" w14:textId="77777777" w:rsidTr="00244328">
        <w:tc>
          <w:tcPr>
            <w:tcW w:w="766" w:type="pct"/>
            <w:shd w:val="clear" w:color="auto" w:fill="D9D9D9"/>
          </w:tcPr>
          <w:p w14:paraId="36E58E66" w14:textId="77777777" w:rsidR="006E2454" w:rsidRPr="00DB7E3A" w:rsidRDefault="006E2454" w:rsidP="00244328">
            <w:pPr>
              <w:rPr>
                <w:szCs w:val="21"/>
              </w:rPr>
            </w:pPr>
            <w:r w:rsidRPr="00DB7E3A">
              <w:rPr>
                <w:rFonts w:hint="eastAsia"/>
                <w:szCs w:val="21"/>
              </w:rPr>
              <w:t>备选流</w:t>
            </w:r>
          </w:p>
        </w:tc>
        <w:tc>
          <w:tcPr>
            <w:tcW w:w="4234" w:type="pct"/>
            <w:shd w:val="clear" w:color="auto" w:fill="auto"/>
          </w:tcPr>
          <w:p w14:paraId="1F94BA3F" w14:textId="77777777" w:rsidR="006E2454" w:rsidRPr="00DB7E3A" w:rsidRDefault="006E2454" w:rsidP="00244328">
            <w:pPr>
              <w:rPr>
                <w:szCs w:val="21"/>
              </w:rPr>
            </w:pPr>
            <w:r>
              <w:rPr>
                <w:rFonts w:hint="eastAsia"/>
                <w:szCs w:val="21"/>
              </w:rPr>
              <w:t>无</w:t>
            </w:r>
          </w:p>
        </w:tc>
      </w:tr>
      <w:tr w:rsidR="006E2454" w:rsidRPr="00FF0C77" w14:paraId="3D92894C" w14:textId="77777777" w:rsidTr="00244328">
        <w:tc>
          <w:tcPr>
            <w:tcW w:w="766" w:type="pct"/>
            <w:shd w:val="clear" w:color="auto" w:fill="D9D9D9"/>
          </w:tcPr>
          <w:p w14:paraId="1AE93BB6" w14:textId="77777777" w:rsidR="006E2454" w:rsidRPr="00DB7E3A" w:rsidRDefault="006E2454" w:rsidP="00244328">
            <w:pPr>
              <w:rPr>
                <w:szCs w:val="21"/>
              </w:rPr>
            </w:pPr>
            <w:r w:rsidRPr="00DB7E3A">
              <w:rPr>
                <w:rFonts w:hint="eastAsia"/>
                <w:szCs w:val="21"/>
              </w:rPr>
              <w:t>异常流</w:t>
            </w:r>
          </w:p>
        </w:tc>
        <w:tc>
          <w:tcPr>
            <w:tcW w:w="4234" w:type="pct"/>
            <w:shd w:val="clear" w:color="auto" w:fill="auto"/>
          </w:tcPr>
          <w:p w14:paraId="00A463BA" w14:textId="77777777" w:rsidR="006E2454" w:rsidRDefault="006E2454" w:rsidP="00244328">
            <w:pPr>
              <w:rPr>
                <w:szCs w:val="21"/>
              </w:rPr>
            </w:pPr>
            <w:r>
              <w:rPr>
                <w:rFonts w:hint="eastAsia"/>
                <w:szCs w:val="21"/>
              </w:rPr>
              <w:t>无</w:t>
            </w:r>
          </w:p>
        </w:tc>
      </w:tr>
      <w:tr w:rsidR="006E2454" w:rsidRPr="00FF0C77" w14:paraId="7E3A95C5" w14:textId="77777777" w:rsidTr="00244328">
        <w:tc>
          <w:tcPr>
            <w:tcW w:w="766" w:type="pct"/>
            <w:shd w:val="clear" w:color="auto" w:fill="D9D9D9"/>
          </w:tcPr>
          <w:p w14:paraId="39AA0154" w14:textId="77777777" w:rsidR="006E2454" w:rsidRPr="00DB7E3A" w:rsidRDefault="006E2454" w:rsidP="00244328">
            <w:pPr>
              <w:rPr>
                <w:szCs w:val="21"/>
              </w:rPr>
            </w:pPr>
            <w:r w:rsidRPr="00DB7E3A">
              <w:rPr>
                <w:rFonts w:hint="eastAsia"/>
                <w:szCs w:val="21"/>
              </w:rPr>
              <w:t>依赖功能</w:t>
            </w:r>
          </w:p>
        </w:tc>
        <w:tc>
          <w:tcPr>
            <w:tcW w:w="4234" w:type="pct"/>
            <w:shd w:val="clear" w:color="auto" w:fill="auto"/>
          </w:tcPr>
          <w:p w14:paraId="4A01B4DA" w14:textId="77777777" w:rsidR="006E2454" w:rsidRDefault="006E2454">
            <w:pPr>
              <w:pStyle w:val="af9"/>
              <w:numPr>
                <w:ilvl w:val="0"/>
                <w:numId w:val="9"/>
              </w:numPr>
              <w:spacing w:line="240" w:lineRule="auto"/>
              <w:ind w:firstLineChars="0"/>
              <w:textAlignment w:val="auto"/>
              <w:rPr>
                <w:szCs w:val="21"/>
              </w:rPr>
            </w:pPr>
            <w:r>
              <w:rPr>
                <w:rFonts w:hint="eastAsia"/>
                <w:szCs w:val="21"/>
              </w:rPr>
              <w:t>物料</w:t>
            </w:r>
          </w:p>
          <w:p w14:paraId="3E83F805" w14:textId="77777777" w:rsidR="006E2454" w:rsidRDefault="006E2454">
            <w:pPr>
              <w:pStyle w:val="af9"/>
              <w:numPr>
                <w:ilvl w:val="0"/>
                <w:numId w:val="9"/>
              </w:numPr>
              <w:spacing w:line="240" w:lineRule="auto"/>
              <w:ind w:firstLineChars="0"/>
              <w:textAlignment w:val="auto"/>
              <w:rPr>
                <w:szCs w:val="21"/>
              </w:rPr>
            </w:pPr>
            <w:r>
              <w:rPr>
                <w:rFonts w:hint="eastAsia"/>
                <w:szCs w:val="21"/>
              </w:rPr>
              <w:t>资源</w:t>
            </w:r>
          </w:p>
          <w:p w14:paraId="67CEB613" w14:textId="77777777" w:rsidR="006E2454" w:rsidRDefault="006E2454">
            <w:pPr>
              <w:pStyle w:val="af9"/>
              <w:numPr>
                <w:ilvl w:val="0"/>
                <w:numId w:val="9"/>
              </w:numPr>
              <w:spacing w:line="240" w:lineRule="auto"/>
              <w:ind w:firstLineChars="0"/>
              <w:textAlignment w:val="auto"/>
              <w:rPr>
                <w:szCs w:val="21"/>
              </w:rPr>
            </w:pPr>
            <w:r>
              <w:rPr>
                <w:rFonts w:hint="eastAsia"/>
                <w:szCs w:val="21"/>
              </w:rPr>
              <w:t>工序</w:t>
            </w:r>
          </w:p>
          <w:p w14:paraId="002BE414" w14:textId="77777777" w:rsidR="006E2454" w:rsidRDefault="006E2454">
            <w:pPr>
              <w:pStyle w:val="af9"/>
              <w:numPr>
                <w:ilvl w:val="0"/>
                <w:numId w:val="9"/>
              </w:numPr>
              <w:spacing w:line="240" w:lineRule="auto"/>
              <w:ind w:firstLineChars="0"/>
              <w:textAlignment w:val="auto"/>
              <w:rPr>
                <w:szCs w:val="21"/>
              </w:rPr>
            </w:pPr>
            <w:r>
              <w:rPr>
                <w:rFonts w:hint="eastAsia"/>
                <w:szCs w:val="21"/>
              </w:rPr>
              <w:t>工艺路线</w:t>
            </w:r>
          </w:p>
          <w:p w14:paraId="2ED97955" w14:textId="77777777" w:rsidR="006E2454" w:rsidRDefault="006E2454">
            <w:pPr>
              <w:pStyle w:val="af9"/>
              <w:numPr>
                <w:ilvl w:val="0"/>
                <w:numId w:val="9"/>
              </w:numPr>
              <w:spacing w:line="240" w:lineRule="auto"/>
              <w:ind w:firstLineChars="0"/>
              <w:textAlignment w:val="auto"/>
              <w:rPr>
                <w:szCs w:val="21"/>
              </w:rPr>
            </w:pPr>
            <w:r>
              <w:rPr>
                <w:rFonts w:hint="eastAsia"/>
                <w:szCs w:val="21"/>
              </w:rPr>
              <w:t>订单</w:t>
            </w:r>
          </w:p>
          <w:p w14:paraId="68106FD8" w14:textId="77777777" w:rsidR="006E2454" w:rsidRDefault="006E2454">
            <w:pPr>
              <w:pStyle w:val="af9"/>
              <w:numPr>
                <w:ilvl w:val="0"/>
                <w:numId w:val="9"/>
              </w:numPr>
              <w:spacing w:line="240" w:lineRule="auto"/>
              <w:ind w:firstLineChars="0"/>
              <w:textAlignment w:val="auto"/>
              <w:rPr>
                <w:szCs w:val="21"/>
              </w:rPr>
            </w:pPr>
            <w:r>
              <w:rPr>
                <w:rFonts w:hint="eastAsia"/>
                <w:szCs w:val="21"/>
              </w:rPr>
              <w:t>工单</w:t>
            </w:r>
          </w:p>
          <w:p w14:paraId="599FA203" w14:textId="77777777" w:rsidR="006E2454" w:rsidRDefault="006E2454">
            <w:pPr>
              <w:pStyle w:val="af9"/>
              <w:numPr>
                <w:ilvl w:val="0"/>
                <w:numId w:val="9"/>
              </w:numPr>
              <w:spacing w:line="240" w:lineRule="auto"/>
              <w:ind w:firstLineChars="0"/>
              <w:textAlignment w:val="auto"/>
              <w:rPr>
                <w:szCs w:val="21"/>
              </w:rPr>
            </w:pPr>
            <w:r>
              <w:rPr>
                <w:rFonts w:hint="eastAsia"/>
                <w:szCs w:val="21"/>
              </w:rPr>
              <w:t>接口管理</w:t>
            </w:r>
          </w:p>
          <w:p w14:paraId="5C17202F" w14:textId="77777777" w:rsidR="006E2454" w:rsidRPr="00DB7E3A" w:rsidRDefault="006E2454">
            <w:pPr>
              <w:pStyle w:val="af9"/>
              <w:numPr>
                <w:ilvl w:val="0"/>
                <w:numId w:val="9"/>
              </w:numPr>
              <w:spacing w:line="240" w:lineRule="auto"/>
              <w:ind w:firstLineChars="0"/>
              <w:textAlignment w:val="auto"/>
              <w:rPr>
                <w:szCs w:val="21"/>
              </w:rPr>
            </w:pPr>
            <w:r>
              <w:rPr>
                <w:rFonts w:hint="eastAsia"/>
                <w:szCs w:val="21"/>
              </w:rPr>
              <w:t>日志管理</w:t>
            </w:r>
          </w:p>
        </w:tc>
      </w:tr>
      <w:tr w:rsidR="006E2454" w:rsidRPr="00FF0C77" w14:paraId="701C01A9" w14:textId="77777777" w:rsidTr="00244328">
        <w:trPr>
          <w:trHeight w:val="371"/>
        </w:trPr>
        <w:tc>
          <w:tcPr>
            <w:tcW w:w="766" w:type="pct"/>
            <w:shd w:val="clear" w:color="auto" w:fill="D9D9D9"/>
          </w:tcPr>
          <w:p w14:paraId="28909995" w14:textId="77777777" w:rsidR="006E2454" w:rsidRPr="00DB7E3A" w:rsidRDefault="006E2454" w:rsidP="00244328">
            <w:pPr>
              <w:rPr>
                <w:szCs w:val="21"/>
              </w:rPr>
            </w:pPr>
            <w:r w:rsidRPr="003E31CE">
              <w:rPr>
                <w:rFonts w:hint="eastAsia"/>
                <w:szCs w:val="21"/>
              </w:rPr>
              <w:t>补充说明</w:t>
            </w:r>
          </w:p>
        </w:tc>
        <w:tc>
          <w:tcPr>
            <w:tcW w:w="4234" w:type="pct"/>
            <w:shd w:val="clear" w:color="auto" w:fill="auto"/>
          </w:tcPr>
          <w:p w14:paraId="4E60BC13" w14:textId="77777777" w:rsidR="006E2454" w:rsidRPr="0082524B" w:rsidRDefault="006E2454" w:rsidP="00244328">
            <w:pPr>
              <w:rPr>
                <w:szCs w:val="21"/>
              </w:rPr>
            </w:pPr>
            <w:r w:rsidRPr="0082524B">
              <w:rPr>
                <w:rFonts w:hint="eastAsia"/>
                <w:szCs w:val="21"/>
              </w:rPr>
              <w:t>本需求适用于离散行业。</w:t>
            </w:r>
          </w:p>
        </w:tc>
      </w:tr>
      <w:tr w:rsidR="006E2454" w:rsidRPr="00FF0C77" w14:paraId="44FABD2A" w14:textId="77777777" w:rsidTr="00244328">
        <w:trPr>
          <w:trHeight w:val="373"/>
        </w:trPr>
        <w:tc>
          <w:tcPr>
            <w:tcW w:w="766" w:type="pct"/>
            <w:shd w:val="clear" w:color="auto" w:fill="D9D9D9"/>
          </w:tcPr>
          <w:p w14:paraId="7D78ABA6" w14:textId="77777777" w:rsidR="006E2454" w:rsidRPr="003E31CE" w:rsidRDefault="006E2454" w:rsidP="00244328">
            <w:pPr>
              <w:rPr>
                <w:szCs w:val="21"/>
              </w:rPr>
            </w:pPr>
            <w:r>
              <w:rPr>
                <w:rFonts w:hint="eastAsia"/>
                <w:szCs w:val="21"/>
              </w:rPr>
              <w:t>需求来源</w:t>
            </w:r>
          </w:p>
        </w:tc>
        <w:tc>
          <w:tcPr>
            <w:tcW w:w="4234" w:type="pct"/>
            <w:shd w:val="clear" w:color="auto" w:fill="auto"/>
          </w:tcPr>
          <w:p w14:paraId="195DF7DE" w14:textId="77777777" w:rsidR="006E2454" w:rsidRDefault="006E2454" w:rsidP="00244328">
            <w:pPr>
              <w:rPr>
                <w:szCs w:val="21"/>
              </w:rPr>
            </w:pPr>
            <w:r>
              <w:rPr>
                <w:rFonts w:hint="eastAsia"/>
                <w:szCs w:val="21"/>
              </w:rPr>
              <w:t>NA</w:t>
            </w:r>
          </w:p>
        </w:tc>
      </w:tr>
    </w:tbl>
    <w:p w14:paraId="3DAE245B" w14:textId="77777777" w:rsidR="00887EFA" w:rsidRDefault="00887EFA" w:rsidP="007A3AC9"/>
    <w:p w14:paraId="25E0456C" w14:textId="4F3B2E91" w:rsidR="0022743D" w:rsidRDefault="0022743D" w:rsidP="0022743D">
      <w:pPr>
        <w:pStyle w:val="c-"/>
        <w:ind w:hanging="1418"/>
      </w:pPr>
      <w:r>
        <w:rPr>
          <w:rFonts w:hint="eastAsia"/>
        </w:rPr>
        <w:t>分派评估</w:t>
      </w:r>
    </w:p>
    <w:p w14:paraId="6E9720B2" w14:textId="5559468C" w:rsidR="00E018E6" w:rsidRDefault="00E018E6" w:rsidP="00E018E6">
      <w:pPr>
        <w:pStyle w:val="aa"/>
        <w:keepNext/>
        <w:jc w:val="center"/>
      </w:pPr>
      <w:bookmarkStart w:id="71" w:name="_Toc14242583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26</w:t>
      </w:r>
      <w:r>
        <w:fldChar w:fldCharType="end"/>
      </w:r>
      <w:r>
        <w:t xml:space="preserve"> </w:t>
      </w:r>
      <w:r>
        <w:rPr>
          <w:rFonts w:hint="eastAsia"/>
        </w:rPr>
        <w:t>分派评估功能需求</w:t>
      </w:r>
      <w:bookmarkEnd w:id="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E018E6" w:rsidRPr="00FF0C77" w14:paraId="1F8A7793" w14:textId="77777777" w:rsidTr="00244328">
        <w:tc>
          <w:tcPr>
            <w:tcW w:w="766" w:type="pct"/>
            <w:shd w:val="clear" w:color="auto" w:fill="D9D9D9"/>
          </w:tcPr>
          <w:p w14:paraId="36CE3D6F" w14:textId="77777777" w:rsidR="00E018E6" w:rsidRPr="00DB7E3A" w:rsidRDefault="00E018E6" w:rsidP="00244328">
            <w:pPr>
              <w:rPr>
                <w:szCs w:val="21"/>
              </w:rPr>
            </w:pPr>
            <w:r w:rsidRPr="00DB7E3A">
              <w:rPr>
                <w:rFonts w:hint="eastAsia"/>
                <w:szCs w:val="21"/>
              </w:rPr>
              <w:t>标识符</w:t>
            </w:r>
          </w:p>
        </w:tc>
        <w:tc>
          <w:tcPr>
            <w:tcW w:w="4234" w:type="pct"/>
            <w:shd w:val="clear" w:color="auto" w:fill="auto"/>
          </w:tcPr>
          <w:p w14:paraId="21178D0A" w14:textId="63B81B70" w:rsidR="00E018E6" w:rsidRPr="00DB7E3A" w:rsidRDefault="00E018E6"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E</w:t>
            </w:r>
            <w:r>
              <w:rPr>
                <w:szCs w:val="24"/>
              </w:rPr>
              <w:t>VALUATION_001</w:t>
            </w:r>
          </w:p>
        </w:tc>
      </w:tr>
      <w:tr w:rsidR="00E018E6" w:rsidRPr="00FF0C77" w14:paraId="7C07272B" w14:textId="77777777" w:rsidTr="00244328">
        <w:tc>
          <w:tcPr>
            <w:tcW w:w="766" w:type="pct"/>
            <w:shd w:val="clear" w:color="auto" w:fill="D9D9D9"/>
          </w:tcPr>
          <w:p w14:paraId="1E1A0C0F" w14:textId="77777777" w:rsidR="00E018E6" w:rsidRPr="00DB7E3A" w:rsidRDefault="00E018E6" w:rsidP="00244328">
            <w:pPr>
              <w:rPr>
                <w:szCs w:val="21"/>
              </w:rPr>
            </w:pPr>
            <w:r w:rsidRPr="00DB7E3A">
              <w:rPr>
                <w:rFonts w:hint="eastAsia"/>
                <w:szCs w:val="21"/>
              </w:rPr>
              <w:t>名称</w:t>
            </w:r>
          </w:p>
        </w:tc>
        <w:tc>
          <w:tcPr>
            <w:tcW w:w="4234" w:type="pct"/>
            <w:shd w:val="clear" w:color="auto" w:fill="auto"/>
          </w:tcPr>
          <w:p w14:paraId="684D6421" w14:textId="450414A7" w:rsidR="00E018E6" w:rsidRPr="00DB7E3A" w:rsidRDefault="00E018E6" w:rsidP="00244328">
            <w:pPr>
              <w:rPr>
                <w:szCs w:val="21"/>
              </w:rPr>
            </w:pPr>
            <w:r>
              <w:rPr>
                <w:rFonts w:hint="eastAsia"/>
                <w:szCs w:val="21"/>
              </w:rPr>
              <w:t>分派评估（</w:t>
            </w:r>
            <w:r>
              <w:rPr>
                <w:rFonts w:hint="eastAsia"/>
                <w:szCs w:val="21"/>
              </w:rPr>
              <w:t>Evaluation</w:t>
            </w:r>
            <w:r w:rsidRPr="007867AC">
              <w:rPr>
                <w:rFonts w:hint="eastAsia"/>
                <w:szCs w:val="21"/>
              </w:rPr>
              <w:t>）</w:t>
            </w:r>
          </w:p>
        </w:tc>
      </w:tr>
      <w:tr w:rsidR="00E018E6" w:rsidRPr="00FF0C77" w14:paraId="42212E9D" w14:textId="77777777" w:rsidTr="00244328">
        <w:tc>
          <w:tcPr>
            <w:tcW w:w="766" w:type="pct"/>
            <w:shd w:val="clear" w:color="auto" w:fill="D9D9D9"/>
          </w:tcPr>
          <w:p w14:paraId="39768D04" w14:textId="77777777" w:rsidR="00E018E6" w:rsidRPr="00DB7E3A" w:rsidRDefault="00E018E6" w:rsidP="00244328">
            <w:pPr>
              <w:rPr>
                <w:szCs w:val="21"/>
              </w:rPr>
            </w:pPr>
            <w:r w:rsidRPr="00DB7E3A">
              <w:rPr>
                <w:rFonts w:hint="eastAsia"/>
                <w:szCs w:val="21"/>
              </w:rPr>
              <w:t>编写人员</w:t>
            </w:r>
          </w:p>
        </w:tc>
        <w:tc>
          <w:tcPr>
            <w:tcW w:w="4234" w:type="pct"/>
            <w:shd w:val="clear" w:color="auto" w:fill="auto"/>
          </w:tcPr>
          <w:p w14:paraId="140C979D" w14:textId="77777777" w:rsidR="00E018E6" w:rsidRPr="00DB7E3A" w:rsidRDefault="00E018E6" w:rsidP="00244328">
            <w:pPr>
              <w:rPr>
                <w:szCs w:val="21"/>
              </w:rPr>
            </w:pPr>
            <w:r>
              <w:rPr>
                <w:rFonts w:hint="eastAsia"/>
                <w:szCs w:val="21"/>
              </w:rPr>
              <w:t>滕国栋</w:t>
            </w:r>
          </w:p>
        </w:tc>
      </w:tr>
      <w:tr w:rsidR="00E018E6" w:rsidRPr="00FF0C77" w14:paraId="2976F316" w14:textId="77777777" w:rsidTr="00244328">
        <w:tc>
          <w:tcPr>
            <w:tcW w:w="766" w:type="pct"/>
            <w:shd w:val="clear" w:color="auto" w:fill="D9D9D9"/>
          </w:tcPr>
          <w:p w14:paraId="0E0608F1" w14:textId="77777777" w:rsidR="00E018E6" w:rsidRPr="00DB7E3A" w:rsidRDefault="00E018E6" w:rsidP="00244328">
            <w:pPr>
              <w:rPr>
                <w:szCs w:val="21"/>
              </w:rPr>
            </w:pPr>
            <w:r w:rsidRPr="00DB7E3A">
              <w:rPr>
                <w:rFonts w:hint="eastAsia"/>
                <w:szCs w:val="21"/>
              </w:rPr>
              <w:t>编写日期</w:t>
            </w:r>
          </w:p>
        </w:tc>
        <w:tc>
          <w:tcPr>
            <w:tcW w:w="4234" w:type="pct"/>
            <w:shd w:val="clear" w:color="auto" w:fill="auto"/>
          </w:tcPr>
          <w:p w14:paraId="1891B91B" w14:textId="77777777" w:rsidR="00E018E6" w:rsidRPr="00DB7E3A" w:rsidRDefault="00E018E6" w:rsidP="00244328">
            <w:pPr>
              <w:rPr>
                <w:szCs w:val="21"/>
              </w:rPr>
            </w:pPr>
            <w:r>
              <w:rPr>
                <w:rFonts w:hint="eastAsia"/>
                <w:szCs w:val="21"/>
              </w:rPr>
              <w:t>2</w:t>
            </w:r>
            <w:r>
              <w:rPr>
                <w:szCs w:val="21"/>
              </w:rPr>
              <w:t>023-03-07</w:t>
            </w:r>
          </w:p>
        </w:tc>
      </w:tr>
      <w:tr w:rsidR="00E018E6" w:rsidRPr="00FF0C77" w14:paraId="23BF05C9" w14:textId="77777777" w:rsidTr="00244328">
        <w:tc>
          <w:tcPr>
            <w:tcW w:w="766" w:type="pct"/>
            <w:shd w:val="clear" w:color="auto" w:fill="D9D9D9"/>
          </w:tcPr>
          <w:p w14:paraId="53586842" w14:textId="77777777" w:rsidR="00E018E6" w:rsidRPr="00DB7E3A" w:rsidRDefault="00E018E6" w:rsidP="00244328">
            <w:pPr>
              <w:rPr>
                <w:szCs w:val="21"/>
              </w:rPr>
            </w:pPr>
            <w:r w:rsidRPr="00DB7E3A">
              <w:rPr>
                <w:rFonts w:hint="eastAsia"/>
                <w:szCs w:val="21"/>
              </w:rPr>
              <w:t>优先级</w:t>
            </w:r>
          </w:p>
        </w:tc>
        <w:tc>
          <w:tcPr>
            <w:tcW w:w="4234" w:type="pct"/>
            <w:shd w:val="clear" w:color="auto" w:fill="auto"/>
          </w:tcPr>
          <w:p w14:paraId="01A4A0F2" w14:textId="77777777" w:rsidR="00E018E6" w:rsidRPr="00DB7E3A" w:rsidRDefault="00E018E6" w:rsidP="00244328">
            <w:pPr>
              <w:rPr>
                <w:szCs w:val="21"/>
              </w:rPr>
            </w:pPr>
            <w:r>
              <w:rPr>
                <w:rFonts w:hint="eastAsia"/>
                <w:szCs w:val="21"/>
              </w:rPr>
              <w:t>高</w:t>
            </w:r>
          </w:p>
        </w:tc>
      </w:tr>
      <w:tr w:rsidR="00E018E6" w:rsidRPr="00FF0C77" w14:paraId="45466D17" w14:textId="77777777" w:rsidTr="00244328">
        <w:tc>
          <w:tcPr>
            <w:tcW w:w="766" w:type="pct"/>
            <w:shd w:val="clear" w:color="auto" w:fill="D9D9D9"/>
          </w:tcPr>
          <w:p w14:paraId="724DA764" w14:textId="77777777" w:rsidR="00E018E6" w:rsidRPr="00DB7E3A" w:rsidRDefault="00E018E6" w:rsidP="00244328">
            <w:pPr>
              <w:rPr>
                <w:szCs w:val="21"/>
              </w:rPr>
            </w:pPr>
            <w:r w:rsidRPr="00DB7E3A">
              <w:rPr>
                <w:rFonts w:hint="eastAsia"/>
                <w:szCs w:val="21"/>
              </w:rPr>
              <w:t>重要性</w:t>
            </w:r>
          </w:p>
        </w:tc>
        <w:tc>
          <w:tcPr>
            <w:tcW w:w="4234" w:type="pct"/>
            <w:shd w:val="clear" w:color="auto" w:fill="auto"/>
          </w:tcPr>
          <w:p w14:paraId="281B9596" w14:textId="77777777" w:rsidR="00E018E6" w:rsidRPr="00DB7E3A" w:rsidRDefault="00E018E6" w:rsidP="00244328">
            <w:pPr>
              <w:rPr>
                <w:szCs w:val="21"/>
              </w:rPr>
            </w:pPr>
            <w:r>
              <w:rPr>
                <w:rFonts w:hint="eastAsia"/>
                <w:szCs w:val="21"/>
              </w:rPr>
              <w:t>强</w:t>
            </w:r>
          </w:p>
        </w:tc>
      </w:tr>
      <w:tr w:rsidR="00E018E6" w:rsidRPr="00FF0C77" w14:paraId="027C77F6" w14:textId="77777777" w:rsidTr="00244328">
        <w:tc>
          <w:tcPr>
            <w:tcW w:w="766" w:type="pct"/>
            <w:shd w:val="clear" w:color="auto" w:fill="D9D9D9"/>
          </w:tcPr>
          <w:p w14:paraId="39D3DDC7" w14:textId="77777777" w:rsidR="00E018E6" w:rsidRPr="00DB7E3A" w:rsidRDefault="00E018E6" w:rsidP="00244328">
            <w:pPr>
              <w:rPr>
                <w:szCs w:val="21"/>
              </w:rPr>
            </w:pPr>
            <w:r w:rsidRPr="00DB7E3A">
              <w:rPr>
                <w:rFonts w:hint="eastAsia"/>
                <w:szCs w:val="21"/>
              </w:rPr>
              <w:t>参与者</w:t>
            </w:r>
          </w:p>
        </w:tc>
        <w:tc>
          <w:tcPr>
            <w:tcW w:w="4234" w:type="pct"/>
            <w:shd w:val="clear" w:color="auto" w:fill="auto"/>
          </w:tcPr>
          <w:p w14:paraId="0FEFEDA4" w14:textId="77777777" w:rsidR="00E018E6" w:rsidRPr="00DB7E3A" w:rsidRDefault="00E018E6" w:rsidP="00244328">
            <w:pPr>
              <w:rPr>
                <w:szCs w:val="21"/>
              </w:rPr>
            </w:pPr>
            <w:r>
              <w:rPr>
                <w:rFonts w:hint="eastAsia"/>
                <w:szCs w:val="21"/>
              </w:rPr>
              <w:t>计划员</w:t>
            </w:r>
          </w:p>
        </w:tc>
      </w:tr>
      <w:tr w:rsidR="00E018E6" w:rsidRPr="00FF0C77" w14:paraId="7D4813A1" w14:textId="77777777" w:rsidTr="00244328">
        <w:tc>
          <w:tcPr>
            <w:tcW w:w="766" w:type="pct"/>
            <w:shd w:val="clear" w:color="auto" w:fill="D9D9D9"/>
          </w:tcPr>
          <w:p w14:paraId="7C12C180" w14:textId="77777777" w:rsidR="00E018E6" w:rsidRPr="00DB7E3A" w:rsidRDefault="00E018E6" w:rsidP="00244328">
            <w:pPr>
              <w:rPr>
                <w:szCs w:val="21"/>
              </w:rPr>
            </w:pPr>
            <w:r w:rsidRPr="00DB7E3A">
              <w:rPr>
                <w:rFonts w:hint="eastAsia"/>
                <w:szCs w:val="21"/>
              </w:rPr>
              <w:t>功能描述</w:t>
            </w:r>
          </w:p>
        </w:tc>
        <w:tc>
          <w:tcPr>
            <w:tcW w:w="4234" w:type="pct"/>
            <w:shd w:val="clear" w:color="auto" w:fill="auto"/>
          </w:tcPr>
          <w:p w14:paraId="769640FD" w14:textId="6E0214D5" w:rsidR="00E018E6" w:rsidRPr="007529A4" w:rsidRDefault="00E018E6" w:rsidP="00244328">
            <w:pPr>
              <w:rPr>
                <w:szCs w:val="21"/>
              </w:rPr>
            </w:pPr>
            <w:r w:rsidRPr="007529A4">
              <w:rPr>
                <w:rFonts w:hint="eastAsia"/>
                <w:szCs w:val="21"/>
              </w:rPr>
              <w:t>方法：</w:t>
            </w:r>
            <w:r w:rsidR="00E1642A">
              <w:rPr>
                <w:rFonts w:hint="eastAsia"/>
                <w:szCs w:val="21"/>
              </w:rPr>
              <w:t>对分派结果进行评估</w:t>
            </w:r>
          </w:p>
        </w:tc>
      </w:tr>
      <w:tr w:rsidR="00E018E6" w:rsidRPr="00FF0C77" w14:paraId="4C3F0319" w14:textId="77777777" w:rsidTr="00244328">
        <w:tc>
          <w:tcPr>
            <w:tcW w:w="766" w:type="pct"/>
            <w:shd w:val="clear" w:color="auto" w:fill="D9D9D9"/>
          </w:tcPr>
          <w:p w14:paraId="51261314" w14:textId="77777777" w:rsidR="00E018E6" w:rsidRPr="00DB7E3A" w:rsidRDefault="00E018E6" w:rsidP="00244328">
            <w:pPr>
              <w:rPr>
                <w:szCs w:val="21"/>
              </w:rPr>
            </w:pPr>
            <w:r w:rsidRPr="00DB7E3A">
              <w:rPr>
                <w:rFonts w:hint="eastAsia"/>
                <w:szCs w:val="21"/>
              </w:rPr>
              <w:lastRenderedPageBreak/>
              <w:t>触发事件</w:t>
            </w:r>
          </w:p>
        </w:tc>
        <w:tc>
          <w:tcPr>
            <w:tcW w:w="4234" w:type="pct"/>
            <w:shd w:val="clear" w:color="auto" w:fill="auto"/>
          </w:tcPr>
          <w:p w14:paraId="3CB6CF64" w14:textId="1F147D32" w:rsidR="00E018E6" w:rsidRPr="00786A6E" w:rsidRDefault="00E018E6" w:rsidP="00244328">
            <w:pPr>
              <w:rPr>
                <w:szCs w:val="21"/>
              </w:rPr>
            </w:pPr>
            <w:r>
              <w:rPr>
                <w:rFonts w:hint="eastAsia"/>
                <w:szCs w:val="21"/>
              </w:rPr>
              <w:t>分派</w:t>
            </w:r>
            <w:r w:rsidR="00E1642A">
              <w:rPr>
                <w:rFonts w:hint="eastAsia"/>
                <w:szCs w:val="21"/>
              </w:rPr>
              <w:t>执行完毕</w:t>
            </w:r>
          </w:p>
        </w:tc>
      </w:tr>
      <w:tr w:rsidR="00E018E6" w:rsidRPr="00FF0C77" w14:paraId="19DDA105" w14:textId="77777777" w:rsidTr="00244328">
        <w:tc>
          <w:tcPr>
            <w:tcW w:w="766" w:type="pct"/>
            <w:shd w:val="clear" w:color="auto" w:fill="D9D9D9"/>
          </w:tcPr>
          <w:p w14:paraId="2866B2C5" w14:textId="77777777" w:rsidR="00E018E6" w:rsidRPr="00DB7E3A" w:rsidRDefault="00E018E6" w:rsidP="00244328">
            <w:pPr>
              <w:rPr>
                <w:szCs w:val="21"/>
              </w:rPr>
            </w:pPr>
            <w:r w:rsidRPr="00DB7E3A">
              <w:rPr>
                <w:rFonts w:hint="eastAsia"/>
                <w:szCs w:val="21"/>
              </w:rPr>
              <w:t>前置条件</w:t>
            </w:r>
          </w:p>
        </w:tc>
        <w:tc>
          <w:tcPr>
            <w:tcW w:w="4234" w:type="pct"/>
            <w:shd w:val="clear" w:color="auto" w:fill="auto"/>
          </w:tcPr>
          <w:p w14:paraId="06E4FD7F" w14:textId="7C027CCA" w:rsidR="00E018E6" w:rsidRPr="00D856C5" w:rsidRDefault="00E1642A" w:rsidP="00244328">
            <w:pPr>
              <w:rPr>
                <w:szCs w:val="21"/>
              </w:rPr>
            </w:pPr>
            <w:r>
              <w:rPr>
                <w:rFonts w:hint="eastAsia"/>
                <w:szCs w:val="21"/>
              </w:rPr>
              <w:t>评估方法确认</w:t>
            </w:r>
          </w:p>
        </w:tc>
      </w:tr>
      <w:tr w:rsidR="00E018E6" w:rsidRPr="00FF0C77" w14:paraId="33FE6DE3" w14:textId="77777777" w:rsidTr="00244328">
        <w:tc>
          <w:tcPr>
            <w:tcW w:w="766" w:type="pct"/>
            <w:shd w:val="clear" w:color="auto" w:fill="D9D9D9"/>
          </w:tcPr>
          <w:p w14:paraId="6676F2EA" w14:textId="77777777" w:rsidR="00E018E6" w:rsidRPr="00DB7E3A" w:rsidRDefault="00E018E6" w:rsidP="00244328">
            <w:pPr>
              <w:rPr>
                <w:szCs w:val="21"/>
              </w:rPr>
            </w:pPr>
            <w:r w:rsidRPr="00DB7E3A">
              <w:rPr>
                <w:rFonts w:hint="eastAsia"/>
                <w:szCs w:val="21"/>
              </w:rPr>
              <w:t>基本流</w:t>
            </w:r>
          </w:p>
        </w:tc>
        <w:tc>
          <w:tcPr>
            <w:tcW w:w="4234" w:type="pct"/>
            <w:shd w:val="clear" w:color="auto" w:fill="auto"/>
          </w:tcPr>
          <w:p w14:paraId="52E16F7E" w14:textId="3CF6A813" w:rsidR="00E648B0" w:rsidRPr="00E648B0" w:rsidRDefault="00007B30">
            <w:pPr>
              <w:pStyle w:val="af9"/>
              <w:numPr>
                <w:ilvl w:val="0"/>
                <w:numId w:val="10"/>
              </w:numPr>
              <w:spacing w:line="240" w:lineRule="auto"/>
              <w:ind w:firstLineChars="0"/>
              <w:textAlignment w:val="auto"/>
              <w:rPr>
                <w:szCs w:val="21"/>
              </w:rPr>
            </w:pPr>
            <w:r>
              <w:rPr>
                <w:rFonts w:hint="eastAsia"/>
                <w:szCs w:val="21"/>
              </w:rPr>
              <w:t>属性</w:t>
            </w:r>
          </w:p>
          <w:p w14:paraId="2D7F1BBA" w14:textId="77777777" w:rsidR="00E648B0" w:rsidRPr="00E648B0" w:rsidRDefault="00E648B0">
            <w:pPr>
              <w:pStyle w:val="af9"/>
              <w:numPr>
                <w:ilvl w:val="0"/>
                <w:numId w:val="17"/>
              </w:numPr>
              <w:ind w:firstLineChars="0"/>
              <w:rPr>
                <w:szCs w:val="21"/>
              </w:rPr>
            </w:pPr>
            <w:r w:rsidRPr="00E648B0">
              <w:rPr>
                <w:szCs w:val="21"/>
              </w:rPr>
              <w:t>分派次数</w:t>
            </w:r>
            <w:r w:rsidRPr="00E648B0">
              <w:rPr>
                <w:szCs w:val="21"/>
              </w:rPr>
              <w:t xml:space="preserve"> </w:t>
            </w:r>
          </w:p>
          <w:p w14:paraId="00577814" w14:textId="77777777" w:rsidR="00E648B0" w:rsidRPr="00E648B0" w:rsidRDefault="00E648B0">
            <w:pPr>
              <w:pStyle w:val="af9"/>
              <w:numPr>
                <w:ilvl w:val="0"/>
                <w:numId w:val="17"/>
              </w:numPr>
              <w:ind w:firstLineChars="0"/>
              <w:rPr>
                <w:szCs w:val="21"/>
              </w:rPr>
            </w:pPr>
            <w:r w:rsidRPr="00E648B0">
              <w:rPr>
                <w:szCs w:val="21"/>
              </w:rPr>
              <w:t>分派时间</w:t>
            </w:r>
          </w:p>
          <w:p w14:paraId="36A65203" w14:textId="77777777" w:rsidR="00E648B0" w:rsidRPr="00E648B0" w:rsidRDefault="00E648B0">
            <w:pPr>
              <w:pStyle w:val="af9"/>
              <w:numPr>
                <w:ilvl w:val="0"/>
                <w:numId w:val="17"/>
              </w:numPr>
              <w:ind w:firstLineChars="0"/>
              <w:rPr>
                <w:szCs w:val="21"/>
              </w:rPr>
            </w:pPr>
            <w:r w:rsidRPr="00E648B0">
              <w:rPr>
                <w:szCs w:val="21"/>
              </w:rPr>
              <w:t>按订单</w:t>
            </w:r>
            <w:r w:rsidRPr="00E648B0">
              <w:rPr>
                <w:szCs w:val="21"/>
              </w:rPr>
              <w:t>/</w:t>
            </w:r>
            <w:r w:rsidRPr="00E648B0">
              <w:rPr>
                <w:szCs w:val="21"/>
              </w:rPr>
              <w:t>工单的平均提前期</w:t>
            </w:r>
          </w:p>
          <w:p w14:paraId="25A50027" w14:textId="77777777" w:rsidR="00E648B0" w:rsidRPr="00E648B0" w:rsidRDefault="00E648B0">
            <w:pPr>
              <w:pStyle w:val="af9"/>
              <w:numPr>
                <w:ilvl w:val="0"/>
                <w:numId w:val="17"/>
              </w:numPr>
              <w:ind w:firstLineChars="0"/>
              <w:rPr>
                <w:szCs w:val="21"/>
              </w:rPr>
            </w:pPr>
            <w:r w:rsidRPr="00E648B0">
              <w:rPr>
                <w:szCs w:val="21"/>
              </w:rPr>
              <w:t>平均等待时间</w:t>
            </w:r>
          </w:p>
          <w:p w14:paraId="64B3D68B" w14:textId="4603AFD6" w:rsidR="00E648B0" w:rsidRDefault="00E648B0">
            <w:pPr>
              <w:pStyle w:val="af9"/>
              <w:numPr>
                <w:ilvl w:val="0"/>
                <w:numId w:val="17"/>
              </w:numPr>
              <w:ind w:firstLineChars="0"/>
              <w:rPr>
                <w:szCs w:val="21"/>
              </w:rPr>
            </w:pPr>
            <w:r w:rsidRPr="00E648B0">
              <w:rPr>
                <w:rFonts w:hint="eastAsia"/>
                <w:szCs w:val="21"/>
              </w:rPr>
              <w:t>等待时间占比</w:t>
            </w:r>
          </w:p>
          <w:p w14:paraId="64C9FD11" w14:textId="623443AC" w:rsidR="00E018E6" w:rsidRPr="00E648B0" w:rsidRDefault="00E018E6">
            <w:pPr>
              <w:pStyle w:val="af9"/>
              <w:numPr>
                <w:ilvl w:val="0"/>
                <w:numId w:val="10"/>
              </w:numPr>
              <w:spacing w:line="240" w:lineRule="auto"/>
              <w:ind w:firstLineChars="0"/>
              <w:textAlignment w:val="auto"/>
              <w:rPr>
                <w:szCs w:val="21"/>
              </w:rPr>
            </w:pPr>
            <w:r>
              <w:rPr>
                <w:rFonts w:hint="eastAsia"/>
                <w:szCs w:val="21"/>
              </w:rPr>
              <w:t>方法</w:t>
            </w:r>
          </w:p>
        </w:tc>
      </w:tr>
      <w:tr w:rsidR="00E018E6" w:rsidRPr="00FF0C77" w14:paraId="26FCFA38" w14:textId="77777777" w:rsidTr="00244328">
        <w:tc>
          <w:tcPr>
            <w:tcW w:w="766" w:type="pct"/>
            <w:shd w:val="clear" w:color="auto" w:fill="D9D9D9"/>
          </w:tcPr>
          <w:p w14:paraId="42CA68D8" w14:textId="77777777" w:rsidR="00E018E6" w:rsidRPr="00DB7E3A" w:rsidRDefault="00E018E6" w:rsidP="00244328">
            <w:pPr>
              <w:rPr>
                <w:szCs w:val="21"/>
              </w:rPr>
            </w:pPr>
            <w:r w:rsidRPr="00DB7E3A">
              <w:rPr>
                <w:rFonts w:hint="eastAsia"/>
                <w:szCs w:val="21"/>
              </w:rPr>
              <w:t>后置条件</w:t>
            </w:r>
          </w:p>
        </w:tc>
        <w:tc>
          <w:tcPr>
            <w:tcW w:w="4234" w:type="pct"/>
            <w:shd w:val="clear" w:color="auto" w:fill="auto"/>
          </w:tcPr>
          <w:p w14:paraId="6A24F5F7" w14:textId="44547AA8" w:rsidR="00E018E6" w:rsidRPr="00DB7E3A" w:rsidRDefault="00094AF8" w:rsidP="00244328">
            <w:pPr>
              <w:rPr>
                <w:szCs w:val="21"/>
              </w:rPr>
            </w:pPr>
            <w:r>
              <w:rPr>
                <w:rFonts w:hint="eastAsia"/>
                <w:szCs w:val="21"/>
              </w:rPr>
              <w:t>评估结果可</w:t>
            </w:r>
            <w:r w:rsidR="003544CF">
              <w:rPr>
                <w:rFonts w:hint="eastAsia"/>
                <w:szCs w:val="21"/>
              </w:rPr>
              <w:t>记录可</w:t>
            </w:r>
            <w:r>
              <w:rPr>
                <w:rFonts w:hint="eastAsia"/>
                <w:szCs w:val="21"/>
              </w:rPr>
              <w:t>显示</w:t>
            </w:r>
          </w:p>
        </w:tc>
      </w:tr>
      <w:tr w:rsidR="00E018E6" w:rsidRPr="00FF0C77" w14:paraId="32553F46" w14:textId="77777777" w:rsidTr="00244328">
        <w:tc>
          <w:tcPr>
            <w:tcW w:w="766" w:type="pct"/>
            <w:shd w:val="clear" w:color="auto" w:fill="D9D9D9"/>
          </w:tcPr>
          <w:p w14:paraId="521808FD" w14:textId="77777777" w:rsidR="00E018E6" w:rsidRPr="00DB7E3A" w:rsidRDefault="00E018E6" w:rsidP="00244328">
            <w:pPr>
              <w:rPr>
                <w:szCs w:val="21"/>
              </w:rPr>
            </w:pPr>
            <w:r w:rsidRPr="00DB7E3A">
              <w:rPr>
                <w:rFonts w:hint="eastAsia"/>
                <w:szCs w:val="21"/>
              </w:rPr>
              <w:t>备选流</w:t>
            </w:r>
          </w:p>
        </w:tc>
        <w:tc>
          <w:tcPr>
            <w:tcW w:w="4234" w:type="pct"/>
            <w:shd w:val="clear" w:color="auto" w:fill="auto"/>
          </w:tcPr>
          <w:p w14:paraId="7F1DB928" w14:textId="77777777" w:rsidR="00E018E6" w:rsidRPr="00DB7E3A" w:rsidRDefault="00E018E6" w:rsidP="00244328">
            <w:pPr>
              <w:rPr>
                <w:szCs w:val="21"/>
              </w:rPr>
            </w:pPr>
            <w:r>
              <w:rPr>
                <w:rFonts w:hint="eastAsia"/>
                <w:szCs w:val="21"/>
              </w:rPr>
              <w:t>无</w:t>
            </w:r>
          </w:p>
        </w:tc>
      </w:tr>
      <w:tr w:rsidR="00E018E6" w:rsidRPr="00FF0C77" w14:paraId="4064C764" w14:textId="77777777" w:rsidTr="00244328">
        <w:tc>
          <w:tcPr>
            <w:tcW w:w="766" w:type="pct"/>
            <w:shd w:val="clear" w:color="auto" w:fill="D9D9D9"/>
          </w:tcPr>
          <w:p w14:paraId="0B693122" w14:textId="77777777" w:rsidR="00E018E6" w:rsidRPr="00DB7E3A" w:rsidRDefault="00E018E6" w:rsidP="00244328">
            <w:pPr>
              <w:rPr>
                <w:szCs w:val="21"/>
              </w:rPr>
            </w:pPr>
            <w:r w:rsidRPr="00DB7E3A">
              <w:rPr>
                <w:rFonts w:hint="eastAsia"/>
                <w:szCs w:val="21"/>
              </w:rPr>
              <w:t>异常流</w:t>
            </w:r>
          </w:p>
        </w:tc>
        <w:tc>
          <w:tcPr>
            <w:tcW w:w="4234" w:type="pct"/>
            <w:shd w:val="clear" w:color="auto" w:fill="auto"/>
          </w:tcPr>
          <w:p w14:paraId="5D8E8A84" w14:textId="77777777" w:rsidR="00E018E6" w:rsidRDefault="00E018E6" w:rsidP="00244328">
            <w:pPr>
              <w:rPr>
                <w:szCs w:val="21"/>
              </w:rPr>
            </w:pPr>
            <w:r>
              <w:rPr>
                <w:rFonts w:hint="eastAsia"/>
                <w:szCs w:val="21"/>
              </w:rPr>
              <w:t>无</w:t>
            </w:r>
          </w:p>
        </w:tc>
      </w:tr>
      <w:tr w:rsidR="00E018E6" w:rsidRPr="00FF0C77" w14:paraId="40AEC377" w14:textId="77777777" w:rsidTr="00244328">
        <w:tc>
          <w:tcPr>
            <w:tcW w:w="766" w:type="pct"/>
            <w:shd w:val="clear" w:color="auto" w:fill="D9D9D9"/>
          </w:tcPr>
          <w:p w14:paraId="75420E35" w14:textId="77777777" w:rsidR="00E018E6" w:rsidRPr="00DB7E3A" w:rsidRDefault="00E018E6" w:rsidP="00244328">
            <w:pPr>
              <w:rPr>
                <w:szCs w:val="21"/>
              </w:rPr>
            </w:pPr>
            <w:r w:rsidRPr="00DB7E3A">
              <w:rPr>
                <w:rFonts w:hint="eastAsia"/>
                <w:szCs w:val="21"/>
              </w:rPr>
              <w:t>依赖功能</w:t>
            </w:r>
          </w:p>
        </w:tc>
        <w:tc>
          <w:tcPr>
            <w:tcW w:w="4234" w:type="pct"/>
            <w:shd w:val="clear" w:color="auto" w:fill="auto"/>
          </w:tcPr>
          <w:p w14:paraId="02280104" w14:textId="77777777" w:rsidR="00E018E6" w:rsidRDefault="00E018E6">
            <w:pPr>
              <w:pStyle w:val="af9"/>
              <w:numPr>
                <w:ilvl w:val="0"/>
                <w:numId w:val="9"/>
              </w:numPr>
              <w:spacing w:line="240" w:lineRule="auto"/>
              <w:ind w:firstLineChars="0"/>
              <w:textAlignment w:val="auto"/>
              <w:rPr>
                <w:szCs w:val="21"/>
              </w:rPr>
            </w:pPr>
            <w:r>
              <w:rPr>
                <w:rFonts w:hint="eastAsia"/>
                <w:szCs w:val="21"/>
              </w:rPr>
              <w:t>物料</w:t>
            </w:r>
          </w:p>
          <w:p w14:paraId="53BBB05F" w14:textId="77777777" w:rsidR="00E018E6" w:rsidRDefault="00E018E6">
            <w:pPr>
              <w:pStyle w:val="af9"/>
              <w:numPr>
                <w:ilvl w:val="0"/>
                <w:numId w:val="9"/>
              </w:numPr>
              <w:spacing w:line="240" w:lineRule="auto"/>
              <w:ind w:firstLineChars="0"/>
              <w:textAlignment w:val="auto"/>
              <w:rPr>
                <w:szCs w:val="21"/>
              </w:rPr>
            </w:pPr>
            <w:r>
              <w:rPr>
                <w:rFonts w:hint="eastAsia"/>
                <w:szCs w:val="21"/>
              </w:rPr>
              <w:t>资源</w:t>
            </w:r>
          </w:p>
          <w:p w14:paraId="626A1603" w14:textId="77777777" w:rsidR="00E018E6" w:rsidRDefault="00E018E6">
            <w:pPr>
              <w:pStyle w:val="af9"/>
              <w:numPr>
                <w:ilvl w:val="0"/>
                <w:numId w:val="9"/>
              </w:numPr>
              <w:spacing w:line="240" w:lineRule="auto"/>
              <w:ind w:firstLineChars="0"/>
              <w:textAlignment w:val="auto"/>
              <w:rPr>
                <w:szCs w:val="21"/>
              </w:rPr>
            </w:pPr>
            <w:r>
              <w:rPr>
                <w:rFonts w:hint="eastAsia"/>
                <w:szCs w:val="21"/>
              </w:rPr>
              <w:t>工序</w:t>
            </w:r>
          </w:p>
          <w:p w14:paraId="1ADB5858" w14:textId="77777777" w:rsidR="00E018E6" w:rsidRDefault="00E018E6">
            <w:pPr>
              <w:pStyle w:val="af9"/>
              <w:numPr>
                <w:ilvl w:val="0"/>
                <w:numId w:val="9"/>
              </w:numPr>
              <w:spacing w:line="240" w:lineRule="auto"/>
              <w:ind w:firstLineChars="0"/>
              <w:textAlignment w:val="auto"/>
              <w:rPr>
                <w:szCs w:val="21"/>
              </w:rPr>
            </w:pPr>
            <w:r>
              <w:rPr>
                <w:rFonts w:hint="eastAsia"/>
                <w:szCs w:val="21"/>
              </w:rPr>
              <w:t>工艺路线</w:t>
            </w:r>
          </w:p>
          <w:p w14:paraId="6BD8E6FB" w14:textId="77777777" w:rsidR="00E018E6" w:rsidRDefault="00E018E6">
            <w:pPr>
              <w:pStyle w:val="af9"/>
              <w:numPr>
                <w:ilvl w:val="0"/>
                <w:numId w:val="9"/>
              </w:numPr>
              <w:spacing w:line="240" w:lineRule="auto"/>
              <w:ind w:firstLineChars="0"/>
              <w:textAlignment w:val="auto"/>
              <w:rPr>
                <w:szCs w:val="21"/>
              </w:rPr>
            </w:pPr>
            <w:r>
              <w:rPr>
                <w:rFonts w:hint="eastAsia"/>
                <w:szCs w:val="21"/>
              </w:rPr>
              <w:t>订单</w:t>
            </w:r>
          </w:p>
          <w:p w14:paraId="7B22222B" w14:textId="77777777" w:rsidR="00E018E6" w:rsidRDefault="00E018E6">
            <w:pPr>
              <w:pStyle w:val="af9"/>
              <w:numPr>
                <w:ilvl w:val="0"/>
                <w:numId w:val="9"/>
              </w:numPr>
              <w:spacing w:line="240" w:lineRule="auto"/>
              <w:ind w:firstLineChars="0"/>
              <w:textAlignment w:val="auto"/>
              <w:rPr>
                <w:szCs w:val="21"/>
              </w:rPr>
            </w:pPr>
            <w:r>
              <w:rPr>
                <w:rFonts w:hint="eastAsia"/>
                <w:szCs w:val="21"/>
              </w:rPr>
              <w:t>工单</w:t>
            </w:r>
          </w:p>
          <w:p w14:paraId="6785B68B" w14:textId="77777777" w:rsidR="00E018E6" w:rsidRDefault="00E018E6">
            <w:pPr>
              <w:pStyle w:val="af9"/>
              <w:numPr>
                <w:ilvl w:val="0"/>
                <w:numId w:val="9"/>
              </w:numPr>
              <w:spacing w:line="240" w:lineRule="auto"/>
              <w:ind w:firstLineChars="0"/>
              <w:textAlignment w:val="auto"/>
              <w:rPr>
                <w:szCs w:val="21"/>
              </w:rPr>
            </w:pPr>
            <w:r>
              <w:rPr>
                <w:rFonts w:hint="eastAsia"/>
                <w:szCs w:val="21"/>
              </w:rPr>
              <w:t>接口管理</w:t>
            </w:r>
          </w:p>
          <w:p w14:paraId="0FB8D422" w14:textId="77777777" w:rsidR="00E018E6" w:rsidRPr="00DB7E3A" w:rsidRDefault="00E018E6">
            <w:pPr>
              <w:pStyle w:val="af9"/>
              <w:numPr>
                <w:ilvl w:val="0"/>
                <w:numId w:val="9"/>
              </w:numPr>
              <w:spacing w:line="240" w:lineRule="auto"/>
              <w:ind w:firstLineChars="0"/>
              <w:textAlignment w:val="auto"/>
              <w:rPr>
                <w:szCs w:val="21"/>
              </w:rPr>
            </w:pPr>
            <w:r>
              <w:rPr>
                <w:rFonts w:hint="eastAsia"/>
                <w:szCs w:val="21"/>
              </w:rPr>
              <w:t>日志管理</w:t>
            </w:r>
          </w:p>
        </w:tc>
      </w:tr>
      <w:tr w:rsidR="00E018E6" w:rsidRPr="00FF0C77" w14:paraId="47813949" w14:textId="77777777" w:rsidTr="00244328">
        <w:trPr>
          <w:trHeight w:val="371"/>
        </w:trPr>
        <w:tc>
          <w:tcPr>
            <w:tcW w:w="766" w:type="pct"/>
            <w:shd w:val="clear" w:color="auto" w:fill="D9D9D9"/>
          </w:tcPr>
          <w:p w14:paraId="0B8D7F08" w14:textId="77777777" w:rsidR="00E018E6" w:rsidRPr="00DB7E3A" w:rsidRDefault="00E018E6" w:rsidP="00244328">
            <w:pPr>
              <w:rPr>
                <w:szCs w:val="21"/>
              </w:rPr>
            </w:pPr>
            <w:r w:rsidRPr="003E31CE">
              <w:rPr>
                <w:rFonts w:hint="eastAsia"/>
                <w:szCs w:val="21"/>
              </w:rPr>
              <w:t>补充说明</w:t>
            </w:r>
          </w:p>
        </w:tc>
        <w:tc>
          <w:tcPr>
            <w:tcW w:w="4234" w:type="pct"/>
            <w:shd w:val="clear" w:color="auto" w:fill="auto"/>
          </w:tcPr>
          <w:p w14:paraId="4E4EFE5E" w14:textId="77777777" w:rsidR="00E018E6" w:rsidRPr="0082524B" w:rsidRDefault="00E018E6" w:rsidP="00244328">
            <w:pPr>
              <w:rPr>
                <w:szCs w:val="21"/>
              </w:rPr>
            </w:pPr>
            <w:r w:rsidRPr="0082524B">
              <w:rPr>
                <w:rFonts w:hint="eastAsia"/>
                <w:szCs w:val="21"/>
              </w:rPr>
              <w:t>本需求适用于离散行业。</w:t>
            </w:r>
          </w:p>
        </w:tc>
      </w:tr>
      <w:tr w:rsidR="00E018E6" w:rsidRPr="00FF0C77" w14:paraId="1A85BA77" w14:textId="77777777" w:rsidTr="00244328">
        <w:trPr>
          <w:trHeight w:val="373"/>
        </w:trPr>
        <w:tc>
          <w:tcPr>
            <w:tcW w:w="766" w:type="pct"/>
            <w:shd w:val="clear" w:color="auto" w:fill="D9D9D9"/>
          </w:tcPr>
          <w:p w14:paraId="437F76E4" w14:textId="77777777" w:rsidR="00E018E6" w:rsidRPr="003E31CE" w:rsidRDefault="00E018E6" w:rsidP="00244328">
            <w:pPr>
              <w:rPr>
                <w:szCs w:val="21"/>
              </w:rPr>
            </w:pPr>
            <w:r>
              <w:rPr>
                <w:rFonts w:hint="eastAsia"/>
                <w:szCs w:val="21"/>
              </w:rPr>
              <w:t>需求来源</w:t>
            </w:r>
          </w:p>
        </w:tc>
        <w:tc>
          <w:tcPr>
            <w:tcW w:w="4234" w:type="pct"/>
            <w:shd w:val="clear" w:color="auto" w:fill="auto"/>
          </w:tcPr>
          <w:p w14:paraId="0C00ECB6" w14:textId="77777777" w:rsidR="00E018E6" w:rsidRDefault="00E018E6" w:rsidP="00244328">
            <w:pPr>
              <w:rPr>
                <w:szCs w:val="21"/>
              </w:rPr>
            </w:pPr>
            <w:r>
              <w:rPr>
                <w:rFonts w:hint="eastAsia"/>
                <w:szCs w:val="21"/>
              </w:rPr>
              <w:t>NA</w:t>
            </w:r>
          </w:p>
        </w:tc>
      </w:tr>
    </w:tbl>
    <w:p w14:paraId="76C187AC" w14:textId="77777777" w:rsidR="00945FA0" w:rsidRDefault="00945FA0" w:rsidP="007A3AC9"/>
    <w:p w14:paraId="02BAE233" w14:textId="4CE1F059" w:rsidR="00D47656" w:rsidRDefault="00FA7643" w:rsidP="00D47656">
      <w:pPr>
        <w:keepNext/>
      </w:pPr>
      <w:r w:rsidRPr="00FA7643">
        <w:rPr>
          <w:noProof/>
        </w:rPr>
        <w:drawing>
          <wp:inline distT="0" distB="0" distL="0" distR="0" wp14:anchorId="12CE5D7A" wp14:editId="50643D56">
            <wp:extent cx="5274310" cy="2105025"/>
            <wp:effectExtent l="0" t="0" r="0" b="3175"/>
            <wp:docPr id="812673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73089" name=""/>
                    <pic:cNvPicPr/>
                  </pic:nvPicPr>
                  <pic:blipFill>
                    <a:blip r:embed="rId33"/>
                    <a:stretch>
                      <a:fillRect/>
                    </a:stretch>
                  </pic:blipFill>
                  <pic:spPr>
                    <a:xfrm>
                      <a:off x="0" y="0"/>
                      <a:ext cx="5274310" cy="2105025"/>
                    </a:xfrm>
                    <a:prstGeom prst="rect">
                      <a:avLst/>
                    </a:prstGeom>
                  </pic:spPr>
                </pic:pic>
              </a:graphicData>
            </a:graphic>
          </wp:inline>
        </w:drawing>
      </w:r>
    </w:p>
    <w:p w14:paraId="59346DE0" w14:textId="408A8671" w:rsidR="00D47656" w:rsidRDefault="00D47656" w:rsidP="00D47656">
      <w:pPr>
        <w:pStyle w:val="aa"/>
        <w:jc w:val="center"/>
      </w:pPr>
      <w:bookmarkStart w:id="72" w:name="_Toc1424258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522B">
        <w:rPr>
          <w:noProof/>
        </w:rPr>
        <w:t>17</w:t>
      </w:r>
      <w:r>
        <w:fldChar w:fldCharType="end"/>
      </w:r>
      <w:r>
        <w:t xml:space="preserve"> </w:t>
      </w:r>
      <w:r>
        <w:rPr>
          <w:rFonts w:hint="eastAsia"/>
        </w:rPr>
        <w:t>工单评估指标</w:t>
      </w:r>
      <w:bookmarkEnd w:id="72"/>
    </w:p>
    <w:p w14:paraId="3A08FB7D" w14:textId="1506CC36" w:rsidR="008B2199" w:rsidRDefault="000D529C" w:rsidP="00887EFA">
      <w:pPr>
        <w:pStyle w:val="c-"/>
        <w:ind w:hanging="1418"/>
      </w:pPr>
      <w:r>
        <w:rPr>
          <w:rFonts w:hint="eastAsia"/>
        </w:rPr>
        <w:lastRenderedPageBreak/>
        <w:t>状态变更</w:t>
      </w:r>
    </w:p>
    <w:p w14:paraId="632F7A83" w14:textId="25FFE6CB" w:rsidR="008B2199" w:rsidRDefault="008B2199" w:rsidP="008B2199">
      <w:pPr>
        <w:pStyle w:val="aa"/>
        <w:keepNext/>
        <w:jc w:val="center"/>
      </w:pPr>
      <w:bookmarkStart w:id="73" w:name="_Toc14242583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27</w:t>
      </w:r>
      <w:r>
        <w:fldChar w:fldCharType="end"/>
      </w:r>
      <w:r>
        <w:t xml:space="preserve"> </w:t>
      </w:r>
      <w:r>
        <w:rPr>
          <w:rFonts w:hint="eastAsia"/>
        </w:rPr>
        <w:t>工单</w:t>
      </w:r>
      <w:r w:rsidR="00F449D4">
        <w:rPr>
          <w:rFonts w:hint="eastAsia"/>
        </w:rPr>
        <w:t>确认</w:t>
      </w:r>
      <w:r>
        <w:rPr>
          <w:rFonts w:hint="eastAsia"/>
        </w:rPr>
        <w:t>功能需求</w:t>
      </w:r>
      <w:bookmarkEnd w:id="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8B2199" w:rsidRPr="00FF0C77" w14:paraId="2E7444E4" w14:textId="77777777" w:rsidTr="001A2C2C">
        <w:tc>
          <w:tcPr>
            <w:tcW w:w="766" w:type="pct"/>
            <w:shd w:val="clear" w:color="auto" w:fill="D9D9D9"/>
          </w:tcPr>
          <w:p w14:paraId="2F7BDAB1" w14:textId="77777777" w:rsidR="008B2199" w:rsidRPr="00DB7E3A" w:rsidRDefault="008B2199" w:rsidP="001A2C2C">
            <w:pPr>
              <w:rPr>
                <w:szCs w:val="21"/>
              </w:rPr>
            </w:pPr>
            <w:r w:rsidRPr="00DB7E3A">
              <w:rPr>
                <w:rFonts w:hint="eastAsia"/>
                <w:szCs w:val="21"/>
              </w:rPr>
              <w:t>标识符</w:t>
            </w:r>
          </w:p>
        </w:tc>
        <w:tc>
          <w:tcPr>
            <w:tcW w:w="4234" w:type="pct"/>
            <w:shd w:val="clear" w:color="auto" w:fill="auto"/>
          </w:tcPr>
          <w:p w14:paraId="3D818FBE" w14:textId="500036E5" w:rsidR="008B2199" w:rsidRPr="00DB7E3A" w:rsidRDefault="008B2199" w:rsidP="001A2C2C">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CONFIRMATION_001</w:t>
            </w:r>
          </w:p>
        </w:tc>
      </w:tr>
      <w:tr w:rsidR="008B2199" w:rsidRPr="00FF0C77" w14:paraId="5B4E2E47" w14:textId="77777777" w:rsidTr="001A2C2C">
        <w:tc>
          <w:tcPr>
            <w:tcW w:w="766" w:type="pct"/>
            <w:shd w:val="clear" w:color="auto" w:fill="D9D9D9"/>
          </w:tcPr>
          <w:p w14:paraId="3D83A2A4" w14:textId="77777777" w:rsidR="008B2199" w:rsidRPr="00DB7E3A" w:rsidRDefault="008B2199" w:rsidP="001A2C2C">
            <w:pPr>
              <w:rPr>
                <w:szCs w:val="21"/>
              </w:rPr>
            </w:pPr>
            <w:r w:rsidRPr="00DB7E3A">
              <w:rPr>
                <w:rFonts w:hint="eastAsia"/>
                <w:szCs w:val="21"/>
              </w:rPr>
              <w:t>名称</w:t>
            </w:r>
          </w:p>
        </w:tc>
        <w:tc>
          <w:tcPr>
            <w:tcW w:w="4234" w:type="pct"/>
            <w:shd w:val="clear" w:color="auto" w:fill="auto"/>
          </w:tcPr>
          <w:p w14:paraId="7E032FD0" w14:textId="5EF16E33" w:rsidR="008B2199" w:rsidRPr="00DB7E3A" w:rsidRDefault="000D529C" w:rsidP="001A2C2C">
            <w:pPr>
              <w:rPr>
                <w:szCs w:val="21"/>
              </w:rPr>
            </w:pPr>
            <w:r>
              <w:rPr>
                <w:rFonts w:hint="eastAsia"/>
                <w:szCs w:val="21"/>
              </w:rPr>
              <w:t>状态变更</w:t>
            </w:r>
            <w:r w:rsidR="008B2199">
              <w:rPr>
                <w:rFonts w:hint="eastAsia"/>
                <w:szCs w:val="21"/>
              </w:rPr>
              <w:t>（</w:t>
            </w:r>
            <w:r>
              <w:rPr>
                <w:rFonts w:hint="eastAsia"/>
                <w:szCs w:val="21"/>
              </w:rPr>
              <w:t>Status</w:t>
            </w:r>
            <w:r>
              <w:rPr>
                <w:szCs w:val="21"/>
              </w:rPr>
              <w:t xml:space="preserve"> </w:t>
            </w:r>
            <w:r>
              <w:rPr>
                <w:rFonts w:hint="eastAsia"/>
                <w:szCs w:val="21"/>
              </w:rPr>
              <w:t>Update</w:t>
            </w:r>
            <w:r w:rsidR="008B2199" w:rsidRPr="007867AC">
              <w:rPr>
                <w:rFonts w:hint="eastAsia"/>
                <w:szCs w:val="21"/>
              </w:rPr>
              <w:t>）</w:t>
            </w:r>
          </w:p>
        </w:tc>
      </w:tr>
      <w:tr w:rsidR="008B2199" w:rsidRPr="00FF0C77" w14:paraId="43FB12B6" w14:textId="77777777" w:rsidTr="001A2C2C">
        <w:tc>
          <w:tcPr>
            <w:tcW w:w="766" w:type="pct"/>
            <w:shd w:val="clear" w:color="auto" w:fill="D9D9D9"/>
          </w:tcPr>
          <w:p w14:paraId="61525366" w14:textId="77777777" w:rsidR="008B2199" w:rsidRPr="00DB7E3A" w:rsidRDefault="008B2199" w:rsidP="001A2C2C">
            <w:pPr>
              <w:rPr>
                <w:szCs w:val="21"/>
              </w:rPr>
            </w:pPr>
            <w:r w:rsidRPr="00DB7E3A">
              <w:rPr>
                <w:rFonts w:hint="eastAsia"/>
                <w:szCs w:val="21"/>
              </w:rPr>
              <w:t>编写人员</w:t>
            </w:r>
          </w:p>
        </w:tc>
        <w:tc>
          <w:tcPr>
            <w:tcW w:w="4234" w:type="pct"/>
            <w:shd w:val="clear" w:color="auto" w:fill="auto"/>
          </w:tcPr>
          <w:p w14:paraId="2E5668B1" w14:textId="77777777" w:rsidR="008B2199" w:rsidRPr="00DB7E3A" w:rsidRDefault="008B2199" w:rsidP="001A2C2C">
            <w:pPr>
              <w:rPr>
                <w:szCs w:val="21"/>
              </w:rPr>
            </w:pPr>
            <w:r>
              <w:rPr>
                <w:rFonts w:hint="eastAsia"/>
                <w:szCs w:val="21"/>
              </w:rPr>
              <w:t>滕国栋</w:t>
            </w:r>
          </w:p>
        </w:tc>
      </w:tr>
      <w:tr w:rsidR="008B2199" w:rsidRPr="00FF0C77" w14:paraId="77DB8A4F" w14:textId="77777777" w:rsidTr="001A2C2C">
        <w:tc>
          <w:tcPr>
            <w:tcW w:w="766" w:type="pct"/>
            <w:shd w:val="clear" w:color="auto" w:fill="D9D9D9"/>
          </w:tcPr>
          <w:p w14:paraId="1209A3BE" w14:textId="77777777" w:rsidR="008B2199" w:rsidRPr="00DB7E3A" w:rsidRDefault="008B2199" w:rsidP="001A2C2C">
            <w:pPr>
              <w:rPr>
                <w:szCs w:val="21"/>
              </w:rPr>
            </w:pPr>
            <w:r w:rsidRPr="00DB7E3A">
              <w:rPr>
                <w:rFonts w:hint="eastAsia"/>
                <w:szCs w:val="21"/>
              </w:rPr>
              <w:t>编写日期</w:t>
            </w:r>
          </w:p>
        </w:tc>
        <w:tc>
          <w:tcPr>
            <w:tcW w:w="4234" w:type="pct"/>
            <w:shd w:val="clear" w:color="auto" w:fill="auto"/>
          </w:tcPr>
          <w:p w14:paraId="16DB586A" w14:textId="739B6D0E" w:rsidR="008B2199" w:rsidRPr="00DB7E3A" w:rsidRDefault="008B2199" w:rsidP="001A2C2C">
            <w:pPr>
              <w:rPr>
                <w:szCs w:val="21"/>
              </w:rPr>
            </w:pPr>
            <w:r>
              <w:rPr>
                <w:rFonts w:hint="eastAsia"/>
                <w:szCs w:val="21"/>
              </w:rPr>
              <w:t>2</w:t>
            </w:r>
            <w:r>
              <w:rPr>
                <w:szCs w:val="21"/>
              </w:rPr>
              <w:t>023-0</w:t>
            </w:r>
            <w:r w:rsidR="00F055C6">
              <w:rPr>
                <w:szCs w:val="21"/>
              </w:rPr>
              <w:t>6</w:t>
            </w:r>
            <w:r>
              <w:rPr>
                <w:szCs w:val="21"/>
              </w:rPr>
              <w:t>-</w:t>
            </w:r>
            <w:r w:rsidR="00F055C6">
              <w:rPr>
                <w:szCs w:val="21"/>
              </w:rPr>
              <w:t>10</w:t>
            </w:r>
          </w:p>
        </w:tc>
      </w:tr>
      <w:tr w:rsidR="003255F9" w:rsidRPr="00FF0C77" w14:paraId="43A324AF" w14:textId="77777777" w:rsidTr="00AB1A1E">
        <w:tc>
          <w:tcPr>
            <w:tcW w:w="766" w:type="pct"/>
            <w:shd w:val="clear" w:color="auto" w:fill="D9D9D9"/>
          </w:tcPr>
          <w:p w14:paraId="72BAA0BA" w14:textId="77777777" w:rsidR="003255F9" w:rsidRPr="00DB7E3A" w:rsidRDefault="003255F9" w:rsidP="00AB1A1E">
            <w:pPr>
              <w:rPr>
                <w:szCs w:val="21"/>
              </w:rPr>
            </w:pPr>
            <w:r>
              <w:rPr>
                <w:rFonts w:hint="eastAsia"/>
                <w:szCs w:val="21"/>
              </w:rPr>
              <w:t>修改日期</w:t>
            </w:r>
          </w:p>
        </w:tc>
        <w:tc>
          <w:tcPr>
            <w:tcW w:w="4234" w:type="pct"/>
            <w:shd w:val="clear" w:color="auto" w:fill="auto"/>
          </w:tcPr>
          <w:p w14:paraId="7CB4EADD" w14:textId="63BD7B49" w:rsidR="003255F9" w:rsidRDefault="003255F9" w:rsidP="00AB1A1E">
            <w:pPr>
              <w:rPr>
                <w:szCs w:val="21"/>
              </w:rPr>
            </w:pPr>
            <w:r>
              <w:rPr>
                <w:rFonts w:hint="eastAsia"/>
                <w:szCs w:val="21"/>
              </w:rPr>
              <w:t>2</w:t>
            </w:r>
            <w:r>
              <w:rPr>
                <w:szCs w:val="21"/>
              </w:rPr>
              <w:t>023-08-04</w:t>
            </w:r>
          </w:p>
        </w:tc>
      </w:tr>
      <w:tr w:rsidR="008B2199" w:rsidRPr="00FF0C77" w14:paraId="697F6774" w14:textId="77777777" w:rsidTr="001A2C2C">
        <w:tc>
          <w:tcPr>
            <w:tcW w:w="766" w:type="pct"/>
            <w:shd w:val="clear" w:color="auto" w:fill="D9D9D9"/>
          </w:tcPr>
          <w:p w14:paraId="3C55F48E" w14:textId="77777777" w:rsidR="008B2199" w:rsidRPr="00DB7E3A" w:rsidRDefault="008B2199" w:rsidP="001A2C2C">
            <w:pPr>
              <w:rPr>
                <w:szCs w:val="21"/>
              </w:rPr>
            </w:pPr>
            <w:r w:rsidRPr="00DB7E3A">
              <w:rPr>
                <w:rFonts w:hint="eastAsia"/>
                <w:szCs w:val="21"/>
              </w:rPr>
              <w:t>优先级</w:t>
            </w:r>
          </w:p>
        </w:tc>
        <w:tc>
          <w:tcPr>
            <w:tcW w:w="4234" w:type="pct"/>
            <w:shd w:val="clear" w:color="auto" w:fill="auto"/>
          </w:tcPr>
          <w:p w14:paraId="4893CF2A" w14:textId="77777777" w:rsidR="008B2199" w:rsidRPr="00DB7E3A" w:rsidRDefault="008B2199" w:rsidP="001A2C2C">
            <w:pPr>
              <w:rPr>
                <w:szCs w:val="21"/>
              </w:rPr>
            </w:pPr>
            <w:r>
              <w:rPr>
                <w:rFonts w:hint="eastAsia"/>
                <w:szCs w:val="21"/>
              </w:rPr>
              <w:t>高</w:t>
            </w:r>
          </w:p>
        </w:tc>
      </w:tr>
      <w:tr w:rsidR="008B2199" w:rsidRPr="00FF0C77" w14:paraId="4F34B5A8" w14:textId="77777777" w:rsidTr="001A2C2C">
        <w:tc>
          <w:tcPr>
            <w:tcW w:w="766" w:type="pct"/>
            <w:shd w:val="clear" w:color="auto" w:fill="D9D9D9"/>
          </w:tcPr>
          <w:p w14:paraId="57B0CE3E" w14:textId="77777777" w:rsidR="008B2199" w:rsidRPr="00DB7E3A" w:rsidRDefault="008B2199" w:rsidP="001A2C2C">
            <w:pPr>
              <w:rPr>
                <w:szCs w:val="21"/>
              </w:rPr>
            </w:pPr>
            <w:r w:rsidRPr="00DB7E3A">
              <w:rPr>
                <w:rFonts w:hint="eastAsia"/>
                <w:szCs w:val="21"/>
              </w:rPr>
              <w:t>重要性</w:t>
            </w:r>
          </w:p>
        </w:tc>
        <w:tc>
          <w:tcPr>
            <w:tcW w:w="4234" w:type="pct"/>
            <w:shd w:val="clear" w:color="auto" w:fill="auto"/>
          </w:tcPr>
          <w:p w14:paraId="34E4F917" w14:textId="77777777" w:rsidR="008B2199" w:rsidRPr="00DB7E3A" w:rsidRDefault="008B2199" w:rsidP="001A2C2C">
            <w:pPr>
              <w:rPr>
                <w:szCs w:val="21"/>
              </w:rPr>
            </w:pPr>
            <w:r>
              <w:rPr>
                <w:rFonts w:hint="eastAsia"/>
                <w:szCs w:val="21"/>
              </w:rPr>
              <w:t>强</w:t>
            </w:r>
          </w:p>
        </w:tc>
      </w:tr>
      <w:tr w:rsidR="008B2199" w:rsidRPr="00FF0C77" w14:paraId="3171D25A" w14:textId="77777777" w:rsidTr="001A2C2C">
        <w:tc>
          <w:tcPr>
            <w:tcW w:w="766" w:type="pct"/>
            <w:shd w:val="clear" w:color="auto" w:fill="D9D9D9"/>
          </w:tcPr>
          <w:p w14:paraId="3429C0C1" w14:textId="77777777" w:rsidR="008B2199" w:rsidRPr="00DB7E3A" w:rsidRDefault="008B2199" w:rsidP="001A2C2C">
            <w:pPr>
              <w:rPr>
                <w:szCs w:val="21"/>
              </w:rPr>
            </w:pPr>
            <w:r w:rsidRPr="00DB7E3A">
              <w:rPr>
                <w:rFonts w:hint="eastAsia"/>
                <w:szCs w:val="21"/>
              </w:rPr>
              <w:t>参与者</w:t>
            </w:r>
          </w:p>
        </w:tc>
        <w:tc>
          <w:tcPr>
            <w:tcW w:w="4234" w:type="pct"/>
            <w:shd w:val="clear" w:color="auto" w:fill="auto"/>
          </w:tcPr>
          <w:p w14:paraId="40D473F8" w14:textId="77777777" w:rsidR="008B2199" w:rsidRPr="00DB7E3A" w:rsidRDefault="008B2199" w:rsidP="001A2C2C">
            <w:pPr>
              <w:rPr>
                <w:szCs w:val="21"/>
              </w:rPr>
            </w:pPr>
            <w:r>
              <w:rPr>
                <w:rFonts w:hint="eastAsia"/>
                <w:szCs w:val="21"/>
              </w:rPr>
              <w:t>计划员</w:t>
            </w:r>
          </w:p>
        </w:tc>
      </w:tr>
      <w:tr w:rsidR="008B2199" w:rsidRPr="00FF0C77" w14:paraId="7170EE57" w14:textId="77777777" w:rsidTr="001A2C2C">
        <w:tc>
          <w:tcPr>
            <w:tcW w:w="766" w:type="pct"/>
            <w:shd w:val="clear" w:color="auto" w:fill="D9D9D9"/>
          </w:tcPr>
          <w:p w14:paraId="769F97B1" w14:textId="77777777" w:rsidR="008B2199" w:rsidRPr="00DB7E3A" w:rsidRDefault="008B2199" w:rsidP="001A2C2C">
            <w:pPr>
              <w:rPr>
                <w:szCs w:val="21"/>
              </w:rPr>
            </w:pPr>
            <w:r w:rsidRPr="00DB7E3A">
              <w:rPr>
                <w:rFonts w:hint="eastAsia"/>
                <w:szCs w:val="21"/>
              </w:rPr>
              <w:t>功能描述</w:t>
            </w:r>
          </w:p>
        </w:tc>
        <w:tc>
          <w:tcPr>
            <w:tcW w:w="4234" w:type="pct"/>
            <w:shd w:val="clear" w:color="auto" w:fill="auto"/>
          </w:tcPr>
          <w:p w14:paraId="638B48B3" w14:textId="0F8A72E4" w:rsidR="00210990" w:rsidRPr="007529A4" w:rsidRDefault="00210990" w:rsidP="001A2C2C">
            <w:pPr>
              <w:rPr>
                <w:szCs w:val="21"/>
              </w:rPr>
            </w:pPr>
            <w:r>
              <w:rPr>
                <w:rFonts w:hint="eastAsia"/>
                <w:szCs w:val="21"/>
              </w:rPr>
              <w:t>将工单的状态</w:t>
            </w:r>
            <w:r w:rsidR="00E505C1">
              <w:rPr>
                <w:rFonts w:hint="eastAsia"/>
                <w:szCs w:val="21"/>
              </w:rPr>
              <w:t>进行变更，包括计划员确认和操作人员确认。</w:t>
            </w:r>
          </w:p>
        </w:tc>
      </w:tr>
      <w:tr w:rsidR="008B2199" w:rsidRPr="00FF0C77" w14:paraId="7009189E" w14:textId="77777777" w:rsidTr="001A2C2C">
        <w:tc>
          <w:tcPr>
            <w:tcW w:w="766" w:type="pct"/>
            <w:shd w:val="clear" w:color="auto" w:fill="D9D9D9"/>
          </w:tcPr>
          <w:p w14:paraId="14746E5A" w14:textId="77777777" w:rsidR="008B2199" w:rsidRPr="00DB7E3A" w:rsidRDefault="008B2199" w:rsidP="001A2C2C">
            <w:pPr>
              <w:rPr>
                <w:szCs w:val="21"/>
              </w:rPr>
            </w:pPr>
            <w:r w:rsidRPr="00DB7E3A">
              <w:rPr>
                <w:rFonts w:hint="eastAsia"/>
                <w:szCs w:val="21"/>
              </w:rPr>
              <w:t>触发事件</w:t>
            </w:r>
          </w:p>
        </w:tc>
        <w:tc>
          <w:tcPr>
            <w:tcW w:w="4234" w:type="pct"/>
            <w:shd w:val="clear" w:color="auto" w:fill="auto"/>
          </w:tcPr>
          <w:p w14:paraId="51BA3827" w14:textId="77777777" w:rsidR="008B2199" w:rsidRPr="00786A6E" w:rsidRDefault="008B2199" w:rsidP="001A2C2C">
            <w:pPr>
              <w:rPr>
                <w:szCs w:val="21"/>
              </w:rPr>
            </w:pPr>
            <w:r>
              <w:rPr>
                <w:rFonts w:hint="eastAsia"/>
                <w:szCs w:val="21"/>
              </w:rPr>
              <w:t>分派执行完毕</w:t>
            </w:r>
          </w:p>
        </w:tc>
      </w:tr>
      <w:tr w:rsidR="008B2199" w:rsidRPr="00FF0C77" w14:paraId="70F5F50C" w14:textId="77777777" w:rsidTr="001A2C2C">
        <w:tc>
          <w:tcPr>
            <w:tcW w:w="766" w:type="pct"/>
            <w:shd w:val="clear" w:color="auto" w:fill="D9D9D9"/>
          </w:tcPr>
          <w:p w14:paraId="2802472F" w14:textId="77777777" w:rsidR="008B2199" w:rsidRPr="00DB7E3A" w:rsidRDefault="008B2199" w:rsidP="001A2C2C">
            <w:pPr>
              <w:rPr>
                <w:szCs w:val="21"/>
              </w:rPr>
            </w:pPr>
            <w:r w:rsidRPr="00DB7E3A">
              <w:rPr>
                <w:rFonts w:hint="eastAsia"/>
                <w:szCs w:val="21"/>
              </w:rPr>
              <w:t>前置条件</w:t>
            </w:r>
          </w:p>
        </w:tc>
        <w:tc>
          <w:tcPr>
            <w:tcW w:w="4234" w:type="pct"/>
            <w:shd w:val="clear" w:color="auto" w:fill="auto"/>
          </w:tcPr>
          <w:p w14:paraId="7A718B32" w14:textId="73058EB5" w:rsidR="008B2199" w:rsidRPr="00D856C5" w:rsidRDefault="00300C9E" w:rsidP="001A2C2C">
            <w:pPr>
              <w:rPr>
                <w:szCs w:val="21"/>
              </w:rPr>
            </w:pPr>
            <w:r>
              <w:rPr>
                <w:rFonts w:hint="eastAsia"/>
                <w:szCs w:val="21"/>
              </w:rPr>
              <w:t>工单分派完毕</w:t>
            </w:r>
          </w:p>
        </w:tc>
      </w:tr>
      <w:tr w:rsidR="008B2199" w:rsidRPr="00FF0C77" w14:paraId="7AF6DFBA" w14:textId="77777777" w:rsidTr="001A2C2C">
        <w:tc>
          <w:tcPr>
            <w:tcW w:w="766" w:type="pct"/>
            <w:shd w:val="clear" w:color="auto" w:fill="D9D9D9"/>
          </w:tcPr>
          <w:p w14:paraId="26C6BF2D" w14:textId="77777777" w:rsidR="008B2199" w:rsidRPr="00DB7E3A" w:rsidRDefault="008B2199" w:rsidP="001A2C2C">
            <w:pPr>
              <w:rPr>
                <w:szCs w:val="21"/>
              </w:rPr>
            </w:pPr>
            <w:r w:rsidRPr="00DB7E3A">
              <w:rPr>
                <w:rFonts w:hint="eastAsia"/>
                <w:szCs w:val="21"/>
              </w:rPr>
              <w:t>基本流</w:t>
            </w:r>
          </w:p>
        </w:tc>
        <w:tc>
          <w:tcPr>
            <w:tcW w:w="4234" w:type="pct"/>
            <w:shd w:val="clear" w:color="auto" w:fill="auto"/>
          </w:tcPr>
          <w:p w14:paraId="31A0F7E4" w14:textId="77777777" w:rsidR="008B2199" w:rsidRPr="00E648B0" w:rsidRDefault="008B2199" w:rsidP="001A2C2C">
            <w:pPr>
              <w:pStyle w:val="af9"/>
              <w:numPr>
                <w:ilvl w:val="0"/>
                <w:numId w:val="10"/>
              </w:numPr>
              <w:spacing w:line="240" w:lineRule="auto"/>
              <w:ind w:firstLineChars="0"/>
              <w:textAlignment w:val="auto"/>
              <w:rPr>
                <w:szCs w:val="21"/>
              </w:rPr>
            </w:pPr>
            <w:r>
              <w:rPr>
                <w:rFonts w:hint="eastAsia"/>
                <w:szCs w:val="21"/>
              </w:rPr>
              <w:t>属性</w:t>
            </w:r>
          </w:p>
          <w:p w14:paraId="28CF5414" w14:textId="36599A62" w:rsidR="00300C9E" w:rsidRDefault="00300C9E" w:rsidP="001A2C2C">
            <w:pPr>
              <w:pStyle w:val="af9"/>
              <w:numPr>
                <w:ilvl w:val="0"/>
                <w:numId w:val="17"/>
              </w:numPr>
              <w:ind w:firstLineChars="0"/>
              <w:rPr>
                <w:szCs w:val="21"/>
              </w:rPr>
            </w:pPr>
            <w:r>
              <w:rPr>
                <w:rFonts w:hint="eastAsia"/>
                <w:szCs w:val="21"/>
              </w:rPr>
              <w:t>允许自动确认</w:t>
            </w:r>
          </w:p>
          <w:p w14:paraId="0752B7CE" w14:textId="601BE28E" w:rsidR="008B2199" w:rsidRPr="00E648B0" w:rsidRDefault="00300C9E" w:rsidP="001A2C2C">
            <w:pPr>
              <w:pStyle w:val="af9"/>
              <w:numPr>
                <w:ilvl w:val="0"/>
                <w:numId w:val="17"/>
              </w:numPr>
              <w:ind w:firstLineChars="0"/>
              <w:rPr>
                <w:szCs w:val="21"/>
              </w:rPr>
            </w:pPr>
            <w:r>
              <w:rPr>
                <w:rFonts w:hint="eastAsia"/>
                <w:szCs w:val="21"/>
              </w:rPr>
              <w:t>确认区间</w:t>
            </w:r>
          </w:p>
          <w:p w14:paraId="0B620260" w14:textId="77777777" w:rsidR="008B2199" w:rsidRDefault="008B2199" w:rsidP="001A2C2C">
            <w:pPr>
              <w:pStyle w:val="af9"/>
              <w:numPr>
                <w:ilvl w:val="0"/>
                <w:numId w:val="10"/>
              </w:numPr>
              <w:spacing w:line="240" w:lineRule="auto"/>
              <w:ind w:firstLineChars="0"/>
              <w:textAlignment w:val="auto"/>
              <w:rPr>
                <w:szCs w:val="21"/>
              </w:rPr>
            </w:pPr>
            <w:r>
              <w:rPr>
                <w:rFonts w:hint="eastAsia"/>
                <w:szCs w:val="21"/>
              </w:rPr>
              <w:t>方法</w:t>
            </w:r>
          </w:p>
          <w:p w14:paraId="69018923" w14:textId="25823364" w:rsidR="008B2199" w:rsidRPr="00300C9E" w:rsidRDefault="00300C9E" w:rsidP="00300C9E">
            <w:pPr>
              <w:pStyle w:val="af9"/>
              <w:numPr>
                <w:ilvl w:val="1"/>
                <w:numId w:val="10"/>
              </w:numPr>
              <w:spacing w:line="240" w:lineRule="auto"/>
              <w:ind w:firstLineChars="0"/>
              <w:textAlignment w:val="auto"/>
              <w:rPr>
                <w:szCs w:val="21"/>
              </w:rPr>
            </w:pPr>
            <w:r>
              <w:rPr>
                <w:rFonts w:hint="eastAsia"/>
                <w:szCs w:val="21"/>
              </w:rPr>
              <w:t>自动确认</w:t>
            </w:r>
          </w:p>
        </w:tc>
      </w:tr>
      <w:tr w:rsidR="008B2199" w:rsidRPr="00FF0C77" w14:paraId="25DADE9A" w14:textId="77777777" w:rsidTr="001A2C2C">
        <w:tc>
          <w:tcPr>
            <w:tcW w:w="766" w:type="pct"/>
            <w:shd w:val="clear" w:color="auto" w:fill="D9D9D9"/>
          </w:tcPr>
          <w:p w14:paraId="6BF1C9F8" w14:textId="77777777" w:rsidR="008B2199" w:rsidRPr="00DB7E3A" w:rsidRDefault="008B2199" w:rsidP="001A2C2C">
            <w:pPr>
              <w:rPr>
                <w:szCs w:val="21"/>
              </w:rPr>
            </w:pPr>
            <w:r w:rsidRPr="00DB7E3A">
              <w:rPr>
                <w:rFonts w:hint="eastAsia"/>
                <w:szCs w:val="21"/>
              </w:rPr>
              <w:t>后置条件</w:t>
            </w:r>
          </w:p>
        </w:tc>
        <w:tc>
          <w:tcPr>
            <w:tcW w:w="4234" w:type="pct"/>
            <w:shd w:val="clear" w:color="auto" w:fill="auto"/>
          </w:tcPr>
          <w:p w14:paraId="35DE2269" w14:textId="17FED114" w:rsidR="008B2199" w:rsidRPr="00DB7E3A" w:rsidRDefault="00300C9E" w:rsidP="001A2C2C">
            <w:pPr>
              <w:rPr>
                <w:szCs w:val="21"/>
              </w:rPr>
            </w:pPr>
            <w:r>
              <w:rPr>
                <w:rFonts w:hint="eastAsia"/>
                <w:szCs w:val="21"/>
              </w:rPr>
              <w:t>工单状态为确认</w:t>
            </w:r>
          </w:p>
        </w:tc>
      </w:tr>
      <w:tr w:rsidR="008B2199" w:rsidRPr="00FF0C77" w14:paraId="3E7C1C7B" w14:textId="77777777" w:rsidTr="001A2C2C">
        <w:tc>
          <w:tcPr>
            <w:tcW w:w="766" w:type="pct"/>
            <w:shd w:val="clear" w:color="auto" w:fill="D9D9D9"/>
          </w:tcPr>
          <w:p w14:paraId="589A8639" w14:textId="77777777" w:rsidR="008B2199" w:rsidRPr="00DB7E3A" w:rsidRDefault="008B2199" w:rsidP="001A2C2C">
            <w:pPr>
              <w:rPr>
                <w:szCs w:val="21"/>
              </w:rPr>
            </w:pPr>
            <w:r w:rsidRPr="00DB7E3A">
              <w:rPr>
                <w:rFonts w:hint="eastAsia"/>
                <w:szCs w:val="21"/>
              </w:rPr>
              <w:t>备选流</w:t>
            </w:r>
          </w:p>
        </w:tc>
        <w:tc>
          <w:tcPr>
            <w:tcW w:w="4234" w:type="pct"/>
            <w:shd w:val="clear" w:color="auto" w:fill="auto"/>
          </w:tcPr>
          <w:p w14:paraId="3B1C0F1A" w14:textId="77777777" w:rsidR="008B2199" w:rsidRPr="00DB7E3A" w:rsidRDefault="008B2199" w:rsidP="001A2C2C">
            <w:pPr>
              <w:rPr>
                <w:szCs w:val="21"/>
              </w:rPr>
            </w:pPr>
            <w:r>
              <w:rPr>
                <w:rFonts w:hint="eastAsia"/>
                <w:szCs w:val="21"/>
              </w:rPr>
              <w:t>无</w:t>
            </w:r>
          </w:p>
        </w:tc>
      </w:tr>
      <w:tr w:rsidR="008B2199" w:rsidRPr="00FF0C77" w14:paraId="344F1406" w14:textId="77777777" w:rsidTr="001A2C2C">
        <w:tc>
          <w:tcPr>
            <w:tcW w:w="766" w:type="pct"/>
            <w:shd w:val="clear" w:color="auto" w:fill="D9D9D9"/>
          </w:tcPr>
          <w:p w14:paraId="3A5D71D3" w14:textId="77777777" w:rsidR="008B2199" w:rsidRPr="00DB7E3A" w:rsidRDefault="008B2199" w:rsidP="001A2C2C">
            <w:pPr>
              <w:rPr>
                <w:szCs w:val="21"/>
              </w:rPr>
            </w:pPr>
            <w:r w:rsidRPr="00DB7E3A">
              <w:rPr>
                <w:rFonts w:hint="eastAsia"/>
                <w:szCs w:val="21"/>
              </w:rPr>
              <w:t>异常流</w:t>
            </w:r>
          </w:p>
        </w:tc>
        <w:tc>
          <w:tcPr>
            <w:tcW w:w="4234" w:type="pct"/>
            <w:shd w:val="clear" w:color="auto" w:fill="auto"/>
          </w:tcPr>
          <w:p w14:paraId="2DE48F02" w14:textId="77777777" w:rsidR="008B2199" w:rsidRDefault="008B2199" w:rsidP="001A2C2C">
            <w:pPr>
              <w:rPr>
                <w:szCs w:val="21"/>
              </w:rPr>
            </w:pPr>
            <w:r>
              <w:rPr>
                <w:rFonts w:hint="eastAsia"/>
                <w:szCs w:val="21"/>
              </w:rPr>
              <w:t>无</w:t>
            </w:r>
          </w:p>
        </w:tc>
      </w:tr>
      <w:tr w:rsidR="008B2199" w:rsidRPr="00FF0C77" w14:paraId="6699AFDA" w14:textId="77777777" w:rsidTr="001A2C2C">
        <w:tc>
          <w:tcPr>
            <w:tcW w:w="766" w:type="pct"/>
            <w:shd w:val="clear" w:color="auto" w:fill="D9D9D9"/>
          </w:tcPr>
          <w:p w14:paraId="58BFEAEB" w14:textId="77777777" w:rsidR="008B2199" w:rsidRPr="00DB7E3A" w:rsidRDefault="008B2199" w:rsidP="001A2C2C">
            <w:pPr>
              <w:rPr>
                <w:szCs w:val="21"/>
              </w:rPr>
            </w:pPr>
            <w:r w:rsidRPr="00DB7E3A">
              <w:rPr>
                <w:rFonts w:hint="eastAsia"/>
                <w:szCs w:val="21"/>
              </w:rPr>
              <w:t>依赖功能</w:t>
            </w:r>
          </w:p>
        </w:tc>
        <w:tc>
          <w:tcPr>
            <w:tcW w:w="4234" w:type="pct"/>
            <w:shd w:val="clear" w:color="auto" w:fill="auto"/>
          </w:tcPr>
          <w:p w14:paraId="55A410D0"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物料</w:t>
            </w:r>
          </w:p>
          <w:p w14:paraId="1225D46E"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资源</w:t>
            </w:r>
          </w:p>
          <w:p w14:paraId="505343C5"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工序</w:t>
            </w:r>
          </w:p>
          <w:p w14:paraId="255BC52B"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工艺路线</w:t>
            </w:r>
          </w:p>
          <w:p w14:paraId="4CA7CBFA"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订单</w:t>
            </w:r>
          </w:p>
          <w:p w14:paraId="5C4908FD"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工单</w:t>
            </w:r>
          </w:p>
          <w:p w14:paraId="78EAC393"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接口管理</w:t>
            </w:r>
          </w:p>
          <w:p w14:paraId="615DCD4B" w14:textId="77777777" w:rsidR="008B2199" w:rsidRPr="00DB7E3A" w:rsidRDefault="008B2199" w:rsidP="001A2C2C">
            <w:pPr>
              <w:pStyle w:val="af9"/>
              <w:numPr>
                <w:ilvl w:val="0"/>
                <w:numId w:val="9"/>
              </w:numPr>
              <w:spacing w:line="240" w:lineRule="auto"/>
              <w:ind w:firstLineChars="0"/>
              <w:textAlignment w:val="auto"/>
              <w:rPr>
                <w:szCs w:val="21"/>
              </w:rPr>
            </w:pPr>
            <w:r>
              <w:rPr>
                <w:rFonts w:hint="eastAsia"/>
                <w:szCs w:val="21"/>
              </w:rPr>
              <w:t>日志管理</w:t>
            </w:r>
          </w:p>
        </w:tc>
      </w:tr>
      <w:tr w:rsidR="008B2199" w:rsidRPr="00FF0C77" w14:paraId="10451202" w14:textId="77777777" w:rsidTr="001A2C2C">
        <w:trPr>
          <w:trHeight w:val="371"/>
        </w:trPr>
        <w:tc>
          <w:tcPr>
            <w:tcW w:w="766" w:type="pct"/>
            <w:shd w:val="clear" w:color="auto" w:fill="D9D9D9"/>
          </w:tcPr>
          <w:p w14:paraId="30FC36D5" w14:textId="77777777" w:rsidR="008B2199" w:rsidRPr="00DB7E3A" w:rsidRDefault="008B2199" w:rsidP="001A2C2C">
            <w:pPr>
              <w:rPr>
                <w:szCs w:val="21"/>
              </w:rPr>
            </w:pPr>
            <w:r w:rsidRPr="003E31CE">
              <w:rPr>
                <w:rFonts w:hint="eastAsia"/>
                <w:szCs w:val="21"/>
              </w:rPr>
              <w:t>补充说明</w:t>
            </w:r>
          </w:p>
        </w:tc>
        <w:tc>
          <w:tcPr>
            <w:tcW w:w="4234" w:type="pct"/>
            <w:shd w:val="clear" w:color="auto" w:fill="auto"/>
          </w:tcPr>
          <w:p w14:paraId="56D04DCA" w14:textId="77777777" w:rsidR="008B2199" w:rsidRPr="0082524B" w:rsidRDefault="008B2199" w:rsidP="001A2C2C">
            <w:pPr>
              <w:rPr>
                <w:szCs w:val="21"/>
              </w:rPr>
            </w:pPr>
            <w:r w:rsidRPr="0082524B">
              <w:rPr>
                <w:rFonts w:hint="eastAsia"/>
                <w:szCs w:val="21"/>
              </w:rPr>
              <w:t>本需求适用于离散行业。</w:t>
            </w:r>
          </w:p>
        </w:tc>
      </w:tr>
      <w:tr w:rsidR="008B2199" w:rsidRPr="00FF0C77" w14:paraId="33B03BE3" w14:textId="77777777" w:rsidTr="001A2C2C">
        <w:trPr>
          <w:trHeight w:val="373"/>
        </w:trPr>
        <w:tc>
          <w:tcPr>
            <w:tcW w:w="766" w:type="pct"/>
            <w:shd w:val="clear" w:color="auto" w:fill="D9D9D9"/>
          </w:tcPr>
          <w:p w14:paraId="44D07F1D" w14:textId="77777777" w:rsidR="008B2199" w:rsidRPr="003E31CE" w:rsidRDefault="008B2199" w:rsidP="001A2C2C">
            <w:pPr>
              <w:rPr>
                <w:szCs w:val="21"/>
              </w:rPr>
            </w:pPr>
            <w:r>
              <w:rPr>
                <w:rFonts w:hint="eastAsia"/>
                <w:szCs w:val="21"/>
              </w:rPr>
              <w:t>需求来源</w:t>
            </w:r>
          </w:p>
        </w:tc>
        <w:tc>
          <w:tcPr>
            <w:tcW w:w="4234" w:type="pct"/>
            <w:shd w:val="clear" w:color="auto" w:fill="auto"/>
          </w:tcPr>
          <w:p w14:paraId="0DA951B5" w14:textId="77777777" w:rsidR="008B2199" w:rsidRDefault="008B2199" w:rsidP="001A2C2C">
            <w:pPr>
              <w:rPr>
                <w:szCs w:val="21"/>
              </w:rPr>
            </w:pPr>
            <w:r>
              <w:rPr>
                <w:rFonts w:hint="eastAsia"/>
                <w:szCs w:val="21"/>
              </w:rPr>
              <w:t>NA</w:t>
            </w:r>
          </w:p>
        </w:tc>
      </w:tr>
    </w:tbl>
    <w:p w14:paraId="31DF6B98" w14:textId="77777777" w:rsidR="008B2199" w:rsidRPr="008B2199" w:rsidRDefault="008B2199" w:rsidP="008B2199"/>
    <w:p w14:paraId="6D596CF0" w14:textId="7E4862F3" w:rsidR="00887EFA" w:rsidRDefault="00887EFA" w:rsidP="00887EFA">
      <w:pPr>
        <w:pStyle w:val="c-"/>
        <w:ind w:hanging="1418"/>
      </w:pPr>
      <w:r>
        <w:rPr>
          <w:rFonts w:hint="eastAsia"/>
        </w:rPr>
        <w:lastRenderedPageBreak/>
        <w:t>工单下发</w:t>
      </w:r>
    </w:p>
    <w:p w14:paraId="6B2596BA" w14:textId="0E06B2BB" w:rsidR="00887EFA" w:rsidRDefault="00887EFA" w:rsidP="00887EFA">
      <w:pPr>
        <w:pStyle w:val="aa"/>
        <w:keepNext/>
        <w:jc w:val="center"/>
      </w:pPr>
      <w:bookmarkStart w:id="74" w:name="_Toc14242583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28</w:t>
      </w:r>
      <w:r>
        <w:fldChar w:fldCharType="end"/>
      </w:r>
      <w:r>
        <w:t xml:space="preserve"> </w:t>
      </w:r>
      <w:r>
        <w:rPr>
          <w:rFonts w:hint="eastAsia"/>
        </w:rPr>
        <w:t>工单下发功能需求</w:t>
      </w:r>
      <w:bookmarkEnd w:id="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887EFA" w:rsidRPr="00FF0C77" w14:paraId="28209E90" w14:textId="77777777" w:rsidTr="00181DA7">
        <w:tc>
          <w:tcPr>
            <w:tcW w:w="766" w:type="pct"/>
            <w:shd w:val="clear" w:color="auto" w:fill="D9D9D9"/>
          </w:tcPr>
          <w:p w14:paraId="1C145F80" w14:textId="77777777" w:rsidR="00887EFA" w:rsidRPr="00DB7E3A" w:rsidRDefault="00887EFA" w:rsidP="00181DA7">
            <w:pPr>
              <w:rPr>
                <w:szCs w:val="21"/>
              </w:rPr>
            </w:pPr>
            <w:r w:rsidRPr="00DB7E3A">
              <w:rPr>
                <w:rFonts w:hint="eastAsia"/>
                <w:szCs w:val="21"/>
              </w:rPr>
              <w:t>标识符</w:t>
            </w:r>
          </w:p>
        </w:tc>
        <w:tc>
          <w:tcPr>
            <w:tcW w:w="4234" w:type="pct"/>
            <w:shd w:val="clear" w:color="auto" w:fill="auto"/>
          </w:tcPr>
          <w:p w14:paraId="54A063C7" w14:textId="45A24EE5" w:rsidR="00887EFA" w:rsidRPr="00DB7E3A" w:rsidRDefault="00887EFA" w:rsidP="00181DA7">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104EE7">
              <w:rPr>
                <w:rFonts w:hint="eastAsia"/>
                <w:szCs w:val="24"/>
              </w:rPr>
              <w:t>ISSUA</w:t>
            </w:r>
            <w:r w:rsidR="00104EE7">
              <w:rPr>
                <w:szCs w:val="24"/>
              </w:rPr>
              <w:t>NCE</w:t>
            </w:r>
            <w:r>
              <w:rPr>
                <w:szCs w:val="24"/>
              </w:rPr>
              <w:t>_001</w:t>
            </w:r>
          </w:p>
        </w:tc>
      </w:tr>
      <w:tr w:rsidR="00887EFA" w:rsidRPr="00FF0C77" w14:paraId="6219DEE5" w14:textId="77777777" w:rsidTr="00181DA7">
        <w:tc>
          <w:tcPr>
            <w:tcW w:w="766" w:type="pct"/>
            <w:shd w:val="clear" w:color="auto" w:fill="D9D9D9"/>
          </w:tcPr>
          <w:p w14:paraId="066FC8EB" w14:textId="77777777" w:rsidR="00887EFA" w:rsidRPr="00DB7E3A" w:rsidRDefault="00887EFA" w:rsidP="00181DA7">
            <w:pPr>
              <w:rPr>
                <w:szCs w:val="21"/>
              </w:rPr>
            </w:pPr>
            <w:r w:rsidRPr="00DB7E3A">
              <w:rPr>
                <w:rFonts w:hint="eastAsia"/>
                <w:szCs w:val="21"/>
              </w:rPr>
              <w:t>名称</w:t>
            </w:r>
          </w:p>
        </w:tc>
        <w:tc>
          <w:tcPr>
            <w:tcW w:w="4234" w:type="pct"/>
            <w:shd w:val="clear" w:color="auto" w:fill="auto"/>
          </w:tcPr>
          <w:p w14:paraId="097B813E" w14:textId="09801498" w:rsidR="00887EFA" w:rsidRPr="00DB7E3A" w:rsidRDefault="00104EE7" w:rsidP="00181DA7">
            <w:pPr>
              <w:rPr>
                <w:szCs w:val="21"/>
              </w:rPr>
            </w:pPr>
            <w:r>
              <w:rPr>
                <w:rFonts w:hint="eastAsia"/>
                <w:szCs w:val="21"/>
              </w:rPr>
              <w:t>工单下发</w:t>
            </w:r>
            <w:r w:rsidR="00887EFA">
              <w:rPr>
                <w:rFonts w:hint="eastAsia"/>
                <w:szCs w:val="21"/>
              </w:rPr>
              <w:t>（</w:t>
            </w:r>
            <w:r>
              <w:rPr>
                <w:rFonts w:hint="eastAsia"/>
                <w:szCs w:val="21"/>
              </w:rPr>
              <w:t>I</w:t>
            </w:r>
            <w:r w:rsidRPr="00104EE7">
              <w:rPr>
                <w:szCs w:val="21"/>
              </w:rPr>
              <w:t>ssuance</w:t>
            </w:r>
            <w:r w:rsidR="00887EFA" w:rsidRPr="007867AC">
              <w:rPr>
                <w:rFonts w:hint="eastAsia"/>
                <w:szCs w:val="21"/>
              </w:rPr>
              <w:t>）</w:t>
            </w:r>
          </w:p>
        </w:tc>
      </w:tr>
      <w:tr w:rsidR="00887EFA" w:rsidRPr="00FF0C77" w14:paraId="2046CD25" w14:textId="77777777" w:rsidTr="00181DA7">
        <w:tc>
          <w:tcPr>
            <w:tcW w:w="766" w:type="pct"/>
            <w:shd w:val="clear" w:color="auto" w:fill="D9D9D9"/>
          </w:tcPr>
          <w:p w14:paraId="1588D9F3" w14:textId="77777777" w:rsidR="00887EFA" w:rsidRPr="00DB7E3A" w:rsidRDefault="00887EFA" w:rsidP="00181DA7">
            <w:pPr>
              <w:rPr>
                <w:szCs w:val="21"/>
              </w:rPr>
            </w:pPr>
            <w:r w:rsidRPr="00DB7E3A">
              <w:rPr>
                <w:rFonts w:hint="eastAsia"/>
                <w:szCs w:val="21"/>
              </w:rPr>
              <w:t>编写人员</w:t>
            </w:r>
          </w:p>
        </w:tc>
        <w:tc>
          <w:tcPr>
            <w:tcW w:w="4234" w:type="pct"/>
            <w:shd w:val="clear" w:color="auto" w:fill="auto"/>
          </w:tcPr>
          <w:p w14:paraId="3E1E0230" w14:textId="77777777" w:rsidR="00887EFA" w:rsidRPr="00DB7E3A" w:rsidRDefault="00887EFA" w:rsidP="00181DA7">
            <w:pPr>
              <w:rPr>
                <w:szCs w:val="21"/>
              </w:rPr>
            </w:pPr>
            <w:r>
              <w:rPr>
                <w:rFonts w:hint="eastAsia"/>
                <w:szCs w:val="21"/>
              </w:rPr>
              <w:t>滕国栋</w:t>
            </w:r>
          </w:p>
        </w:tc>
      </w:tr>
      <w:tr w:rsidR="00887EFA" w:rsidRPr="00FF0C77" w14:paraId="09807348" w14:textId="77777777" w:rsidTr="00181DA7">
        <w:tc>
          <w:tcPr>
            <w:tcW w:w="766" w:type="pct"/>
            <w:shd w:val="clear" w:color="auto" w:fill="D9D9D9"/>
          </w:tcPr>
          <w:p w14:paraId="5738D8E2" w14:textId="77777777" w:rsidR="00887EFA" w:rsidRPr="00DB7E3A" w:rsidRDefault="00887EFA" w:rsidP="00181DA7">
            <w:pPr>
              <w:rPr>
                <w:szCs w:val="21"/>
              </w:rPr>
            </w:pPr>
            <w:r w:rsidRPr="00DB7E3A">
              <w:rPr>
                <w:rFonts w:hint="eastAsia"/>
                <w:szCs w:val="21"/>
              </w:rPr>
              <w:t>编写日期</w:t>
            </w:r>
          </w:p>
        </w:tc>
        <w:tc>
          <w:tcPr>
            <w:tcW w:w="4234" w:type="pct"/>
            <w:shd w:val="clear" w:color="auto" w:fill="auto"/>
          </w:tcPr>
          <w:p w14:paraId="3AE54B24" w14:textId="1331DCF2" w:rsidR="00887EFA" w:rsidRPr="00DB7E3A" w:rsidRDefault="00887EFA" w:rsidP="00181DA7">
            <w:pPr>
              <w:rPr>
                <w:szCs w:val="21"/>
              </w:rPr>
            </w:pPr>
            <w:r>
              <w:rPr>
                <w:rFonts w:hint="eastAsia"/>
                <w:szCs w:val="21"/>
              </w:rPr>
              <w:t>2</w:t>
            </w:r>
            <w:r>
              <w:rPr>
                <w:szCs w:val="21"/>
              </w:rPr>
              <w:t>023-03-28</w:t>
            </w:r>
          </w:p>
        </w:tc>
      </w:tr>
      <w:tr w:rsidR="00887EFA" w:rsidRPr="00FF0C77" w14:paraId="606BCC65" w14:textId="77777777" w:rsidTr="00181DA7">
        <w:tc>
          <w:tcPr>
            <w:tcW w:w="766" w:type="pct"/>
            <w:shd w:val="clear" w:color="auto" w:fill="D9D9D9"/>
          </w:tcPr>
          <w:p w14:paraId="1FD34469" w14:textId="77777777" w:rsidR="00887EFA" w:rsidRPr="00DB7E3A" w:rsidRDefault="00887EFA" w:rsidP="00181DA7">
            <w:pPr>
              <w:rPr>
                <w:szCs w:val="21"/>
              </w:rPr>
            </w:pPr>
            <w:r w:rsidRPr="00DB7E3A">
              <w:rPr>
                <w:rFonts w:hint="eastAsia"/>
                <w:szCs w:val="21"/>
              </w:rPr>
              <w:t>优先级</w:t>
            </w:r>
          </w:p>
        </w:tc>
        <w:tc>
          <w:tcPr>
            <w:tcW w:w="4234" w:type="pct"/>
            <w:shd w:val="clear" w:color="auto" w:fill="auto"/>
          </w:tcPr>
          <w:p w14:paraId="06F42CEA" w14:textId="77777777" w:rsidR="00887EFA" w:rsidRPr="00DB7E3A" w:rsidRDefault="00887EFA" w:rsidP="00181DA7">
            <w:pPr>
              <w:rPr>
                <w:szCs w:val="21"/>
              </w:rPr>
            </w:pPr>
            <w:r>
              <w:rPr>
                <w:rFonts w:hint="eastAsia"/>
                <w:szCs w:val="21"/>
              </w:rPr>
              <w:t>高</w:t>
            </w:r>
          </w:p>
        </w:tc>
      </w:tr>
      <w:tr w:rsidR="00887EFA" w:rsidRPr="00FF0C77" w14:paraId="6942AE42" w14:textId="77777777" w:rsidTr="00181DA7">
        <w:tc>
          <w:tcPr>
            <w:tcW w:w="766" w:type="pct"/>
            <w:shd w:val="clear" w:color="auto" w:fill="D9D9D9"/>
          </w:tcPr>
          <w:p w14:paraId="228D3228" w14:textId="77777777" w:rsidR="00887EFA" w:rsidRPr="00DB7E3A" w:rsidRDefault="00887EFA" w:rsidP="00181DA7">
            <w:pPr>
              <w:rPr>
                <w:szCs w:val="21"/>
              </w:rPr>
            </w:pPr>
            <w:r w:rsidRPr="00DB7E3A">
              <w:rPr>
                <w:rFonts w:hint="eastAsia"/>
                <w:szCs w:val="21"/>
              </w:rPr>
              <w:t>重要性</w:t>
            </w:r>
          </w:p>
        </w:tc>
        <w:tc>
          <w:tcPr>
            <w:tcW w:w="4234" w:type="pct"/>
            <w:shd w:val="clear" w:color="auto" w:fill="auto"/>
          </w:tcPr>
          <w:p w14:paraId="1DC9FEDA" w14:textId="77777777" w:rsidR="00887EFA" w:rsidRPr="00DB7E3A" w:rsidRDefault="00887EFA" w:rsidP="00181DA7">
            <w:pPr>
              <w:rPr>
                <w:szCs w:val="21"/>
              </w:rPr>
            </w:pPr>
            <w:r>
              <w:rPr>
                <w:rFonts w:hint="eastAsia"/>
                <w:szCs w:val="21"/>
              </w:rPr>
              <w:t>强</w:t>
            </w:r>
          </w:p>
        </w:tc>
      </w:tr>
      <w:tr w:rsidR="00887EFA" w:rsidRPr="00FF0C77" w14:paraId="650CECE9" w14:textId="77777777" w:rsidTr="00181DA7">
        <w:tc>
          <w:tcPr>
            <w:tcW w:w="766" w:type="pct"/>
            <w:shd w:val="clear" w:color="auto" w:fill="D9D9D9"/>
          </w:tcPr>
          <w:p w14:paraId="3E241B9A" w14:textId="77777777" w:rsidR="00887EFA" w:rsidRPr="00DB7E3A" w:rsidRDefault="00887EFA" w:rsidP="00181DA7">
            <w:pPr>
              <w:rPr>
                <w:szCs w:val="21"/>
              </w:rPr>
            </w:pPr>
            <w:r w:rsidRPr="00DB7E3A">
              <w:rPr>
                <w:rFonts w:hint="eastAsia"/>
                <w:szCs w:val="21"/>
              </w:rPr>
              <w:t>参与者</w:t>
            </w:r>
          </w:p>
        </w:tc>
        <w:tc>
          <w:tcPr>
            <w:tcW w:w="4234" w:type="pct"/>
            <w:shd w:val="clear" w:color="auto" w:fill="auto"/>
          </w:tcPr>
          <w:p w14:paraId="0A43C5EE" w14:textId="77777777" w:rsidR="00887EFA" w:rsidRPr="00DB7E3A" w:rsidRDefault="00887EFA" w:rsidP="00181DA7">
            <w:pPr>
              <w:rPr>
                <w:szCs w:val="21"/>
              </w:rPr>
            </w:pPr>
            <w:r>
              <w:rPr>
                <w:rFonts w:hint="eastAsia"/>
                <w:szCs w:val="21"/>
              </w:rPr>
              <w:t>计划员</w:t>
            </w:r>
          </w:p>
        </w:tc>
      </w:tr>
      <w:tr w:rsidR="00887EFA" w:rsidRPr="00FF0C77" w14:paraId="40DCF0D0" w14:textId="77777777" w:rsidTr="00181DA7">
        <w:tc>
          <w:tcPr>
            <w:tcW w:w="766" w:type="pct"/>
            <w:shd w:val="clear" w:color="auto" w:fill="D9D9D9"/>
          </w:tcPr>
          <w:p w14:paraId="3BE9A25A" w14:textId="77777777" w:rsidR="00887EFA" w:rsidRPr="00DB7E3A" w:rsidRDefault="00887EFA" w:rsidP="00181DA7">
            <w:pPr>
              <w:rPr>
                <w:szCs w:val="21"/>
              </w:rPr>
            </w:pPr>
            <w:r w:rsidRPr="00DB7E3A">
              <w:rPr>
                <w:rFonts w:hint="eastAsia"/>
                <w:szCs w:val="21"/>
              </w:rPr>
              <w:t>功能描述</w:t>
            </w:r>
          </w:p>
        </w:tc>
        <w:tc>
          <w:tcPr>
            <w:tcW w:w="4234" w:type="pct"/>
            <w:shd w:val="clear" w:color="auto" w:fill="auto"/>
          </w:tcPr>
          <w:p w14:paraId="0D062C44" w14:textId="44380FD5" w:rsidR="00887EFA" w:rsidRPr="007529A4" w:rsidRDefault="00EC7D35" w:rsidP="00181DA7">
            <w:pPr>
              <w:rPr>
                <w:szCs w:val="21"/>
              </w:rPr>
            </w:pPr>
            <w:r>
              <w:rPr>
                <w:rFonts w:hint="eastAsia"/>
                <w:szCs w:val="21"/>
              </w:rPr>
              <w:t>将工单发送至</w:t>
            </w:r>
            <w:r>
              <w:rPr>
                <w:rFonts w:hint="eastAsia"/>
                <w:szCs w:val="21"/>
              </w:rPr>
              <w:t>MES</w:t>
            </w:r>
            <w:r>
              <w:rPr>
                <w:rFonts w:hint="eastAsia"/>
                <w:szCs w:val="21"/>
              </w:rPr>
              <w:t>或</w:t>
            </w:r>
            <w:r>
              <w:rPr>
                <w:rFonts w:hint="eastAsia"/>
                <w:szCs w:val="21"/>
              </w:rPr>
              <w:t>ERP</w:t>
            </w:r>
          </w:p>
        </w:tc>
      </w:tr>
      <w:tr w:rsidR="00887EFA" w:rsidRPr="00FF0C77" w14:paraId="73B91996" w14:textId="77777777" w:rsidTr="00181DA7">
        <w:tc>
          <w:tcPr>
            <w:tcW w:w="766" w:type="pct"/>
            <w:shd w:val="clear" w:color="auto" w:fill="D9D9D9"/>
          </w:tcPr>
          <w:p w14:paraId="770F39AB" w14:textId="77777777" w:rsidR="00887EFA" w:rsidRPr="00DB7E3A" w:rsidRDefault="00887EFA" w:rsidP="00181DA7">
            <w:pPr>
              <w:rPr>
                <w:szCs w:val="21"/>
              </w:rPr>
            </w:pPr>
            <w:r w:rsidRPr="00DB7E3A">
              <w:rPr>
                <w:rFonts w:hint="eastAsia"/>
                <w:szCs w:val="21"/>
              </w:rPr>
              <w:t>触发事件</w:t>
            </w:r>
          </w:p>
        </w:tc>
        <w:tc>
          <w:tcPr>
            <w:tcW w:w="4234" w:type="pct"/>
            <w:shd w:val="clear" w:color="auto" w:fill="auto"/>
          </w:tcPr>
          <w:p w14:paraId="1E245AB8" w14:textId="77777777" w:rsidR="00887EFA" w:rsidRPr="00786A6E" w:rsidRDefault="00887EFA" w:rsidP="00181DA7">
            <w:pPr>
              <w:rPr>
                <w:szCs w:val="21"/>
              </w:rPr>
            </w:pPr>
            <w:r>
              <w:rPr>
                <w:rFonts w:hint="eastAsia"/>
                <w:szCs w:val="21"/>
              </w:rPr>
              <w:t>分派执行完毕</w:t>
            </w:r>
          </w:p>
        </w:tc>
      </w:tr>
      <w:tr w:rsidR="00887EFA" w:rsidRPr="00FF0C77" w14:paraId="56C0FEF8" w14:textId="77777777" w:rsidTr="00181DA7">
        <w:tc>
          <w:tcPr>
            <w:tcW w:w="766" w:type="pct"/>
            <w:shd w:val="clear" w:color="auto" w:fill="D9D9D9"/>
          </w:tcPr>
          <w:p w14:paraId="1F177A0B" w14:textId="77777777" w:rsidR="00887EFA" w:rsidRPr="00DB7E3A" w:rsidRDefault="00887EFA" w:rsidP="00181DA7">
            <w:pPr>
              <w:rPr>
                <w:szCs w:val="21"/>
              </w:rPr>
            </w:pPr>
            <w:r w:rsidRPr="00DB7E3A">
              <w:rPr>
                <w:rFonts w:hint="eastAsia"/>
                <w:szCs w:val="21"/>
              </w:rPr>
              <w:t>前置条件</w:t>
            </w:r>
          </w:p>
        </w:tc>
        <w:tc>
          <w:tcPr>
            <w:tcW w:w="4234" w:type="pct"/>
            <w:shd w:val="clear" w:color="auto" w:fill="auto"/>
          </w:tcPr>
          <w:p w14:paraId="62B1B6DC" w14:textId="3E757BD4" w:rsidR="00887EFA" w:rsidRPr="00D856C5" w:rsidRDefault="00104EE7" w:rsidP="00181DA7">
            <w:pPr>
              <w:rPr>
                <w:szCs w:val="21"/>
              </w:rPr>
            </w:pPr>
            <w:r>
              <w:rPr>
                <w:rFonts w:hint="eastAsia"/>
                <w:szCs w:val="21"/>
              </w:rPr>
              <w:t>工单确认</w:t>
            </w:r>
          </w:p>
        </w:tc>
      </w:tr>
      <w:tr w:rsidR="00887EFA" w:rsidRPr="00FF0C77" w14:paraId="15E7A39B" w14:textId="77777777" w:rsidTr="00181DA7">
        <w:tc>
          <w:tcPr>
            <w:tcW w:w="766" w:type="pct"/>
            <w:shd w:val="clear" w:color="auto" w:fill="D9D9D9"/>
          </w:tcPr>
          <w:p w14:paraId="45026342" w14:textId="77777777" w:rsidR="00887EFA" w:rsidRPr="00DB7E3A" w:rsidRDefault="00887EFA" w:rsidP="00181DA7">
            <w:pPr>
              <w:rPr>
                <w:szCs w:val="21"/>
              </w:rPr>
            </w:pPr>
            <w:r w:rsidRPr="00DB7E3A">
              <w:rPr>
                <w:rFonts w:hint="eastAsia"/>
                <w:szCs w:val="21"/>
              </w:rPr>
              <w:t>基本流</w:t>
            </w:r>
          </w:p>
        </w:tc>
        <w:tc>
          <w:tcPr>
            <w:tcW w:w="4234" w:type="pct"/>
            <w:shd w:val="clear" w:color="auto" w:fill="auto"/>
          </w:tcPr>
          <w:p w14:paraId="07A6BBCA" w14:textId="77777777" w:rsidR="00887EFA" w:rsidRPr="00E648B0" w:rsidRDefault="00887EFA" w:rsidP="00181DA7">
            <w:pPr>
              <w:pStyle w:val="af9"/>
              <w:numPr>
                <w:ilvl w:val="0"/>
                <w:numId w:val="10"/>
              </w:numPr>
              <w:spacing w:line="240" w:lineRule="auto"/>
              <w:ind w:firstLineChars="0"/>
              <w:textAlignment w:val="auto"/>
              <w:rPr>
                <w:szCs w:val="21"/>
              </w:rPr>
            </w:pPr>
            <w:r>
              <w:rPr>
                <w:rFonts w:hint="eastAsia"/>
                <w:szCs w:val="21"/>
              </w:rPr>
              <w:t>属性</w:t>
            </w:r>
          </w:p>
          <w:p w14:paraId="227EDB93" w14:textId="7EE11F29" w:rsidR="00887EFA" w:rsidRPr="00E648B0" w:rsidRDefault="00887EFA" w:rsidP="00181DA7">
            <w:pPr>
              <w:pStyle w:val="af9"/>
              <w:numPr>
                <w:ilvl w:val="0"/>
                <w:numId w:val="17"/>
              </w:numPr>
              <w:ind w:firstLineChars="0"/>
              <w:rPr>
                <w:szCs w:val="21"/>
              </w:rPr>
            </w:pPr>
            <w:r w:rsidRPr="00E648B0">
              <w:rPr>
                <w:szCs w:val="21"/>
              </w:rPr>
              <w:t xml:space="preserve"> </w:t>
            </w:r>
            <w:r w:rsidR="00EC7D35">
              <w:rPr>
                <w:rFonts w:hint="eastAsia"/>
                <w:szCs w:val="21"/>
              </w:rPr>
              <w:t>工单状态</w:t>
            </w:r>
          </w:p>
          <w:p w14:paraId="481E7A2E" w14:textId="77777777" w:rsidR="00887EFA" w:rsidRDefault="00887EFA" w:rsidP="00181DA7">
            <w:pPr>
              <w:pStyle w:val="af9"/>
              <w:numPr>
                <w:ilvl w:val="0"/>
                <w:numId w:val="10"/>
              </w:numPr>
              <w:spacing w:line="240" w:lineRule="auto"/>
              <w:ind w:firstLineChars="0"/>
              <w:textAlignment w:val="auto"/>
              <w:rPr>
                <w:szCs w:val="21"/>
              </w:rPr>
            </w:pPr>
            <w:r>
              <w:rPr>
                <w:rFonts w:hint="eastAsia"/>
                <w:szCs w:val="21"/>
              </w:rPr>
              <w:t>方法</w:t>
            </w:r>
          </w:p>
          <w:p w14:paraId="24F8E1E4" w14:textId="77777777" w:rsidR="00C538C1" w:rsidRDefault="00C538C1" w:rsidP="00C538C1">
            <w:pPr>
              <w:pStyle w:val="af9"/>
              <w:numPr>
                <w:ilvl w:val="1"/>
                <w:numId w:val="10"/>
              </w:numPr>
              <w:spacing w:line="240" w:lineRule="auto"/>
              <w:ind w:firstLineChars="0"/>
              <w:textAlignment w:val="auto"/>
              <w:rPr>
                <w:szCs w:val="21"/>
              </w:rPr>
            </w:pPr>
            <w:r>
              <w:rPr>
                <w:rFonts w:hint="eastAsia"/>
                <w:szCs w:val="21"/>
              </w:rPr>
              <w:t>设置下发工单的开始时间和结束时间</w:t>
            </w:r>
          </w:p>
          <w:p w14:paraId="1813E8EB" w14:textId="5C0E6A16" w:rsidR="00C538C1" w:rsidRDefault="00C538C1" w:rsidP="00C538C1">
            <w:pPr>
              <w:pStyle w:val="af9"/>
              <w:numPr>
                <w:ilvl w:val="1"/>
                <w:numId w:val="10"/>
              </w:numPr>
              <w:spacing w:line="240" w:lineRule="auto"/>
              <w:ind w:firstLineChars="0"/>
              <w:textAlignment w:val="auto"/>
              <w:rPr>
                <w:szCs w:val="21"/>
              </w:rPr>
            </w:pPr>
            <w:r>
              <w:rPr>
                <w:rFonts w:hint="eastAsia"/>
                <w:szCs w:val="21"/>
              </w:rPr>
              <w:t>选取期间工单</w:t>
            </w:r>
          </w:p>
          <w:p w14:paraId="1DB6133F" w14:textId="4CE42187" w:rsidR="00C538C1" w:rsidRDefault="00C538C1" w:rsidP="00C538C1">
            <w:pPr>
              <w:pStyle w:val="af9"/>
              <w:numPr>
                <w:ilvl w:val="1"/>
                <w:numId w:val="10"/>
              </w:numPr>
              <w:spacing w:line="240" w:lineRule="auto"/>
              <w:ind w:firstLineChars="0"/>
              <w:textAlignment w:val="auto"/>
              <w:rPr>
                <w:szCs w:val="21"/>
              </w:rPr>
            </w:pPr>
            <w:r>
              <w:rPr>
                <w:rFonts w:hint="eastAsia"/>
                <w:szCs w:val="21"/>
              </w:rPr>
              <w:t>对选取工单进行齐套性检查</w:t>
            </w:r>
          </w:p>
          <w:p w14:paraId="7F69B8E8" w14:textId="06D375CA" w:rsidR="00C538C1" w:rsidRPr="00E648B0" w:rsidRDefault="00C538C1" w:rsidP="00C538C1">
            <w:pPr>
              <w:pStyle w:val="af9"/>
              <w:numPr>
                <w:ilvl w:val="1"/>
                <w:numId w:val="10"/>
              </w:numPr>
              <w:spacing w:line="240" w:lineRule="auto"/>
              <w:ind w:firstLineChars="0"/>
              <w:textAlignment w:val="auto"/>
              <w:rPr>
                <w:szCs w:val="21"/>
              </w:rPr>
            </w:pPr>
            <w:r>
              <w:rPr>
                <w:rFonts w:hint="eastAsia"/>
                <w:szCs w:val="21"/>
              </w:rPr>
              <w:t>齐套性检查通过的工单更改状态</w:t>
            </w:r>
          </w:p>
        </w:tc>
      </w:tr>
      <w:tr w:rsidR="00887EFA" w:rsidRPr="00FF0C77" w14:paraId="1606C138" w14:textId="77777777" w:rsidTr="00181DA7">
        <w:tc>
          <w:tcPr>
            <w:tcW w:w="766" w:type="pct"/>
            <w:shd w:val="clear" w:color="auto" w:fill="D9D9D9"/>
          </w:tcPr>
          <w:p w14:paraId="727C2694" w14:textId="77777777" w:rsidR="00887EFA" w:rsidRPr="00DB7E3A" w:rsidRDefault="00887EFA" w:rsidP="00181DA7">
            <w:pPr>
              <w:rPr>
                <w:szCs w:val="21"/>
              </w:rPr>
            </w:pPr>
            <w:r w:rsidRPr="00DB7E3A">
              <w:rPr>
                <w:rFonts w:hint="eastAsia"/>
                <w:szCs w:val="21"/>
              </w:rPr>
              <w:t>后置条件</w:t>
            </w:r>
          </w:p>
        </w:tc>
        <w:tc>
          <w:tcPr>
            <w:tcW w:w="4234" w:type="pct"/>
            <w:shd w:val="clear" w:color="auto" w:fill="auto"/>
          </w:tcPr>
          <w:p w14:paraId="1FE10197" w14:textId="3137E8D3" w:rsidR="00887EFA" w:rsidRPr="00DB7E3A" w:rsidRDefault="00C538C1" w:rsidP="00181DA7">
            <w:pPr>
              <w:rPr>
                <w:szCs w:val="21"/>
              </w:rPr>
            </w:pPr>
            <w:r>
              <w:rPr>
                <w:rFonts w:hint="eastAsia"/>
                <w:szCs w:val="21"/>
              </w:rPr>
              <w:t>可通过资源，选择下发的工单</w:t>
            </w:r>
          </w:p>
        </w:tc>
      </w:tr>
      <w:tr w:rsidR="00887EFA" w:rsidRPr="00FF0C77" w14:paraId="5F1A853F" w14:textId="77777777" w:rsidTr="00181DA7">
        <w:tc>
          <w:tcPr>
            <w:tcW w:w="766" w:type="pct"/>
            <w:shd w:val="clear" w:color="auto" w:fill="D9D9D9"/>
          </w:tcPr>
          <w:p w14:paraId="1C2F4023" w14:textId="77777777" w:rsidR="00887EFA" w:rsidRPr="00DB7E3A" w:rsidRDefault="00887EFA" w:rsidP="00181DA7">
            <w:pPr>
              <w:rPr>
                <w:szCs w:val="21"/>
              </w:rPr>
            </w:pPr>
            <w:r w:rsidRPr="00DB7E3A">
              <w:rPr>
                <w:rFonts w:hint="eastAsia"/>
                <w:szCs w:val="21"/>
              </w:rPr>
              <w:t>备选流</w:t>
            </w:r>
          </w:p>
        </w:tc>
        <w:tc>
          <w:tcPr>
            <w:tcW w:w="4234" w:type="pct"/>
            <w:shd w:val="clear" w:color="auto" w:fill="auto"/>
          </w:tcPr>
          <w:p w14:paraId="5BBC3A6E" w14:textId="77777777" w:rsidR="00887EFA" w:rsidRPr="00DB7E3A" w:rsidRDefault="00887EFA" w:rsidP="00181DA7">
            <w:pPr>
              <w:rPr>
                <w:szCs w:val="21"/>
              </w:rPr>
            </w:pPr>
            <w:r>
              <w:rPr>
                <w:rFonts w:hint="eastAsia"/>
                <w:szCs w:val="21"/>
              </w:rPr>
              <w:t>无</w:t>
            </w:r>
          </w:p>
        </w:tc>
      </w:tr>
      <w:tr w:rsidR="00887EFA" w:rsidRPr="00FF0C77" w14:paraId="0CE78A4B" w14:textId="77777777" w:rsidTr="00181DA7">
        <w:tc>
          <w:tcPr>
            <w:tcW w:w="766" w:type="pct"/>
            <w:shd w:val="clear" w:color="auto" w:fill="D9D9D9"/>
          </w:tcPr>
          <w:p w14:paraId="1776A252" w14:textId="77777777" w:rsidR="00887EFA" w:rsidRPr="00DB7E3A" w:rsidRDefault="00887EFA" w:rsidP="00181DA7">
            <w:pPr>
              <w:rPr>
                <w:szCs w:val="21"/>
              </w:rPr>
            </w:pPr>
            <w:r w:rsidRPr="00DB7E3A">
              <w:rPr>
                <w:rFonts w:hint="eastAsia"/>
                <w:szCs w:val="21"/>
              </w:rPr>
              <w:t>异常流</w:t>
            </w:r>
          </w:p>
        </w:tc>
        <w:tc>
          <w:tcPr>
            <w:tcW w:w="4234" w:type="pct"/>
            <w:shd w:val="clear" w:color="auto" w:fill="auto"/>
          </w:tcPr>
          <w:p w14:paraId="3D3DF4DD" w14:textId="77777777" w:rsidR="00887EFA" w:rsidRDefault="00887EFA" w:rsidP="00181DA7">
            <w:pPr>
              <w:rPr>
                <w:szCs w:val="21"/>
              </w:rPr>
            </w:pPr>
            <w:r>
              <w:rPr>
                <w:rFonts w:hint="eastAsia"/>
                <w:szCs w:val="21"/>
              </w:rPr>
              <w:t>无</w:t>
            </w:r>
          </w:p>
        </w:tc>
      </w:tr>
      <w:tr w:rsidR="00887EFA" w:rsidRPr="00FF0C77" w14:paraId="2217F481" w14:textId="77777777" w:rsidTr="00181DA7">
        <w:tc>
          <w:tcPr>
            <w:tcW w:w="766" w:type="pct"/>
            <w:shd w:val="clear" w:color="auto" w:fill="D9D9D9"/>
          </w:tcPr>
          <w:p w14:paraId="29B12814" w14:textId="77777777" w:rsidR="00887EFA" w:rsidRPr="00DB7E3A" w:rsidRDefault="00887EFA" w:rsidP="00181DA7">
            <w:pPr>
              <w:rPr>
                <w:szCs w:val="21"/>
              </w:rPr>
            </w:pPr>
            <w:r w:rsidRPr="00DB7E3A">
              <w:rPr>
                <w:rFonts w:hint="eastAsia"/>
                <w:szCs w:val="21"/>
              </w:rPr>
              <w:t>依赖功能</w:t>
            </w:r>
          </w:p>
        </w:tc>
        <w:tc>
          <w:tcPr>
            <w:tcW w:w="4234" w:type="pct"/>
            <w:shd w:val="clear" w:color="auto" w:fill="auto"/>
          </w:tcPr>
          <w:p w14:paraId="0C5B5006"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物料</w:t>
            </w:r>
          </w:p>
          <w:p w14:paraId="2619B7F8"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资源</w:t>
            </w:r>
          </w:p>
          <w:p w14:paraId="43B36B00"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工序</w:t>
            </w:r>
          </w:p>
          <w:p w14:paraId="551CCAE5"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工艺路线</w:t>
            </w:r>
          </w:p>
          <w:p w14:paraId="4CA0A29C"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订单</w:t>
            </w:r>
          </w:p>
          <w:p w14:paraId="498B1855"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工单</w:t>
            </w:r>
          </w:p>
          <w:p w14:paraId="783150AA"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接口管理</w:t>
            </w:r>
          </w:p>
          <w:p w14:paraId="16F07728" w14:textId="77777777" w:rsidR="00887EFA" w:rsidRPr="00DB7E3A" w:rsidRDefault="00887EFA" w:rsidP="00181DA7">
            <w:pPr>
              <w:pStyle w:val="af9"/>
              <w:numPr>
                <w:ilvl w:val="0"/>
                <w:numId w:val="9"/>
              </w:numPr>
              <w:spacing w:line="240" w:lineRule="auto"/>
              <w:ind w:firstLineChars="0"/>
              <w:textAlignment w:val="auto"/>
              <w:rPr>
                <w:szCs w:val="21"/>
              </w:rPr>
            </w:pPr>
            <w:r>
              <w:rPr>
                <w:rFonts w:hint="eastAsia"/>
                <w:szCs w:val="21"/>
              </w:rPr>
              <w:t>日志管理</w:t>
            </w:r>
          </w:p>
        </w:tc>
      </w:tr>
      <w:tr w:rsidR="00887EFA" w:rsidRPr="00FF0C77" w14:paraId="6C43C0EA" w14:textId="77777777" w:rsidTr="00181DA7">
        <w:trPr>
          <w:trHeight w:val="371"/>
        </w:trPr>
        <w:tc>
          <w:tcPr>
            <w:tcW w:w="766" w:type="pct"/>
            <w:shd w:val="clear" w:color="auto" w:fill="D9D9D9"/>
          </w:tcPr>
          <w:p w14:paraId="0C0BAA78" w14:textId="77777777" w:rsidR="00887EFA" w:rsidRPr="00DB7E3A" w:rsidRDefault="00887EFA" w:rsidP="00181DA7">
            <w:pPr>
              <w:rPr>
                <w:szCs w:val="21"/>
              </w:rPr>
            </w:pPr>
            <w:r w:rsidRPr="003E31CE">
              <w:rPr>
                <w:rFonts w:hint="eastAsia"/>
                <w:szCs w:val="21"/>
              </w:rPr>
              <w:t>补充说明</w:t>
            </w:r>
          </w:p>
        </w:tc>
        <w:tc>
          <w:tcPr>
            <w:tcW w:w="4234" w:type="pct"/>
            <w:shd w:val="clear" w:color="auto" w:fill="auto"/>
          </w:tcPr>
          <w:p w14:paraId="36977A83" w14:textId="77777777" w:rsidR="00887EFA" w:rsidRPr="0082524B" w:rsidRDefault="00887EFA" w:rsidP="00181DA7">
            <w:pPr>
              <w:rPr>
                <w:szCs w:val="21"/>
              </w:rPr>
            </w:pPr>
            <w:r w:rsidRPr="0082524B">
              <w:rPr>
                <w:rFonts w:hint="eastAsia"/>
                <w:szCs w:val="21"/>
              </w:rPr>
              <w:t>本需求适用于离散行业。</w:t>
            </w:r>
          </w:p>
        </w:tc>
      </w:tr>
      <w:tr w:rsidR="00887EFA" w:rsidRPr="00FF0C77" w14:paraId="3EE2BCD5" w14:textId="77777777" w:rsidTr="00181DA7">
        <w:trPr>
          <w:trHeight w:val="373"/>
        </w:trPr>
        <w:tc>
          <w:tcPr>
            <w:tcW w:w="766" w:type="pct"/>
            <w:shd w:val="clear" w:color="auto" w:fill="D9D9D9"/>
          </w:tcPr>
          <w:p w14:paraId="7E4CBC3A" w14:textId="77777777" w:rsidR="00887EFA" w:rsidRPr="003E31CE" w:rsidRDefault="00887EFA" w:rsidP="00181DA7">
            <w:pPr>
              <w:rPr>
                <w:szCs w:val="21"/>
              </w:rPr>
            </w:pPr>
            <w:r>
              <w:rPr>
                <w:rFonts w:hint="eastAsia"/>
                <w:szCs w:val="21"/>
              </w:rPr>
              <w:t>需求来源</w:t>
            </w:r>
          </w:p>
        </w:tc>
        <w:tc>
          <w:tcPr>
            <w:tcW w:w="4234" w:type="pct"/>
            <w:shd w:val="clear" w:color="auto" w:fill="auto"/>
          </w:tcPr>
          <w:p w14:paraId="60DDFA93" w14:textId="77777777" w:rsidR="00887EFA" w:rsidRDefault="00887EFA" w:rsidP="00181DA7">
            <w:pPr>
              <w:rPr>
                <w:szCs w:val="21"/>
              </w:rPr>
            </w:pPr>
            <w:r>
              <w:rPr>
                <w:rFonts w:hint="eastAsia"/>
                <w:szCs w:val="21"/>
              </w:rPr>
              <w:t>NA</w:t>
            </w:r>
          </w:p>
        </w:tc>
      </w:tr>
    </w:tbl>
    <w:p w14:paraId="1352DF9E" w14:textId="77777777" w:rsidR="00887EFA" w:rsidRPr="007A3AC9" w:rsidRDefault="00887EFA" w:rsidP="007A3AC9"/>
    <w:p w14:paraId="1FCB98CE" w14:textId="5C6DDEE4" w:rsidR="006A7C04" w:rsidRDefault="006A7C04" w:rsidP="006A7C04">
      <w:pPr>
        <w:pStyle w:val="b-"/>
      </w:pPr>
      <w:bookmarkStart w:id="75" w:name="_Toc142425775"/>
      <w:r>
        <w:rPr>
          <w:rFonts w:hint="eastAsia"/>
        </w:rPr>
        <w:lastRenderedPageBreak/>
        <w:t>图</w:t>
      </w:r>
      <w:r w:rsidR="003B4667">
        <w:rPr>
          <w:rFonts w:hint="eastAsia"/>
        </w:rPr>
        <w:t>表呈现</w:t>
      </w:r>
      <w:bookmarkEnd w:id="75"/>
    </w:p>
    <w:p w14:paraId="1A199FF8" w14:textId="2B48C1D4" w:rsidR="007A3AC9" w:rsidRDefault="007A3AC9" w:rsidP="007A3AC9">
      <w:pPr>
        <w:pStyle w:val="c-"/>
        <w:ind w:hanging="1418"/>
      </w:pPr>
      <w:r>
        <w:rPr>
          <w:rFonts w:hint="eastAsia"/>
        </w:rPr>
        <w:t>资源甘特图</w:t>
      </w:r>
    </w:p>
    <w:p w14:paraId="21279843" w14:textId="7E33EF02" w:rsidR="002B731F" w:rsidRDefault="002B731F" w:rsidP="002B731F">
      <w:pPr>
        <w:pStyle w:val="aa"/>
        <w:keepNext/>
        <w:jc w:val="center"/>
      </w:pPr>
      <w:bookmarkStart w:id="76" w:name="_Toc14242583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29</w:t>
      </w:r>
      <w:r>
        <w:fldChar w:fldCharType="end"/>
      </w:r>
      <w:r>
        <w:t xml:space="preserve"> </w:t>
      </w:r>
      <w:r w:rsidR="00647DF5">
        <w:rPr>
          <w:rFonts w:hint="eastAsia"/>
        </w:rPr>
        <w:t>资源甘特图</w:t>
      </w:r>
      <w:r>
        <w:rPr>
          <w:rFonts w:hint="eastAsia"/>
        </w:rPr>
        <w:t>功能需求</w:t>
      </w:r>
      <w:bookmarkEnd w:id="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2B731F" w:rsidRPr="00FF0C77" w14:paraId="5CE2B74E" w14:textId="77777777" w:rsidTr="00244328">
        <w:tc>
          <w:tcPr>
            <w:tcW w:w="766" w:type="pct"/>
            <w:shd w:val="clear" w:color="auto" w:fill="D9D9D9"/>
          </w:tcPr>
          <w:p w14:paraId="070900C3" w14:textId="77777777" w:rsidR="002B731F" w:rsidRPr="00DB7E3A" w:rsidRDefault="002B731F" w:rsidP="00244328">
            <w:pPr>
              <w:rPr>
                <w:szCs w:val="21"/>
              </w:rPr>
            </w:pPr>
            <w:r w:rsidRPr="00DB7E3A">
              <w:rPr>
                <w:rFonts w:hint="eastAsia"/>
                <w:szCs w:val="21"/>
              </w:rPr>
              <w:t>标识符</w:t>
            </w:r>
          </w:p>
        </w:tc>
        <w:tc>
          <w:tcPr>
            <w:tcW w:w="4234" w:type="pct"/>
            <w:shd w:val="clear" w:color="auto" w:fill="auto"/>
          </w:tcPr>
          <w:p w14:paraId="7F6EE8B7" w14:textId="460AC04D" w:rsidR="002B731F" w:rsidRPr="00DB7E3A" w:rsidRDefault="002B731F"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755D39">
              <w:rPr>
                <w:rFonts w:hint="eastAsia"/>
                <w:szCs w:val="24"/>
              </w:rPr>
              <w:t>RGANTT</w:t>
            </w:r>
            <w:r>
              <w:rPr>
                <w:szCs w:val="24"/>
              </w:rPr>
              <w:t>_001</w:t>
            </w:r>
          </w:p>
        </w:tc>
      </w:tr>
      <w:tr w:rsidR="002B731F" w:rsidRPr="00FF0C77" w14:paraId="33FC45E6" w14:textId="77777777" w:rsidTr="00244328">
        <w:tc>
          <w:tcPr>
            <w:tcW w:w="766" w:type="pct"/>
            <w:shd w:val="clear" w:color="auto" w:fill="D9D9D9"/>
          </w:tcPr>
          <w:p w14:paraId="009F0AE0" w14:textId="77777777" w:rsidR="002B731F" w:rsidRPr="00DB7E3A" w:rsidRDefault="002B731F" w:rsidP="00244328">
            <w:pPr>
              <w:rPr>
                <w:szCs w:val="21"/>
              </w:rPr>
            </w:pPr>
            <w:r w:rsidRPr="00DB7E3A">
              <w:rPr>
                <w:rFonts w:hint="eastAsia"/>
                <w:szCs w:val="21"/>
              </w:rPr>
              <w:t>名称</w:t>
            </w:r>
          </w:p>
        </w:tc>
        <w:tc>
          <w:tcPr>
            <w:tcW w:w="4234" w:type="pct"/>
            <w:shd w:val="clear" w:color="auto" w:fill="auto"/>
          </w:tcPr>
          <w:p w14:paraId="7070D730" w14:textId="4B3A85F6" w:rsidR="002B731F" w:rsidRPr="00DB7E3A" w:rsidRDefault="00755D39" w:rsidP="00244328">
            <w:pPr>
              <w:rPr>
                <w:szCs w:val="21"/>
              </w:rPr>
            </w:pPr>
            <w:r>
              <w:rPr>
                <w:rFonts w:hint="eastAsia"/>
                <w:szCs w:val="21"/>
              </w:rPr>
              <w:t>资源甘特图</w:t>
            </w:r>
            <w:r w:rsidR="002B731F">
              <w:rPr>
                <w:rFonts w:hint="eastAsia"/>
                <w:szCs w:val="21"/>
              </w:rPr>
              <w:t>（</w:t>
            </w:r>
            <w:r>
              <w:rPr>
                <w:rFonts w:hint="eastAsia"/>
                <w:szCs w:val="21"/>
              </w:rPr>
              <w:t>Resource</w:t>
            </w:r>
            <w:r>
              <w:rPr>
                <w:szCs w:val="21"/>
              </w:rPr>
              <w:t xml:space="preserve"> </w:t>
            </w:r>
            <w:r>
              <w:rPr>
                <w:rFonts w:hint="eastAsia"/>
                <w:szCs w:val="21"/>
              </w:rPr>
              <w:t>Gantt</w:t>
            </w:r>
            <w:r w:rsidR="002B731F">
              <w:rPr>
                <w:rFonts w:ascii="Helvetica Neue" w:hAnsi="Helvetica Neue" w:hint="eastAsia"/>
                <w:color w:val="333333"/>
                <w:sz w:val="21"/>
                <w:szCs w:val="21"/>
                <w:shd w:val="clear" w:color="auto" w:fill="FFFFFF"/>
              </w:rPr>
              <w:t>）</w:t>
            </w:r>
          </w:p>
        </w:tc>
      </w:tr>
      <w:tr w:rsidR="002B731F" w:rsidRPr="00FF0C77" w14:paraId="6CF4C5C1" w14:textId="77777777" w:rsidTr="00244328">
        <w:tc>
          <w:tcPr>
            <w:tcW w:w="766" w:type="pct"/>
            <w:shd w:val="clear" w:color="auto" w:fill="D9D9D9"/>
          </w:tcPr>
          <w:p w14:paraId="70125880" w14:textId="77777777" w:rsidR="002B731F" w:rsidRPr="00DB7E3A" w:rsidRDefault="002B731F" w:rsidP="00244328">
            <w:pPr>
              <w:rPr>
                <w:szCs w:val="21"/>
              </w:rPr>
            </w:pPr>
            <w:r w:rsidRPr="00DB7E3A">
              <w:rPr>
                <w:rFonts w:hint="eastAsia"/>
                <w:szCs w:val="21"/>
              </w:rPr>
              <w:t>编写人员</w:t>
            </w:r>
          </w:p>
        </w:tc>
        <w:tc>
          <w:tcPr>
            <w:tcW w:w="4234" w:type="pct"/>
            <w:shd w:val="clear" w:color="auto" w:fill="auto"/>
          </w:tcPr>
          <w:p w14:paraId="0ADA1F70" w14:textId="77777777" w:rsidR="002B731F" w:rsidRPr="00DB7E3A" w:rsidRDefault="002B731F" w:rsidP="00244328">
            <w:pPr>
              <w:rPr>
                <w:szCs w:val="21"/>
              </w:rPr>
            </w:pPr>
            <w:r>
              <w:rPr>
                <w:rFonts w:hint="eastAsia"/>
                <w:szCs w:val="21"/>
              </w:rPr>
              <w:t>滕国栋</w:t>
            </w:r>
          </w:p>
        </w:tc>
      </w:tr>
      <w:tr w:rsidR="002B731F" w:rsidRPr="00FF0C77" w14:paraId="562D1901" w14:textId="77777777" w:rsidTr="00244328">
        <w:tc>
          <w:tcPr>
            <w:tcW w:w="766" w:type="pct"/>
            <w:shd w:val="clear" w:color="auto" w:fill="D9D9D9"/>
          </w:tcPr>
          <w:p w14:paraId="0553748E" w14:textId="77777777" w:rsidR="002B731F" w:rsidRPr="00DB7E3A" w:rsidRDefault="002B731F" w:rsidP="00244328">
            <w:pPr>
              <w:rPr>
                <w:szCs w:val="21"/>
              </w:rPr>
            </w:pPr>
            <w:r w:rsidRPr="00DB7E3A">
              <w:rPr>
                <w:rFonts w:hint="eastAsia"/>
                <w:szCs w:val="21"/>
              </w:rPr>
              <w:t>编写日期</w:t>
            </w:r>
          </w:p>
        </w:tc>
        <w:tc>
          <w:tcPr>
            <w:tcW w:w="4234" w:type="pct"/>
            <w:shd w:val="clear" w:color="auto" w:fill="auto"/>
          </w:tcPr>
          <w:p w14:paraId="6DAB0D60" w14:textId="4CD181FF" w:rsidR="002B731F" w:rsidRPr="00DB7E3A" w:rsidRDefault="002B731F" w:rsidP="00244328">
            <w:pPr>
              <w:rPr>
                <w:szCs w:val="21"/>
              </w:rPr>
            </w:pPr>
            <w:r>
              <w:rPr>
                <w:rFonts w:hint="eastAsia"/>
                <w:szCs w:val="21"/>
              </w:rPr>
              <w:t>2</w:t>
            </w:r>
            <w:r>
              <w:rPr>
                <w:szCs w:val="21"/>
              </w:rPr>
              <w:t>023-03-0</w:t>
            </w:r>
            <w:r w:rsidR="00755D39">
              <w:rPr>
                <w:szCs w:val="21"/>
              </w:rPr>
              <w:t>7</w:t>
            </w:r>
          </w:p>
        </w:tc>
      </w:tr>
      <w:tr w:rsidR="00626B43" w:rsidRPr="00FF0C77" w14:paraId="7A7B3A71" w14:textId="77777777" w:rsidTr="001A2C2C">
        <w:tc>
          <w:tcPr>
            <w:tcW w:w="766" w:type="pct"/>
            <w:shd w:val="clear" w:color="auto" w:fill="D9D9D9"/>
          </w:tcPr>
          <w:p w14:paraId="56ACD103" w14:textId="77777777" w:rsidR="00626B43" w:rsidRPr="00DB7E3A" w:rsidRDefault="00626B43" w:rsidP="001A2C2C">
            <w:pPr>
              <w:rPr>
                <w:szCs w:val="21"/>
              </w:rPr>
            </w:pPr>
            <w:bookmarkStart w:id="77" w:name="OLE_LINK3"/>
            <w:bookmarkStart w:id="78" w:name="OLE_LINK4"/>
            <w:r>
              <w:rPr>
                <w:rFonts w:hint="eastAsia"/>
                <w:szCs w:val="21"/>
              </w:rPr>
              <w:t>修改日期</w:t>
            </w:r>
          </w:p>
        </w:tc>
        <w:tc>
          <w:tcPr>
            <w:tcW w:w="4234" w:type="pct"/>
            <w:shd w:val="clear" w:color="auto" w:fill="auto"/>
          </w:tcPr>
          <w:p w14:paraId="3EDB3489" w14:textId="596D98BA" w:rsidR="00626B43" w:rsidRDefault="00626B43" w:rsidP="001A2C2C">
            <w:pPr>
              <w:rPr>
                <w:szCs w:val="21"/>
              </w:rPr>
            </w:pPr>
            <w:r>
              <w:rPr>
                <w:rFonts w:hint="eastAsia"/>
                <w:szCs w:val="21"/>
              </w:rPr>
              <w:t>2</w:t>
            </w:r>
            <w:r>
              <w:rPr>
                <w:szCs w:val="21"/>
              </w:rPr>
              <w:t>023-0</w:t>
            </w:r>
            <w:r w:rsidR="0044681A">
              <w:rPr>
                <w:szCs w:val="21"/>
              </w:rPr>
              <w:t>8</w:t>
            </w:r>
            <w:r>
              <w:rPr>
                <w:szCs w:val="21"/>
              </w:rPr>
              <w:t>-</w:t>
            </w:r>
            <w:r w:rsidR="0044681A">
              <w:rPr>
                <w:szCs w:val="21"/>
              </w:rPr>
              <w:t>04</w:t>
            </w:r>
          </w:p>
        </w:tc>
      </w:tr>
      <w:bookmarkEnd w:id="77"/>
      <w:bookmarkEnd w:id="78"/>
      <w:tr w:rsidR="002B731F" w:rsidRPr="00FF0C77" w14:paraId="2CCE6376" w14:textId="77777777" w:rsidTr="00244328">
        <w:tc>
          <w:tcPr>
            <w:tcW w:w="766" w:type="pct"/>
            <w:shd w:val="clear" w:color="auto" w:fill="D9D9D9"/>
          </w:tcPr>
          <w:p w14:paraId="1B252264" w14:textId="77777777" w:rsidR="002B731F" w:rsidRPr="00DB7E3A" w:rsidRDefault="002B731F" w:rsidP="00244328">
            <w:pPr>
              <w:rPr>
                <w:szCs w:val="21"/>
              </w:rPr>
            </w:pPr>
            <w:r w:rsidRPr="00DB7E3A">
              <w:rPr>
                <w:rFonts w:hint="eastAsia"/>
                <w:szCs w:val="21"/>
              </w:rPr>
              <w:t>优先级</w:t>
            </w:r>
          </w:p>
        </w:tc>
        <w:tc>
          <w:tcPr>
            <w:tcW w:w="4234" w:type="pct"/>
            <w:shd w:val="clear" w:color="auto" w:fill="auto"/>
          </w:tcPr>
          <w:p w14:paraId="7AA526CC" w14:textId="77777777" w:rsidR="002B731F" w:rsidRPr="00DB7E3A" w:rsidRDefault="002B731F" w:rsidP="00244328">
            <w:pPr>
              <w:rPr>
                <w:szCs w:val="21"/>
              </w:rPr>
            </w:pPr>
            <w:r>
              <w:rPr>
                <w:rFonts w:hint="eastAsia"/>
                <w:szCs w:val="21"/>
              </w:rPr>
              <w:t>高</w:t>
            </w:r>
          </w:p>
        </w:tc>
      </w:tr>
      <w:tr w:rsidR="002B731F" w:rsidRPr="00FF0C77" w14:paraId="0C2F2F93" w14:textId="77777777" w:rsidTr="00244328">
        <w:tc>
          <w:tcPr>
            <w:tcW w:w="766" w:type="pct"/>
            <w:shd w:val="clear" w:color="auto" w:fill="D9D9D9"/>
          </w:tcPr>
          <w:p w14:paraId="04CA6962" w14:textId="77777777" w:rsidR="002B731F" w:rsidRPr="00DB7E3A" w:rsidRDefault="002B731F" w:rsidP="00244328">
            <w:pPr>
              <w:rPr>
                <w:szCs w:val="21"/>
              </w:rPr>
            </w:pPr>
            <w:r w:rsidRPr="00DB7E3A">
              <w:rPr>
                <w:rFonts w:hint="eastAsia"/>
                <w:szCs w:val="21"/>
              </w:rPr>
              <w:t>重要性</w:t>
            </w:r>
          </w:p>
        </w:tc>
        <w:tc>
          <w:tcPr>
            <w:tcW w:w="4234" w:type="pct"/>
            <w:shd w:val="clear" w:color="auto" w:fill="auto"/>
          </w:tcPr>
          <w:p w14:paraId="64397AF7" w14:textId="77777777" w:rsidR="002B731F" w:rsidRPr="00DB7E3A" w:rsidRDefault="002B731F" w:rsidP="00244328">
            <w:pPr>
              <w:rPr>
                <w:szCs w:val="21"/>
              </w:rPr>
            </w:pPr>
            <w:r>
              <w:rPr>
                <w:rFonts w:hint="eastAsia"/>
                <w:szCs w:val="21"/>
              </w:rPr>
              <w:t>强</w:t>
            </w:r>
          </w:p>
        </w:tc>
      </w:tr>
      <w:tr w:rsidR="002B731F" w:rsidRPr="00FF0C77" w14:paraId="7D993973" w14:textId="77777777" w:rsidTr="00244328">
        <w:tc>
          <w:tcPr>
            <w:tcW w:w="766" w:type="pct"/>
            <w:shd w:val="clear" w:color="auto" w:fill="D9D9D9"/>
          </w:tcPr>
          <w:p w14:paraId="0940C5B7" w14:textId="77777777" w:rsidR="002B731F" w:rsidRPr="00DB7E3A" w:rsidRDefault="002B731F" w:rsidP="00244328">
            <w:pPr>
              <w:rPr>
                <w:szCs w:val="21"/>
              </w:rPr>
            </w:pPr>
            <w:r w:rsidRPr="00DB7E3A">
              <w:rPr>
                <w:rFonts w:hint="eastAsia"/>
                <w:szCs w:val="21"/>
              </w:rPr>
              <w:t>参与者</w:t>
            </w:r>
          </w:p>
        </w:tc>
        <w:tc>
          <w:tcPr>
            <w:tcW w:w="4234" w:type="pct"/>
            <w:shd w:val="clear" w:color="auto" w:fill="auto"/>
          </w:tcPr>
          <w:p w14:paraId="14EDB082" w14:textId="7D9AADED" w:rsidR="002B731F" w:rsidRPr="00DB7E3A" w:rsidRDefault="002B731F" w:rsidP="00244328">
            <w:pPr>
              <w:rPr>
                <w:szCs w:val="21"/>
              </w:rPr>
            </w:pPr>
            <w:r>
              <w:rPr>
                <w:rFonts w:hint="eastAsia"/>
                <w:szCs w:val="21"/>
              </w:rPr>
              <w:t>计划员</w:t>
            </w:r>
          </w:p>
        </w:tc>
      </w:tr>
      <w:tr w:rsidR="002B731F" w:rsidRPr="00FF0C77" w14:paraId="112F9957" w14:textId="77777777" w:rsidTr="00244328">
        <w:tc>
          <w:tcPr>
            <w:tcW w:w="766" w:type="pct"/>
            <w:shd w:val="clear" w:color="auto" w:fill="D9D9D9"/>
          </w:tcPr>
          <w:p w14:paraId="7A3DE2E4" w14:textId="77777777" w:rsidR="002B731F" w:rsidRPr="00DB7E3A" w:rsidRDefault="002B731F" w:rsidP="00244328">
            <w:pPr>
              <w:rPr>
                <w:szCs w:val="21"/>
              </w:rPr>
            </w:pPr>
            <w:r w:rsidRPr="00DB7E3A">
              <w:rPr>
                <w:rFonts w:hint="eastAsia"/>
                <w:szCs w:val="21"/>
              </w:rPr>
              <w:t>功能描述</w:t>
            </w:r>
          </w:p>
        </w:tc>
        <w:tc>
          <w:tcPr>
            <w:tcW w:w="4234" w:type="pct"/>
            <w:shd w:val="clear" w:color="auto" w:fill="auto"/>
          </w:tcPr>
          <w:p w14:paraId="3336373F" w14:textId="05F25DF4" w:rsidR="002B731F" w:rsidRPr="00A75088" w:rsidRDefault="00CF433B" w:rsidP="00244328">
            <w:pPr>
              <w:rPr>
                <w:szCs w:val="21"/>
              </w:rPr>
            </w:pPr>
            <w:r w:rsidRPr="00CF433B">
              <w:rPr>
                <w:rFonts w:hint="eastAsia"/>
                <w:szCs w:val="21"/>
              </w:rPr>
              <w:t>通过</w:t>
            </w:r>
            <w:r w:rsidR="00020E79">
              <w:rPr>
                <w:rFonts w:hint="eastAsia"/>
                <w:szCs w:val="21"/>
              </w:rPr>
              <w:t>条状图的</w:t>
            </w:r>
            <w:r w:rsidRPr="00CF433B">
              <w:rPr>
                <w:rFonts w:hint="eastAsia"/>
                <w:szCs w:val="21"/>
              </w:rPr>
              <w:t>形式呈现</w:t>
            </w:r>
            <w:r w:rsidR="00020E79">
              <w:rPr>
                <w:rFonts w:hint="eastAsia"/>
                <w:szCs w:val="21"/>
              </w:rPr>
              <w:t>工单</w:t>
            </w:r>
            <w:r w:rsidR="00EE553A">
              <w:rPr>
                <w:rFonts w:hint="eastAsia"/>
                <w:szCs w:val="21"/>
              </w:rPr>
              <w:t>在资源上</w:t>
            </w:r>
            <w:r w:rsidRPr="00CF433B">
              <w:rPr>
                <w:rFonts w:hint="eastAsia"/>
                <w:szCs w:val="21"/>
              </w:rPr>
              <w:t>占用</w:t>
            </w:r>
            <w:r w:rsidR="00EE553A">
              <w:rPr>
                <w:rFonts w:hint="eastAsia"/>
                <w:szCs w:val="21"/>
              </w:rPr>
              <w:t>的时间区间，其中</w:t>
            </w:r>
            <w:r w:rsidR="00EE553A" w:rsidRPr="00CF433B">
              <w:rPr>
                <w:rFonts w:hint="eastAsia"/>
                <w:szCs w:val="21"/>
              </w:rPr>
              <w:t>以资源为纵轴，</w:t>
            </w:r>
            <w:r w:rsidR="00EE553A">
              <w:rPr>
                <w:rFonts w:hint="eastAsia"/>
                <w:szCs w:val="21"/>
              </w:rPr>
              <w:t>时间线为横轴。包括</w:t>
            </w:r>
            <w:r w:rsidR="00017F46">
              <w:rPr>
                <w:rFonts w:hint="eastAsia"/>
                <w:szCs w:val="21"/>
              </w:rPr>
              <w:t>资源甘特图</w:t>
            </w:r>
            <w:r w:rsidR="00755D39">
              <w:rPr>
                <w:rFonts w:hint="eastAsia"/>
                <w:szCs w:val="21"/>
              </w:rPr>
              <w:t>甘特图的</w:t>
            </w:r>
            <w:r w:rsidR="002B731F">
              <w:rPr>
                <w:rFonts w:hint="eastAsia"/>
                <w:szCs w:val="21"/>
              </w:rPr>
              <w:t>属性设置和操作管理。</w:t>
            </w:r>
          </w:p>
          <w:p w14:paraId="41F22D73" w14:textId="12F1E3D1" w:rsidR="002B731F" w:rsidRPr="00F20C21" w:rsidRDefault="002B731F">
            <w:pPr>
              <w:pStyle w:val="af9"/>
              <w:numPr>
                <w:ilvl w:val="0"/>
                <w:numId w:val="12"/>
              </w:numPr>
              <w:ind w:firstLineChars="0"/>
              <w:rPr>
                <w:szCs w:val="21"/>
              </w:rPr>
            </w:pPr>
            <w:r w:rsidRPr="00425D27">
              <w:rPr>
                <w:rFonts w:hint="eastAsia"/>
                <w:szCs w:val="21"/>
              </w:rPr>
              <w:t>属性：</w:t>
            </w:r>
            <w:r w:rsidR="00E27E9C">
              <w:rPr>
                <w:rFonts w:hint="eastAsia"/>
                <w:szCs w:val="21"/>
              </w:rPr>
              <w:t>工单</w:t>
            </w:r>
            <w:r w:rsidR="007463F5">
              <w:rPr>
                <w:rFonts w:hint="eastAsia"/>
                <w:szCs w:val="21"/>
              </w:rPr>
              <w:t>区、时间区、资源区</w:t>
            </w:r>
            <w:r w:rsidR="003737F5">
              <w:rPr>
                <w:rFonts w:hint="eastAsia"/>
                <w:szCs w:val="21"/>
              </w:rPr>
              <w:t>、命令区。</w:t>
            </w:r>
          </w:p>
          <w:p w14:paraId="02C66C26" w14:textId="5164A4F1" w:rsidR="002B731F" w:rsidRPr="00425D27" w:rsidRDefault="002B731F">
            <w:pPr>
              <w:pStyle w:val="af9"/>
              <w:numPr>
                <w:ilvl w:val="0"/>
                <w:numId w:val="12"/>
              </w:numPr>
              <w:ind w:firstLineChars="0"/>
              <w:rPr>
                <w:szCs w:val="21"/>
              </w:rPr>
            </w:pPr>
            <w:r w:rsidRPr="00425D27">
              <w:rPr>
                <w:rFonts w:hint="eastAsia"/>
                <w:szCs w:val="21"/>
              </w:rPr>
              <w:t>方法：</w:t>
            </w:r>
            <w:r w:rsidR="00E27E9C">
              <w:rPr>
                <w:rFonts w:hint="eastAsia"/>
                <w:szCs w:val="21"/>
              </w:rPr>
              <w:t>工单</w:t>
            </w:r>
            <w:r w:rsidR="007353F9">
              <w:rPr>
                <w:rFonts w:hint="eastAsia"/>
                <w:szCs w:val="21"/>
              </w:rPr>
              <w:t>操作</w:t>
            </w:r>
            <w:r w:rsidR="000D6C53">
              <w:rPr>
                <w:rFonts w:hint="eastAsia"/>
                <w:szCs w:val="21"/>
              </w:rPr>
              <w:t>、</w:t>
            </w:r>
            <w:r w:rsidR="00F97105">
              <w:rPr>
                <w:rFonts w:hint="eastAsia"/>
                <w:szCs w:val="21"/>
              </w:rPr>
              <w:t>时间属性设置、资源</w:t>
            </w:r>
            <w:r w:rsidRPr="00425D27">
              <w:rPr>
                <w:rFonts w:hint="eastAsia"/>
                <w:szCs w:val="21"/>
              </w:rPr>
              <w:t>管理功能</w:t>
            </w:r>
            <w:r w:rsidR="00F97105">
              <w:rPr>
                <w:rFonts w:hint="eastAsia"/>
                <w:szCs w:val="21"/>
              </w:rPr>
              <w:t>、分派、</w:t>
            </w:r>
            <w:r w:rsidR="00B954A8">
              <w:rPr>
                <w:rFonts w:hint="eastAsia"/>
                <w:szCs w:val="21"/>
              </w:rPr>
              <w:t>重置</w:t>
            </w:r>
            <w:r w:rsidR="00CF433B">
              <w:rPr>
                <w:rFonts w:hint="eastAsia"/>
                <w:szCs w:val="21"/>
              </w:rPr>
              <w:t>。</w:t>
            </w:r>
          </w:p>
        </w:tc>
      </w:tr>
      <w:tr w:rsidR="002B731F" w:rsidRPr="00FF0C77" w14:paraId="22019ED4" w14:textId="77777777" w:rsidTr="00244328">
        <w:tc>
          <w:tcPr>
            <w:tcW w:w="766" w:type="pct"/>
            <w:shd w:val="clear" w:color="auto" w:fill="D9D9D9"/>
          </w:tcPr>
          <w:p w14:paraId="6A1A6689" w14:textId="77777777" w:rsidR="002B731F" w:rsidRPr="00DB7E3A" w:rsidRDefault="002B731F" w:rsidP="00244328">
            <w:pPr>
              <w:rPr>
                <w:szCs w:val="21"/>
              </w:rPr>
            </w:pPr>
            <w:r w:rsidRPr="00DB7E3A">
              <w:rPr>
                <w:rFonts w:hint="eastAsia"/>
                <w:szCs w:val="21"/>
              </w:rPr>
              <w:t>触发事件</w:t>
            </w:r>
          </w:p>
        </w:tc>
        <w:tc>
          <w:tcPr>
            <w:tcW w:w="4234" w:type="pct"/>
            <w:shd w:val="clear" w:color="auto" w:fill="auto"/>
          </w:tcPr>
          <w:p w14:paraId="5EF2C1CC" w14:textId="56D63FF5" w:rsidR="002B731F" w:rsidRPr="00786A6E" w:rsidRDefault="002B731F" w:rsidP="00244328">
            <w:pPr>
              <w:rPr>
                <w:szCs w:val="21"/>
              </w:rPr>
            </w:pPr>
            <w:r>
              <w:rPr>
                <w:rFonts w:hint="eastAsia"/>
                <w:szCs w:val="21"/>
              </w:rPr>
              <w:t>计划员</w:t>
            </w:r>
            <w:r w:rsidR="00CB6E5F">
              <w:rPr>
                <w:rFonts w:hint="eastAsia"/>
                <w:szCs w:val="21"/>
              </w:rPr>
              <w:t>打开资源甘特图</w:t>
            </w:r>
          </w:p>
        </w:tc>
      </w:tr>
      <w:tr w:rsidR="002B731F" w:rsidRPr="00FF0C77" w14:paraId="3A873B8E" w14:textId="77777777" w:rsidTr="00244328">
        <w:tc>
          <w:tcPr>
            <w:tcW w:w="766" w:type="pct"/>
            <w:shd w:val="clear" w:color="auto" w:fill="D9D9D9"/>
          </w:tcPr>
          <w:p w14:paraId="3336FE30" w14:textId="77777777" w:rsidR="002B731F" w:rsidRPr="00DB7E3A" w:rsidRDefault="002B731F" w:rsidP="00244328">
            <w:pPr>
              <w:rPr>
                <w:szCs w:val="21"/>
              </w:rPr>
            </w:pPr>
            <w:r w:rsidRPr="00DB7E3A">
              <w:rPr>
                <w:rFonts w:hint="eastAsia"/>
                <w:szCs w:val="21"/>
              </w:rPr>
              <w:t>前置条件</w:t>
            </w:r>
          </w:p>
        </w:tc>
        <w:tc>
          <w:tcPr>
            <w:tcW w:w="4234" w:type="pct"/>
            <w:shd w:val="clear" w:color="auto" w:fill="auto"/>
          </w:tcPr>
          <w:p w14:paraId="5FC242BD" w14:textId="3A3AB1C4" w:rsidR="002B731F" w:rsidRPr="00D856C5" w:rsidRDefault="00CB6E5F" w:rsidP="00244328">
            <w:pPr>
              <w:rPr>
                <w:szCs w:val="21"/>
              </w:rPr>
            </w:pPr>
            <w:r>
              <w:rPr>
                <w:rFonts w:hint="eastAsia"/>
                <w:szCs w:val="21"/>
              </w:rPr>
              <w:t>无</w:t>
            </w:r>
          </w:p>
        </w:tc>
      </w:tr>
      <w:tr w:rsidR="002B731F" w:rsidRPr="00FF0C77" w14:paraId="20A5CF53" w14:textId="77777777" w:rsidTr="00244328">
        <w:tc>
          <w:tcPr>
            <w:tcW w:w="766" w:type="pct"/>
            <w:shd w:val="clear" w:color="auto" w:fill="D9D9D9"/>
          </w:tcPr>
          <w:p w14:paraId="710489D4" w14:textId="77777777" w:rsidR="002B731F" w:rsidRPr="00DB7E3A" w:rsidRDefault="002B731F" w:rsidP="00244328">
            <w:pPr>
              <w:rPr>
                <w:szCs w:val="21"/>
              </w:rPr>
            </w:pPr>
            <w:r w:rsidRPr="00DB7E3A">
              <w:rPr>
                <w:rFonts w:hint="eastAsia"/>
                <w:szCs w:val="21"/>
              </w:rPr>
              <w:t>基本流</w:t>
            </w:r>
          </w:p>
        </w:tc>
        <w:tc>
          <w:tcPr>
            <w:tcW w:w="4234" w:type="pct"/>
            <w:shd w:val="clear" w:color="auto" w:fill="auto"/>
          </w:tcPr>
          <w:p w14:paraId="562882A6" w14:textId="77777777" w:rsidR="002B731F" w:rsidRPr="006C4935" w:rsidRDefault="002B731F">
            <w:pPr>
              <w:pStyle w:val="af9"/>
              <w:numPr>
                <w:ilvl w:val="0"/>
                <w:numId w:val="10"/>
              </w:numPr>
              <w:spacing w:line="240" w:lineRule="auto"/>
              <w:ind w:firstLineChars="0"/>
              <w:textAlignment w:val="auto"/>
              <w:rPr>
                <w:szCs w:val="21"/>
              </w:rPr>
            </w:pPr>
            <w:r>
              <w:rPr>
                <w:rFonts w:hint="eastAsia"/>
                <w:szCs w:val="21"/>
              </w:rPr>
              <w:t>属性</w:t>
            </w:r>
          </w:p>
          <w:p w14:paraId="77C4CD88" w14:textId="37A88551" w:rsidR="00614D9A" w:rsidRDefault="00614D9A">
            <w:pPr>
              <w:pStyle w:val="af9"/>
              <w:numPr>
                <w:ilvl w:val="1"/>
                <w:numId w:val="15"/>
              </w:numPr>
              <w:spacing w:line="240" w:lineRule="auto"/>
              <w:ind w:firstLineChars="0"/>
              <w:textAlignment w:val="auto"/>
              <w:rPr>
                <w:szCs w:val="21"/>
              </w:rPr>
            </w:pPr>
            <w:r>
              <w:rPr>
                <w:rFonts w:hint="eastAsia"/>
                <w:szCs w:val="21"/>
              </w:rPr>
              <w:t>全部：</w:t>
            </w:r>
            <w:r w:rsidR="00F62A36">
              <w:rPr>
                <w:rFonts w:hint="eastAsia"/>
                <w:szCs w:val="21"/>
              </w:rPr>
              <w:t>缩放、行高、列宽</w:t>
            </w:r>
            <w:r w:rsidR="00F978F6">
              <w:rPr>
                <w:rFonts w:hint="eastAsia"/>
                <w:szCs w:val="21"/>
              </w:rPr>
              <w:t>。</w:t>
            </w:r>
          </w:p>
          <w:p w14:paraId="3765F60A" w14:textId="570F3756" w:rsidR="00B954A8" w:rsidRPr="00334CB8" w:rsidRDefault="00E27E9C">
            <w:pPr>
              <w:pStyle w:val="af9"/>
              <w:numPr>
                <w:ilvl w:val="1"/>
                <w:numId w:val="15"/>
              </w:numPr>
              <w:spacing w:line="240" w:lineRule="auto"/>
              <w:ind w:firstLineChars="0"/>
              <w:textAlignment w:val="auto"/>
              <w:rPr>
                <w:szCs w:val="21"/>
              </w:rPr>
            </w:pPr>
            <w:r>
              <w:rPr>
                <w:rFonts w:hint="eastAsia"/>
                <w:szCs w:val="21"/>
              </w:rPr>
              <w:t>工单</w:t>
            </w:r>
            <w:r w:rsidR="00B954A8">
              <w:rPr>
                <w:rFonts w:hint="eastAsia"/>
                <w:szCs w:val="21"/>
              </w:rPr>
              <w:t>区</w:t>
            </w:r>
            <w:r w:rsidR="0068616A">
              <w:rPr>
                <w:rFonts w:hint="eastAsia"/>
                <w:szCs w:val="21"/>
              </w:rPr>
              <w:t>：</w:t>
            </w:r>
            <w:r>
              <w:rPr>
                <w:rFonts w:hint="eastAsia"/>
                <w:szCs w:val="21"/>
              </w:rPr>
              <w:t>工单</w:t>
            </w:r>
            <w:r w:rsidR="00334CB8">
              <w:rPr>
                <w:rFonts w:hint="eastAsia"/>
                <w:szCs w:val="21"/>
              </w:rPr>
              <w:t>、</w:t>
            </w:r>
            <w:r w:rsidR="00334CB8" w:rsidRPr="00334CB8">
              <w:rPr>
                <w:szCs w:val="21"/>
              </w:rPr>
              <w:t>连接线</w:t>
            </w:r>
            <w:r w:rsidR="00334CB8">
              <w:rPr>
                <w:rFonts w:hint="eastAsia"/>
                <w:szCs w:val="21"/>
              </w:rPr>
              <w:t>、</w:t>
            </w:r>
            <w:r w:rsidR="00334CB8" w:rsidRPr="00334CB8">
              <w:rPr>
                <w:szCs w:val="21"/>
              </w:rPr>
              <w:t>标注</w:t>
            </w:r>
            <w:r w:rsidR="00334CB8">
              <w:rPr>
                <w:rFonts w:hint="eastAsia"/>
                <w:szCs w:val="21"/>
              </w:rPr>
              <w:t>、</w:t>
            </w:r>
            <w:r w:rsidR="00334CB8" w:rsidRPr="00334CB8">
              <w:rPr>
                <w:szCs w:val="21"/>
              </w:rPr>
              <w:t>高亮</w:t>
            </w:r>
            <w:r w:rsidR="00334CB8">
              <w:rPr>
                <w:rFonts w:hint="eastAsia"/>
                <w:szCs w:val="21"/>
              </w:rPr>
              <w:t>、</w:t>
            </w:r>
            <w:r w:rsidR="00334CB8" w:rsidRPr="00334CB8">
              <w:rPr>
                <w:rFonts w:hint="eastAsia"/>
                <w:szCs w:val="21"/>
              </w:rPr>
              <w:t>出勤</w:t>
            </w:r>
            <w:r w:rsidR="00067B42">
              <w:rPr>
                <w:rFonts w:hint="eastAsia"/>
                <w:szCs w:val="21"/>
              </w:rPr>
              <w:t>的设置与显示</w:t>
            </w:r>
            <w:r w:rsidR="00F978F6">
              <w:rPr>
                <w:rFonts w:hint="eastAsia"/>
                <w:szCs w:val="21"/>
              </w:rPr>
              <w:t>。</w:t>
            </w:r>
          </w:p>
          <w:p w14:paraId="671C35B0" w14:textId="7DCABFF2" w:rsidR="00B954A8" w:rsidRDefault="00B954A8">
            <w:pPr>
              <w:pStyle w:val="af9"/>
              <w:numPr>
                <w:ilvl w:val="1"/>
                <w:numId w:val="15"/>
              </w:numPr>
              <w:spacing w:line="240" w:lineRule="auto"/>
              <w:ind w:firstLineChars="0"/>
              <w:textAlignment w:val="auto"/>
              <w:rPr>
                <w:szCs w:val="21"/>
              </w:rPr>
            </w:pPr>
            <w:r>
              <w:rPr>
                <w:rFonts w:hint="eastAsia"/>
                <w:szCs w:val="21"/>
              </w:rPr>
              <w:t>时间区</w:t>
            </w:r>
            <w:r w:rsidR="00334CB8">
              <w:rPr>
                <w:rFonts w:hint="eastAsia"/>
                <w:szCs w:val="21"/>
              </w:rPr>
              <w:t>：</w:t>
            </w:r>
            <w:r w:rsidR="00354C6F">
              <w:rPr>
                <w:rFonts w:hint="eastAsia"/>
                <w:szCs w:val="21"/>
              </w:rPr>
              <w:t>期间设置</w:t>
            </w:r>
            <w:r w:rsidR="009874C7">
              <w:rPr>
                <w:rFonts w:hint="eastAsia"/>
                <w:szCs w:val="21"/>
              </w:rPr>
              <w:t>（显示开始时间、显示结束时间）</w:t>
            </w:r>
            <w:r w:rsidR="00F978F6">
              <w:rPr>
                <w:rFonts w:hint="eastAsia"/>
                <w:szCs w:val="21"/>
              </w:rPr>
              <w:t>。</w:t>
            </w:r>
          </w:p>
          <w:p w14:paraId="638230D6" w14:textId="6632A1B8" w:rsidR="002B731F" w:rsidRDefault="00B954A8">
            <w:pPr>
              <w:pStyle w:val="af9"/>
              <w:numPr>
                <w:ilvl w:val="1"/>
                <w:numId w:val="15"/>
              </w:numPr>
              <w:spacing w:line="240" w:lineRule="auto"/>
              <w:ind w:firstLineChars="0"/>
              <w:textAlignment w:val="auto"/>
              <w:rPr>
                <w:szCs w:val="21"/>
              </w:rPr>
            </w:pPr>
            <w:r>
              <w:rPr>
                <w:rFonts w:hint="eastAsia"/>
                <w:szCs w:val="21"/>
              </w:rPr>
              <w:t>资源区</w:t>
            </w:r>
            <w:r w:rsidR="003C25EA">
              <w:rPr>
                <w:rFonts w:hint="eastAsia"/>
                <w:szCs w:val="21"/>
              </w:rPr>
              <w:t>：</w:t>
            </w:r>
            <w:r w:rsidR="00354C6F">
              <w:rPr>
                <w:rFonts w:hint="eastAsia"/>
                <w:szCs w:val="21"/>
              </w:rPr>
              <w:t>资源的设置与显示</w:t>
            </w:r>
            <w:r w:rsidR="00F978F6">
              <w:rPr>
                <w:rFonts w:hint="eastAsia"/>
                <w:szCs w:val="21"/>
              </w:rPr>
              <w:t>。</w:t>
            </w:r>
          </w:p>
          <w:p w14:paraId="47368602" w14:textId="082329A2" w:rsidR="007A31DF" w:rsidRPr="00B954A8" w:rsidRDefault="007A31DF">
            <w:pPr>
              <w:pStyle w:val="af9"/>
              <w:numPr>
                <w:ilvl w:val="1"/>
                <w:numId w:val="15"/>
              </w:numPr>
              <w:spacing w:line="240" w:lineRule="auto"/>
              <w:ind w:firstLineChars="0"/>
              <w:textAlignment w:val="auto"/>
              <w:rPr>
                <w:szCs w:val="21"/>
              </w:rPr>
            </w:pPr>
            <w:r>
              <w:rPr>
                <w:rFonts w:hint="eastAsia"/>
                <w:szCs w:val="21"/>
              </w:rPr>
              <w:t>命令区：分派命令、重置命令、多选工单操作、资源筛选命令、资源排序命令。</w:t>
            </w:r>
          </w:p>
          <w:p w14:paraId="14986819" w14:textId="77777777" w:rsidR="002B731F" w:rsidRDefault="002B731F">
            <w:pPr>
              <w:pStyle w:val="af9"/>
              <w:numPr>
                <w:ilvl w:val="0"/>
                <w:numId w:val="10"/>
              </w:numPr>
              <w:spacing w:line="240" w:lineRule="auto"/>
              <w:ind w:firstLineChars="0"/>
              <w:textAlignment w:val="auto"/>
              <w:rPr>
                <w:szCs w:val="21"/>
              </w:rPr>
            </w:pPr>
            <w:r>
              <w:rPr>
                <w:rFonts w:hint="eastAsia"/>
                <w:szCs w:val="21"/>
              </w:rPr>
              <w:t>方法</w:t>
            </w:r>
          </w:p>
          <w:p w14:paraId="0C233DFB" w14:textId="6D325C83" w:rsidR="00F62A36" w:rsidRDefault="00F62A36">
            <w:pPr>
              <w:pStyle w:val="af9"/>
              <w:numPr>
                <w:ilvl w:val="1"/>
                <w:numId w:val="16"/>
              </w:numPr>
              <w:spacing w:line="240" w:lineRule="auto"/>
              <w:ind w:firstLineChars="0"/>
              <w:textAlignment w:val="auto"/>
              <w:rPr>
                <w:szCs w:val="21"/>
              </w:rPr>
            </w:pPr>
            <w:r>
              <w:rPr>
                <w:rFonts w:hint="eastAsia"/>
                <w:szCs w:val="21"/>
              </w:rPr>
              <w:t>全部</w:t>
            </w:r>
            <w:r w:rsidR="007F5E01">
              <w:rPr>
                <w:rFonts w:hint="eastAsia"/>
                <w:szCs w:val="21"/>
              </w:rPr>
              <w:t>操作</w:t>
            </w:r>
            <w:r>
              <w:rPr>
                <w:rFonts w:hint="eastAsia"/>
                <w:szCs w:val="21"/>
              </w:rPr>
              <w:t>：</w:t>
            </w:r>
            <w:r w:rsidR="0059748E" w:rsidRPr="00DE7E86">
              <w:rPr>
                <w:rFonts w:hint="eastAsia"/>
                <w:szCs w:val="21"/>
              </w:rPr>
              <w:t>缩放</w:t>
            </w:r>
            <w:r w:rsidR="0059748E">
              <w:rPr>
                <w:rFonts w:hint="eastAsia"/>
                <w:szCs w:val="21"/>
              </w:rPr>
              <w:t>、行高、列宽</w:t>
            </w:r>
            <w:r w:rsidR="00DE7E86">
              <w:rPr>
                <w:rFonts w:hint="eastAsia"/>
                <w:szCs w:val="21"/>
              </w:rPr>
              <w:t>。</w:t>
            </w:r>
          </w:p>
          <w:p w14:paraId="1EEC1BF9" w14:textId="46E080C9" w:rsidR="00B954A8" w:rsidRDefault="00E27E9C">
            <w:pPr>
              <w:pStyle w:val="af9"/>
              <w:numPr>
                <w:ilvl w:val="1"/>
                <w:numId w:val="16"/>
              </w:numPr>
              <w:spacing w:line="240" w:lineRule="auto"/>
              <w:ind w:firstLineChars="0"/>
              <w:textAlignment w:val="auto"/>
              <w:rPr>
                <w:szCs w:val="21"/>
              </w:rPr>
            </w:pPr>
            <w:r>
              <w:rPr>
                <w:rFonts w:hint="eastAsia"/>
                <w:szCs w:val="21"/>
              </w:rPr>
              <w:t>工单</w:t>
            </w:r>
            <w:r w:rsidR="009B53C7">
              <w:rPr>
                <w:rFonts w:hint="eastAsia"/>
                <w:szCs w:val="21"/>
              </w:rPr>
              <w:t>操作：</w:t>
            </w:r>
            <w:r w:rsidR="004D5A84">
              <w:rPr>
                <w:rFonts w:hint="eastAsia"/>
                <w:szCs w:val="21"/>
              </w:rPr>
              <w:t>工单编辑</w:t>
            </w:r>
            <w:r w:rsidR="005F7843">
              <w:rPr>
                <w:rFonts w:hint="eastAsia"/>
                <w:szCs w:val="21"/>
              </w:rPr>
              <w:t>（同工单管理中的工单编辑功能）</w:t>
            </w:r>
            <w:r w:rsidR="004D5A84">
              <w:rPr>
                <w:rFonts w:hint="eastAsia"/>
                <w:szCs w:val="21"/>
              </w:rPr>
              <w:t>、</w:t>
            </w:r>
            <w:r w:rsidR="00203A71">
              <w:rPr>
                <w:rFonts w:hint="eastAsia"/>
                <w:szCs w:val="21"/>
              </w:rPr>
              <w:t>工单状态变更并显示、</w:t>
            </w:r>
            <w:r w:rsidR="001E3331">
              <w:rPr>
                <w:rFonts w:hint="eastAsia"/>
                <w:szCs w:val="21"/>
              </w:rPr>
              <w:t>检索并高亮显示、</w:t>
            </w:r>
            <w:r>
              <w:rPr>
                <w:rFonts w:hint="eastAsia"/>
                <w:szCs w:val="21"/>
              </w:rPr>
              <w:t>时间</w:t>
            </w:r>
            <w:r>
              <w:rPr>
                <w:rFonts w:hint="eastAsia"/>
                <w:szCs w:val="21"/>
              </w:rPr>
              <w:t>/</w:t>
            </w:r>
            <w:r>
              <w:rPr>
                <w:rFonts w:hint="eastAsia"/>
                <w:szCs w:val="21"/>
              </w:rPr>
              <w:t>资源的</w:t>
            </w:r>
            <w:r w:rsidR="009B53C7">
              <w:rPr>
                <w:rFonts w:hint="eastAsia"/>
                <w:szCs w:val="21"/>
              </w:rPr>
              <w:t>瓶颈</w:t>
            </w:r>
            <w:r w:rsidR="001E3331">
              <w:rPr>
                <w:rFonts w:hint="eastAsia"/>
                <w:szCs w:val="21"/>
              </w:rPr>
              <w:t>设置</w:t>
            </w:r>
            <w:r w:rsidR="00203A71">
              <w:rPr>
                <w:rFonts w:hint="eastAsia"/>
                <w:szCs w:val="21"/>
              </w:rPr>
              <w:t>并显示</w:t>
            </w:r>
            <w:r w:rsidR="008E3A3A">
              <w:rPr>
                <w:rFonts w:hint="eastAsia"/>
                <w:szCs w:val="21"/>
              </w:rPr>
              <w:t>（含固定和移动）</w:t>
            </w:r>
            <w:r w:rsidR="009B53C7">
              <w:rPr>
                <w:rFonts w:hint="eastAsia"/>
                <w:szCs w:val="21"/>
              </w:rPr>
              <w:t>、</w:t>
            </w:r>
            <w:r>
              <w:rPr>
                <w:rFonts w:hint="eastAsia"/>
                <w:szCs w:val="21"/>
              </w:rPr>
              <w:t>工单</w:t>
            </w:r>
            <w:r w:rsidR="009B53C7">
              <w:rPr>
                <w:rFonts w:hint="eastAsia"/>
                <w:szCs w:val="21"/>
              </w:rPr>
              <w:t>分割</w:t>
            </w:r>
            <w:r w:rsidR="001E3331">
              <w:rPr>
                <w:rFonts w:hint="eastAsia"/>
                <w:szCs w:val="21"/>
              </w:rPr>
              <w:t>、</w:t>
            </w:r>
            <w:r w:rsidR="00203A71">
              <w:rPr>
                <w:rFonts w:hint="eastAsia"/>
                <w:szCs w:val="21"/>
              </w:rPr>
              <w:t>工单报工并显示</w:t>
            </w:r>
            <w:r w:rsidR="002825DE">
              <w:rPr>
                <w:rFonts w:hint="eastAsia"/>
                <w:szCs w:val="21"/>
              </w:rPr>
              <w:t>、连接线显示与取消。</w:t>
            </w:r>
          </w:p>
          <w:p w14:paraId="03E26419" w14:textId="2C9D03A9" w:rsidR="006A3111" w:rsidRDefault="006A3111" w:rsidP="006A3111">
            <w:pPr>
              <w:pStyle w:val="af9"/>
              <w:numPr>
                <w:ilvl w:val="2"/>
                <w:numId w:val="16"/>
              </w:numPr>
              <w:spacing w:line="240" w:lineRule="auto"/>
              <w:ind w:firstLineChars="0"/>
              <w:textAlignment w:val="auto"/>
              <w:rPr>
                <w:szCs w:val="21"/>
              </w:rPr>
            </w:pPr>
            <w:r>
              <w:rPr>
                <w:rFonts w:hint="eastAsia"/>
                <w:szCs w:val="21"/>
              </w:rPr>
              <w:t>单个操作：</w:t>
            </w:r>
            <w:r w:rsidR="00E432BE">
              <w:rPr>
                <w:rFonts w:hint="eastAsia"/>
                <w:szCs w:val="21"/>
              </w:rPr>
              <w:t>单个选定后工单固定、工单固定取消、工单移动；单个选择后设置工单状态（确定、取消）</w:t>
            </w:r>
            <w:r w:rsidR="003737F5">
              <w:rPr>
                <w:rFonts w:hint="eastAsia"/>
                <w:szCs w:val="21"/>
              </w:rPr>
              <w:t>；单</w:t>
            </w:r>
            <w:r w:rsidR="003737F5">
              <w:rPr>
                <w:rFonts w:hint="eastAsia"/>
                <w:szCs w:val="21"/>
              </w:rPr>
              <w:lastRenderedPageBreak/>
              <w:t>击显示连接线、双击显示编辑对话框。</w:t>
            </w:r>
          </w:p>
          <w:p w14:paraId="13E2B8E6" w14:textId="50F6C428" w:rsidR="006A3111" w:rsidRDefault="006A3111" w:rsidP="006A3111">
            <w:pPr>
              <w:pStyle w:val="af9"/>
              <w:numPr>
                <w:ilvl w:val="2"/>
                <w:numId w:val="16"/>
              </w:numPr>
              <w:spacing w:line="240" w:lineRule="auto"/>
              <w:ind w:firstLineChars="0"/>
              <w:textAlignment w:val="auto"/>
              <w:rPr>
                <w:szCs w:val="21"/>
              </w:rPr>
            </w:pPr>
            <w:r w:rsidRPr="00DE7E86">
              <w:rPr>
                <w:rFonts w:hint="eastAsia"/>
                <w:szCs w:val="21"/>
              </w:rPr>
              <w:t>批量</w:t>
            </w:r>
            <w:r>
              <w:rPr>
                <w:rFonts w:hint="eastAsia"/>
                <w:szCs w:val="21"/>
              </w:rPr>
              <w:t>操作：批量选定后工单固定、工单固定取消、工单移动；批量选择后设置工单状态</w:t>
            </w:r>
            <w:r w:rsidR="00E432BE">
              <w:rPr>
                <w:rFonts w:hint="eastAsia"/>
                <w:szCs w:val="21"/>
              </w:rPr>
              <w:t>（确定、取消）</w:t>
            </w:r>
          </w:p>
          <w:p w14:paraId="546367F1" w14:textId="341F2D8F" w:rsidR="00B954A8" w:rsidRDefault="00B954A8">
            <w:pPr>
              <w:pStyle w:val="af9"/>
              <w:numPr>
                <w:ilvl w:val="1"/>
                <w:numId w:val="16"/>
              </w:numPr>
              <w:spacing w:line="240" w:lineRule="auto"/>
              <w:ind w:firstLineChars="0"/>
              <w:textAlignment w:val="auto"/>
              <w:rPr>
                <w:szCs w:val="21"/>
              </w:rPr>
            </w:pPr>
            <w:r>
              <w:rPr>
                <w:rFonts w:hint="eastAsia"/>
                <w:szCs w:val="21"/>
              </w:rPr>
              <w:t>时间</w:t>
            </w:r>
            <w:r w:rsidR="007353F9">
              <w:rPr>
                <w:rFonts w:hint="eastAsia"/>
                <w:szCs w:val="21"/>
              </w:rPr>
              <w:t>操作：期间设置</w:t>
            </w:r>
            <w:r w:rsidR="008972FF">
              <w:rPr>
                <w:rFonts w:hint="eastAsia"/>
                <w:szCs w:val="21"/>
              </w:rPr>
              <w:t>。</w:t>
            </w:r>
          </w:p>
          <w:p w14:paraId="3076E860" w14:textId="4687079E" w:rsidR="00B954A8" w:rsidRDefault="00B954A8">
            <w:pPr>
              <w:pStyle w:val="af9"/>
              <w:numPr>
                <w:ilvl w:val="1"/>
                <w:numId w:val="16"/>
              </w:numPr>
              <w:spacing w:line="240" w:lineRule="auto"/>
              <w:ind w:firstLineChars="0"/>
              <w:textAlignment w:val="auto"/>
              <w:rPr>
                <w:szCs w:val="21"/>
              </w:rPr>
            </w:pPr>
            <w:r>
              <w:rPr>
                <w:rFonts w:hint="eastAsia"/>
                <w:szCs w:val="21"/>
              </w:rPr>
              <w:t>资源</w:t>
            </w:r>
            <w:r w:rsidRPr="00425D27">
              <w:rPr>
                <w:rFonts w:hint="eastAsia"/>
                <w:szCs w:val="21"/>
              </w:rPr>
              <w:t>管理</w:t>
            </w:r>
            <w:r w:rsidR="007353F9">
              <w:rPr>
                <w:rFonts w:hint="eastAsia"/>
                <w:szCs w:val="21"/>
              </w:rPr>
              <w:t>：资源</w:t>
            </w:r>
            <w:r w:rsidR="007353F9" w:rsidRPr="00DE7E86">
              <w:rPr>
                <w:rFonts w:hint="eastAsia"/>
                <w:szCs w:val="21"/>
              </w:rPr>
              <w:t>筛选、排序、有效性操作</w:t>
            </w:r>
            <w:r w:rsidR="007353F9">
              <w:rPr>
                <w:rFonts w:hint="eastAsia"/>
                <w:szCs w:val="21"/>
              </w:rPr>
              <w:t>并显示</w:t>
            </w:r>
            <w:r w:rsidR="008972FF">
              <w:rPr>
                <w:rFonts w:hint="eastAsia"/>
                <w:szCs w:val="21"/>
              </w:rPr>
              <w:t>。</w:t>
            </w:r>
          </w:p>
          <w:p w14:paraId="0223216E" w14:textId="37A7F6BA" w:rsidR="00B954A8" w:rsidRDefault="00B954A8">
            <w:pPr>
              <w:pStyle w:val="af9"/>
              <w:numPr>
                <w:ilvl w:val="1"/>
                <w:numId w:val="16"/>
              </w:numPr>
              <w:spacing w:line="240" w:lineRule="auto"/>
              <w:ind w:firstLineChars="0"/>
              <w:textAlignment w:val="auto"/>
              <w:rPr>
                <w:szCs w:val="21"/>
              </w:rPr>
            </w:pPr>
            <w:r>
              <w:rPr>
                <w:rFonts w:hint="eastAsia"/>
                <w:szCs w:val="21"/>
              </w:rPr>
              <w:t>分派</w:t>
            </w:r>
            <w:r w:rsidR="007353F9">
              <w:rPr>
                <w:rFonts w:hint="eastAsia"/>
                <w:szCs w:val="21"/>
              </w:rPr>
              <w:t>：执行工单分派命令</w:t>
            </w:r>
            <w:r w:rsidR="008972FF">
              <w:rPr>
                <w:rFonts w:hint="eastAsia"/>
                <w:szCs w:val="21"/>
              </w:rPr>
              <w:t>。</w:t>
            </w:r>
          </w:p>
          <w:p w14:paraId="53130991" w14:textId="77777777" w:rsidR="000A40D2" w:rsidRDefault="00B954A8">
            <w:pPr>
              <w:pStyle w:val="af9"/>
              <w:numPr>
                <w:ilvl w:val="1"/>
                <w:numId w:val="16"/>
              </w:numPr>
              <w:spacing w:line="240" w:lineRule="auto"/>
              <w:ind w:firstLineChars="0"/>
              <w:textAlignment w:val="auto"/>
              <w:rPr>
                <w:szCs w:val="21"/>
              </w:rPr>
            </w:pPr>
            <w:r>
              <w:rPr>
                <w:rFonts w:hint="eastAsia"/>
                <w:szCs w:val="21"/>
              </w:rPr>
              <w:t>重置</w:t>
            </w:r>
            <w:r w:rsidR="007353F9">
              <w:rPr>
                <w:rFonts w:hint="eastAsia"/>
                <w:szCs w:val="21"/>
              </w:rPr>
              <w:t>：</w:t>
            </w:r>
          </w:p>
          <w:p w14:paraId="5FF66A1B" w14:textId="77777777" w:rsidR="000A40D2" w:rsidRDefault="0039192C" w:rsidP="000A40D2">
            <w:pPr>
              <w:pStyle w:val="af9"/>
              <w:numPr>
                <w:ilvl w:val="2"/>
                <w:numId w:val="16"/>
              </w:numPr>
              <w:spacing w:line="240" w:lineRule="auto"/>
              <w:ind w:firstLineChars="0"/>
              <w:textAlignment w:val="auto"/>
              <w:rPr>
                <w:szCs w:val="21"/>
              </w:rPr>
            </w:pPr>
            <w:r>
              <w:rPr>
                <w:rFonts w:hint="eastAsia"/>
                <w:szCs w:val="21"/>
              </w:rPr>
              <w:t>删除分派结果</w:t>
            </w:r>
            <w:r w:rsidR="00BF5E68">
              <w:rPr>
                <w:rFonts w:hint="eastAsia"/>
                <w:szCs w:val="21"/>
              </w:rPr>
              <w:t>（订单、工单未分派，资源释放）</w:t>
            </w:r>
          </w:p>
          <w:p w14:paraId="459C84F7" w14:textId="16C6B40F" w:rsidR="002B731F" w:rsidRPr="00916B57" w:rsidRDefault="0039192C" w:rsidP="000A40D2">
            <w:pPr>
              <w:pStyle w:val="af9"/>
              <w:numPr>
                <w:ilvl w:val="2"/>
                <w:numId w:val="16"/>
              </w:numPr>
              <w:spacing w:line="240" w:lineRule="auto"/>
              <w:ind w:firstLineChars="0"/>
              <w:textAlignment w:val="auto"/>
              <w:rPr>
                <w:szCs w:val="21"/>
              </w:rPr>
            </w:pPr>
            <w:r>
              <w:rPr>
                <w:rFonts w:hint="eastAsia"/>
                <w:szCs w:val="21"/>
              </w:rPr>
              <w:t>删除工单</w:t>
            </w:r>
            <w:r w:rsidR="00BF5E68">
              <w:rPr>
                <w:rFonts w:hint="eastAsia"/>
                <w:szCs w:val="21"/>
              </w:rPr>
              <w:t>（订单、工单未分派，资源释放、工单删除）</w:t>
            </w:r>
            <w:r w:rsidR="008972FF">
              <w:rPr>
                <w:rFonts w:hint="eastAsia"/>
                <w:szCs w:val="21"/>
              </w:rPr>
              <w:t>。</w:t>
            </w:r>
          </w:p>
        </w:tc>
      </w:tr>
      <w:tr w:rsidR="002B731F" w:rsidRPr="00FF0C77" w14:paraId="3588FD5F" w14:textId="77777777" w:rsidTr="00244328">
        <w:tc>
          <w:tcPr>
            <w:tcW w:w="766" w:type="pct"/>
            <w:shd w:val="clear" w:color="auto" w:fill="D9D9D9"/>
          </w:tcPr>
          <w:p w14:paraId="140F6398" w14:textId="77777777" w:rsidR="002B731F" w:rsidRPr="00DB7E3A" w:rsidRDefault="002B731F" w:rsidP="00244328">
            <w:pPr>
              <w:rPr>
                <w:szCs w:val="21"/>
              </w:rPr>
            </w:pPr>
            <w:r w:rsidRPr="00DB7E3A">
              <w:rPr>
                <w:rFonts w:hint="eastAsia"/>
                <w:szCs w:val="21"/>
              </w:rPr>
              <w:lastRenderedPageBreak/>
              <w:t>后置条件</w:t>
            </w:r>
          </w:p>
        </w:tc>
        <w:tc>
          <w:tcPr>
            <w:tcW w:w="4234" w:type="pct"/>
            <w:shd w:val="clear" w:color="auto" w:fill="auto"/>
          </w:tcPr>
          <w:p w14:paraId="2D6C79CA" w14:textId="417E3B1D" w:rsidR="002B731F" w:rsidRPr="00DB7E3A" w:rsidRDefault="00CB6E5F" w:rsidP="00244328">
            <w:pPr>
              <w:rPr>
                <w:szCs w:val="21"/>
              </w:rPr>
            </w:pPr>
            <w:r>
              <w:rPr>
                <w:rFonts w:hint="eastAsia"/>
                <w:szCs w:val="21"/>
              </w:rPr>
              <w:t>显示正常</w:t>
            </w:r>
          </w:p>
        </w:tc>
      </w:tr>
      <w:tr w:rsidR="002B731F" w:rsidRPr="00FF0C77" w14:paraId="62B69ADE" w14:textId="77777777" w:rsidTr="00244328">
        <w:tc>
          <w:tcPr>
            <w:tcW w:w="766" w:type="pct"/>
            <w:shd w:val="clear" w:color="auto" w:fill="D9D9D9"/>
          </w:tcPr>
          <w:p w14:paraId="636CE7D2" w14:textId="77777777" w:rsidR="002B731F" w:rsidRPr="00DB7E3A" w:rsidRDefault="002B731F" w:rsidP="00244328">
            <w:pPr>
              <w:rPr>
                <w:szCs w:val="21"/>
              </w:rPr>
            </w:pPr>
            <w:r w:rsidRPr="00DB7E3A">
              <w:rPr>
                <w:rFonts w:hint="eastAsia"/>
                <w:szCs w:val="21"/>
              </w:rPr>
              <w:t>备选流</w:t>
            </w:r>
          </w:p>
        </w:tc>
        <w:tc>
          <w:tcPr>
            <w:tcW w:w="4234" w:type="pct"/>
            <w:shd w:val="clear" w:color="auto" w:fill="auto"/>
          </w:tcPr>
          <w:p w14:paraId="640659F9" w14:textId="77777777" w:rsidR="002B731F" w:rsidRPr="00DB7E3A" w:rsidRDefault="002B731F" w:rsidP="00244328">
            <w:pPr>
              <w:rPr>
                <w:szCs w:val="21"/>
              </w:rPr>
            </w:pPr>
            <w:r>
              <w:rPr>
                <w:rFonts w:hint="eastAsia"/>
                <w:szCs w:val="21"/>
              </w:rPr>
              <w:t>无</w:t>
            </w:r>
          </w:p>
        </w:tc>
      </w:tr>
      <w:tr w:rsidR="002B731F" w:rsidRPr="00FF0C77" w14:paraId="108862B5" w14:textId="77777777" w:rsidTr="00244328">
        <w:tc>
          <w:tcPr>
            <w:tcW w:w="766" w:type="pct"/>
            <w:shd w:val="clear" w:color="auto" w:fill="D9D9D9"/>
          </w:tcPr>
          <w:p w14:paraId="126028B1" w14:textId="77777777" w:rsidR="002B731F" w:rsidRPr="00DB7E3A" w:rsidRDefault="002B731F" w:rsidP="00244328">
            <w:pPr>
              <w:rPr>
                <w:szCs w:val="21"/>
              </w:rPr>
            </w:pPr>
            <w:r w:rsidRPr="00DB7E3A">
              <w:rPr>
                <w:rFonts w:hint="eastAsia"/>
                <w:szCs w:val="21"/>
              </w:rPr>
              <w:t>异常流</w:t>
            </w:r>
          </w:p>
        </w:tc>
        <w:tc>
          <w:tcPr>
            <w:tcW w:w="4234" w:type="pct"/>
            <w:shd w:val="clear" w:color="auto" w:fill="auto"/>
          </w:tcPr>
          <w:p w14:paraId="0E05D350" w14:textId="77777777" w:rsidR="002B731F" w:rsidRDefault="002B731F" w:rsidP="00244328">
            <w:pPr>
              <w:rPr>
                <w:szCs w:val="21"/>
              </w:rPr>
            </w:pPr>
            <w:r>
              <w:rPr>
                <w:rFonts w:hint="eastAsia"/>
                <w:szCs w:val="21"/>
              </w:rPr>
              <w:t>无</w:t>
            </w:r>
          </w:p>
        </w:tc>
      </w:tr>
      <w:tr w:rsidR="002B731F" w:rsidRPr="00FF0C77" w14:paraId="2999BFFD" w14:textId="77777777" w:rsidTr="00244328">
        <w:tc>
          <w:tcPr>
            <w:tcW w:w="766" w:type="pct"/>
            <w:shd w:val="clear" w:color="auto" w:fill="D9D9D9"/>
          </w:tcPr>
          <w:p w14:paraId="5B3F6789" w14:textId="77777777" w:rsidR="002B731F" w:rsidRPr="00DB7E3A" w:rsidRDefault="002B731F" w:rsidP="00244328">
            <w:pPr>
              <w:rPr>
                <w:szCs w:val="21"/>
              </w:rPr>
            </w:pPr>
            <w:r w:rsidRPr="00DB7E3A">
              <w:rPr>
                <w:rFonts w:hint="eastAsia"/>
                <w:szCs w:val="21"/>
              </w:rPr>
              <w:t>依赖功能</w:t>
            </w:r>
          </w:p>
        </w:tc>
        <w:tc>
          <w:tcPr>
            <w:tcW w:w="4234" w:type="pct"/>
            <w:shd w:val="clear" w:color="auto" w:fill="auto"/>
          </w:tcPr>
          <w:p w14:paraId="2A73CBF0" w14:textId="77777777" w:rsidR="002B731F" w:rsidRDefault="002B731F">
            <w:pPr>
              <w:pStyle w:val="af9"/>
              <w:numPr>
                <w:ilvl w:val="0"/>
                <w:numId w:val="9"/>
              </w:numPr>
              <w:spacing w:line="240" w:lineRule="auto"/>
              <w:ind w:firstLineChars="0"/>
              <w:textAlignment w:val="auto"/>
              <w:rPr>
                <w:szCs w:val="21"/>
              </w:rPr>
            </w:pPr>
            <w:r>
              <w:rPr>
                <w:rFonts w:hint="eastAsia"/>
                <w:szCs w:val="21"/>
              </w:rPr>
              <w:t>物料</w:t>
            </w:r>
          </w:p>
          <w:p w14:paraId="37636F82" w14:textId="77777777" w:rsidR="002B731F" w:rsidRDefault="002B731F">
            <w:pPr>
              <w:pStyle w:val="af9"/>
              <w:numPr>
                <w:ilvl w:val="0"/>
                <w:numId w:val="9"/>
              </w:numPr>
              <w:spacing w:line="240" w:lineRule="auto"/>
              <w:ind w:firstLineChars="0"/>
              <w:textAlignment w:val="auto"/>
              <w:rPr>
                <w:szCs w:val="21"/>
              </w:rPr>
            </w:pPr>
            <w:r>
              <w:rPr>
                <w:rFonts w:hint="eastAsia"/>
                <w:szCs w:val="21"/>
              </w:rPr>
              <w:t>资源</w:t>
            </w:r>
          </w:p>
          <w:p w14:paraId="7CB9A657" w14:textId="77777777" w:rsidR="002B731F" w:rsidRDefault="002B731F">
            <w:pPr>
              <w:pStyle w:val="af9"/>
              <w:numPr>
                <w:ilvl w:val="0"/>
                <w:numId w:val="9"/>
              </w:numPr>
              <w:spacing w:line="240" w:lineRule="auto"/>
              <w:ind w:firstLineChars="0"/>
              <w:textAlignment w:val="auto"/>
              <w:rPr>
                <w:szCs w:val="21"/>
              </w:rPr>
            </w:pPr>
            <w:r>
              <w:rPr>
                <w:rFonts w:hint="eastAsia"/>
                <w:szCs w:val="21"/>
              </w:rPr>
              <w:t>工序</w:t>
            </w:r>
          </w:p>
          <w:p w14:paraId="792F48D2" w14:textId="77777777" w:rsidR="002B731F" w:rsidRDefault="002B731F">
            <w:pPr>
              <w:pStyle w:val="af9"/>
              <w:numPr>
                <w:ilvl w:val="0"/>
                <w:numId w:val="9"/>
              </w:numPr>
              <w:spacing w:line="240" w:lineRule="auto"/>
              <w:ind w:firstLineChars="0"/>
              <w:textAlignment w:val="auto"/>
              <w:rPr>
                <w:szCs w:val="21"/>
              </w:rPr>
            </w:pPr>
            <w:r>
              <w:rPr>
                <w:rFonts w:hint="eastAsia"/>
                <w:szCs w:val="21"/>
              </w:rPr>
              <w:t>工艺路线</w:t>
            </w:r>
          </w:p>
          <w:p w14:paraId="26098BD0" w14:textId="77777777" w:rsidR="002B731F" w:rsidRDefault="002B731F">
            <w:pPr>
              <w:pStyle w:val="af9"/>
              <w:numPr>
                <w:ilvl w:val="0"/>
                <w:numId w:val="9"/>
              </w:numPr>
              <w:spacing w:line="240" w:lineRule="auto"/>
              <w:ind w:firstLineChars="0"/>
              <w:textAlignment w:val="auto"/>
              <w:rPr>
                <w:szCs w:val="21"/>
              </w:rPr>
            </w:pPr>
            <w:r>
              <w:rPr>
                <w:rFonts w:hint="eastAsia"/>
                <w:szCs w:val="21"/>
              </w:rPr>
              <w:t>工单</w:t>
            </w:r>
          </w:p>
          <w:p w14:paraId="57457737" w14:textId="77777777" w:rsidR="002B731F" w:rsidRDefault="002B731F">
            <w:pPr>
              <w:pStyle w:val="af9"/>
              <w:numPr>
                <w:ilvl w:val="0"/>
                <w:numId w:val="9"/>
              </w:numPr>
              <w:spacing w:line="240" w:lineRule="auto"/>
              <w:ind w:firstLineChars="0"/>
              <w:textAlignment w:val="auto"/>
              <w:rPr>
                <w:szCs w:val="21"/>
              </w:rPr>
            </w:pPr>
            <w:r>
              <w:rPr>
                <w:rFonts w:hint="eastAsia"/>
                <w:szCs w:val="21"/>
              </w:rPr>
              <w:t>接口管理</w:t>
            </w:r>
          </w:p>
          <w:p w14:paraId="1EFB4BDA" w14:textId="77777777" w:rsidR="002B731F" w:rsidRPr="00DB7E3A" w:rsidRDefault="002B731F">
            <w:pPr>
              <w:pStyle w:val="af9"/>
              <w:numPr>
                <w:ilvl w:val="0"/>
                <w:numId w:val="9"/>
              </w:numPr>
              <w:spacing w:line="240" w:lineRule="auto"/>
              <w:ind w:firstLineChars="0"/>
              <w:textAlignment w:val="auto"/>
              <w:rPr>
                <w:szCs w:val="21"/>
              </w:rPr>
            </w:pPr>
            <w:r>
              <w:rPr>
                <w:rFonts w:hint="eastAsia"/>
                <w:szCs w:val="21"/>
              </w:rPr>
              <w:t>日志管理</w:t>
            </w:r>
          </w:p>
        </w:tc>
      </w:tr>
      <w:tr w:rsidR="002B731F" w:rsidRPr="00FF0C77" w14:paraId="14A72CD4" w14:textId="77777777" w:rsidTr="00244328">
        <w:trPr>
          <w:trHeight w:val="371"/>
        </w:trPr>
        <w:tc>
          <w:tcPr>
            <w:tcW w:w="766" w:type="pct"/>
            <w:shd w:val="clear" w:color="auto" w:fill="D9D9D9"/>
          </w:tcPr>
          <w:p w14:paraId="0A6725EE" w14:textId="77777777" w:rsidR="002B731F" w:rsidRPr="00DB7E3A" w:rsidRDefault="002B731F" w:rsidP="00244328">
            <w:pPr>
              <w:rPr>
                <w:szCs w:val="21"/>
              </w:rPr>
            </w:pPr>
            <w:r w:rsidRPr="003E31CE">
              <w:rPr>
                <w:rFonts w:hint="eastAsia"/>
                <w:szCs w:val="21"/>
              </w:rPr>
              <w:t>补充说明</w:t>
            </w:r>
          </w:p>
        </w:tc>
        <w:tc>
          <w:tcPr>
            <w:tcW w:w="4234" w:type="pct"/>
            <w:shd w:val="clear" w:color="auto" w:fill="auto"/>
          </w:tcPr>
          <w:p w14:paraId="3226C6D8" w14:textId="77777777" w:rsidR="002B731F" w:rsidRPr="0082524B" w:rsidRDefault="002B731F" w:rsidP="00244328">
            <w:pPr>
              <w:rPr>
                <w:szCs w:val="21"/>
              </w:rPr>
            </w:pPr>
            <w:r w:rsidRPr="0082524B">
              <w:rPr>
                <w:rFonts w:hint="eastAsia"/>
                <w:szCs w:val="21"/>
              </w:rPr>
              <w:t>本需求适用于离散行业。</w:t>
            </w:r>
          </w:p>
        </w:tc>
      </w:tr>
      <w:tr w:rsidR="002B731F" w:rsidRPr="00FF0C77" w14:paraId="396AF4C9" w14:textId="77777777" w:rsidTr="00244328">
        <w:trPr>
          <w:trHeight w:val="373"/>
        </w:trPr>
        <w:tc>
          <w:tcPr>
            <w:tcW w:w="766" w:type="pct"/>
            <w:shd w:val="clear" w:color="auto" w:fill="D9D9D9"/>
          </w:tcPr>
          <w:p w14:paraId="6C6F8B1E" w14:textId="77777777" w:rsidR="002B731F" w:rsidRPr="003E31CE" w:rsidRDefault="002B731F" w:rsidP="00244328">
            <w:pPr>
              <w:rPr>
                <w:szCs w:val="21"/>
              </w:rPr>
            </w:pPr>
            <w:r>
              <w:rPr>
                <w:rFonts w:hint="eastAsia"/>
                <w:szCs w:val="21"/>
              </w:rPr>
              <w:t>需求来源</w:t>
            </w:r>
          </w:p>
        </w:tc>
        <w:tc>
          <w:tcPr>
            <w:tcW w:w="4234" w:type="pct"/>
            <w:shd w:val="clear" w:color="auto" w:fill="auto"/>
          </w:tcPr>
          <w:p w14:paraId="0E38F064" w14:textId="1EA29176" w:rsidR="00D33AE0" w:rsidRDefault="00D33AE0" w:rsidP="00D33AE0">
            <w:pPr>
              <w:rPr>
                <w:szCs w:val="21"/>
              </w:rPr>
            </w:pPr>
            <w:r w:rsidRPr="00D33AE0">
              <w:rPr>
                <w:szCs w:val="21"/>
              </w:rPr>
              <w:t>滕国栋</w:t>
            </w:r>
            <w:r w:rsidRPr="00D33AE0">
              <w:rPr>
                <w:szCs w:val="21"/>
              </w:rPr>
              <w:t>.</w:t>
            </w:r>
            <w:r w:rsidRPr="00D33AE0">
              <w:rPr>
                <w:szCs w:val="21"/>
              </w:rPr>
              <w:t>基于</w:t>
            </w:r>
            <w:r w:rsidRPr="00D33AE0">
              <w:rPr>
                <w:szCs w:val="21"/>
              </w:rPr>
              <w:t xml:space="preserve">React </w:t>
            </w:r>
            <w:r w:rsidRPr="00D33AE0">
              <w:rPr>
                <w:szCs w:val="21"/>
              </w:rPr>
              <w:t>的资源甘特图组件设计与实现</w:t>
            </w:r>
            <w:r w:rsidRPr="00D33AE0">
              <w:rPr>
                <w:szCs w:val="21"/>
              </w:rPr>
              <w:t>[J].</w:t>
            </w:r>
            <w:r w:rsidRPr="00D33AE0">
              <w:rPr>
                <w:szCs w:val="21"/>
              </w:rPr>
              <w:t>杭州师范大学学报（自然科学版），</w:t>
            </w:r>
            <w:r w:rsidRPr="00D33AE0">
              <w:rPr>
                <w:szCs w:val="21"/>
              </w:rPr>
              <w:t>2022</w:t>
            </w:r>
            <w:r w:rsidRPr="00D33AE0">
              <w:rPr>
                <w:szCs w:val="21"/>
              </w:rPr>
              <w:t>，</w:t>
            </w:r>
            <w:r w:rsidRPr="00D33AE0">
              <w:rPr>
                <w:szCs w:val="21"/>
              </w:rPr>
              <w:t>1.</w:t>
            </w:r>
          </w:p>
        </w:tc>
      </w:tr>
    </w:tbl>
    <w:p w14:paraId="2725C050" w14:textId="5DE807CB" w:rsidR="006A7C04" w:rsidRDefault="006A7C04" w:rsidP="002B731F">
      <w:pPr>
        <w:rPr>
          <w:rFonts w:ascii="Arial" w:hAnsi="Arial"/>
        </w:rPr>
      </w:pPr>
    </w:p>
    <w:p w14:paraId="418FEC96" w14:textId="77777777" w:rsidR="00436F5A" w:rsidRDefault="00436F5A" w:rsidP="00436F5A">
      <w:pPr>
        <w:keepNext/>
      </w:pPr>
      <w:r w:rsidRPr="00436F5A">
        <w:rPr>
          <w:rFonts w:ascii="Arial" w:hAnsi="Arial"/>
          <w:noProof/>
        </w:rPr>
        <w:drawing>
          <wp:inline distT="0" distB="0" distL="0" distR="0" wp14:anchorId="54C9E53D" wp14:editId="0DA0CF28">
            <wp:extent cx="5274310" cy="2959100"/>
            <wp:effectExtent l="0" t="0" r="0" b="0"/>
            <wp:docPr id="2017586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6552" name=""/>
                    <pic:cNvPicPr/>
                  </pic:nvPicPr>
                  <pic:blipFill>
                    <a:blip r:embed="rId34"/>
                    <a:stretch>
                      <a:fillRect/>
                    </a:stretch>
                  </pic:blipFill>
                  <pic:spPr>
                    <a:xfrm>
                      <a:off x="0" y="0"/>
                      <a:ext cx="5274310" cy="2959100"/>
                    </a:xfrm>
                    <a:prstGeom prst="rect">
                      <a:avLst/>
                    </a:prstGeom>
                  </pic:spPr>
                </pic:pic>
              </a:graphicData>
            </a:graphic>
          </wp:inline>
        </w:drawing>
      </w:r>
    </w:p>
    <w:p w14:paraId="6D63BA02" w14:textId="11A0F5EB" w:rsidR="00436F5A" w:rsidRDefault="00436F5A" w:rsidP="00275F99">
      <w:pPr>
        <w:pStyle w:val="aa"/>
        <w:jc w:val="center"/>
        <w:rPr>
          <w:rFonts w:ascii="Arial" w:hAnsi="Arial"/>
        </w:rPr>
      </w:pPr>
      <w:bookmarkStart w:id="79" w:name="_Toc1424258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522B">
        <w:rPr>
          <w:noProof/>
        </w:rPr>
        <w:t>18</w:t>
      </w:r>
      <w:r>
        <w:fldChar w:fldCharType="end"/>
      </w:r>
      <w:r>
        <w:t xml:space="preserve"> </w:t>
      </w:r>
      <w:r>
        <w:rPr>
          <w:rFonts w:hint="eastAsia"/>
        </w:rPr>
        <w:t>资源甘特图分区示意图</w:t>
      </w:r>
      <w:bookmarkEnd w:id="79"/>
    </w:p>
    <w:p w14:paraId="297FEFC2" w14:textId="29D5898E" w:rsidR="007A3AC9" w:rsidRDefault="007A3AC9" w:rsidP="007A3AC9">
      <w:pPr>
        <w:pStyle w:val="c-"/>
        <w:ind w:hanging="1418"/>
      </w:pPr>
      <w:r>
        <w:rPr>
          <w:rFonts w:hint="eastAsia"/>
        </w:rPr>
        <w:lastRenderedPageBreak/>
        <w:t>订单甘特图</w:t>
      </w:r>
    </w:p>
    <w:p w14:paraId="5EE53FB3" w14:textId="5CBCF7ED" w:rsidR="00630580" w:rsidRDefault="00630580" w:rsidP="00630580">
      <w:pPr>
        <w:pStyle w:val="aa"/>
        <w:keepNext/>
        <w:jc w:val="center"/>
      </w:pPr>
      <w:bookmarkStart w:id="80" w:name="_Toc14242583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30</w:t>
      </w:r>
      <w:r>
        <w:fldChar w:fldCharType="end"/>
      </w:r>
      <w:r>
        <w:t xml:space="preserve"> </w:t>
      </w:r>
      <w:r w:rsidR="00023BC2">
        <w:rPr>
          <w:rFonts w:hint="eastAsia"/>
        </w:rPr>
        <w:t>订单</w:t>
      </w:r>
      <w:r>
        <w:rPr>
          <w:rFonts w:hint="eastAsia"/>
        </w:rPr>
        <w:t>甘特图功能需求</w:t>
      </w:r>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630580" w:rsidRPr="00FF0C77" w14:paraId="6401F751" w14:textId="77777777" w:rsidTr="00244328">
        <w:tc>
          <w:tcPr>
            <w:tcW w:w="766" w:type="pct"/>
            <w:shd w:val="clear" w:color="auto" w:fill="D9D9D9"/>
          </w:tcPr>
          <w:p w14:paraId="1BC98C59" w14:textId="77777777" w:rsidR="00630580" w:rsidRPr="00DB7E3A" w:rsidRDefault="00630580" w:rsidP="00244328">
            <w:pPr>
              <w:rPr>
                <w:szCs w:val="21"/>
              </w:rPr>
            </w:pPr>
            <w:r w:rsidRPr="00DB7E3A">
              <w:rPr>
                <w:rFonts w:hint="eastAsia"/>
                <w:szCs w:val="21"/>
              </w:rPr>
              <w:t>标识符</w:t>
            </w:r>
          </w:p>
        </w:tc>
        <w:tc>
          <w:tcPr>
            <w:tcW w:w="4234" w:type="pct"/>
            <w:shd w:val="clear" w:color="auto" w:fill="auto"/>
          </w:tcPr>
          <w:p w14:paraId="1E19EF67" w14:textId="2F2E55E6" w:rsidR="00630580" w:rsidRPr="00DB7E3A" w:rsidRDefault="00630580"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023BC2">
              <w:rPr>
                <w:rFonts w:hint="eastAsia"/>
                <w:szCs w:val="24"/>
              </w:rPr>
              <w:t>O</w:t>
            </w:r>
            <w:r>
              <w:rPr>
                <w:rFonts w:hint="eastAsia"/>
                <w:szCs w:val="24"/>
              </w:rPr>
              <w:t>GANTT</w:t>
            </w:r>
            <w:r>
              <w:rPr>
                <w:szCs w:val="24"/>
              </w:rPr>
              <w:t>_001</w:t>
            </w:r>
          </w:p>
        </w:tc>
      </w:tr>
      <w:tr w:rsidR="00630580" w:rsidRPr="00FF0C77" w14:paraId="78BAE4EC" w14:textId="77777777" w:rsidTr="00244328">
        <w:tc>
          <w:tcPr>
            <w:tcW w:w="766" w:type="pct"/>
            <w:shd w:val="clear" w:color="auto" w:fill="D9D9D9"/>
          </w:tcPr>
          <w:p w14:paraId="3A79C168" w14:textId="77777777" w:rsidR="00630580" w:rsidRPr="00DB7E3A" w:rsidRDefault="00630580" w:rsidP="00244328">
            <w:pPr>
              <w:rPr>
                <w:szCs w:val="21"/>
              </w:rPr>
            </w:pPr>
            <w:r w:rsidRPr="00DB7E3A">
              <w:rPr>
                <w:rFonts w:hint="eastAsia"/>
                <w:szCs w:val="21"/>
              </w:rPr>
              <w:t>名称</w:t>
            </w:r>
          </w:p>
        </w:tc>
        <w:tc>
          <w:tcPr>
            <w:tcW w:w="4234" w:type="pct"/>
            <w:shd w:val="clear" w:color="auto" w:fill="auto"/>
          </w:tcPr>
          <w:p w14:paraId="6BFD8A98" w14:textId="7066323C" w:rsidR="00630580" w:rsidRPr="00DB7E3A" w:rsidRDefault="00023BC2" w:rsidP="00244328">
            <w:pPr>
              <w:rPr>
                <w:szCs w:val="21"/>
              </w:rPr>
            </w:pPr>
            <w:r>
              <w:rPr>
                <w:rFonts w:hint="eastAsia"/>
                <w:szCs w:val="21"/>
              </w:rPr>
              <w:t>订单</w:t>
            </w:r>
            <w:r w:rsidR="00630580">
              <w:rPr>
                <w:rFonts w:hint="eastAsia"/>
                <w:szCs w:val="21"/>
              </w:rPr>
              <w:t>甘特图（</w:t>
            </w:r>
            <w:r>
              <w:rPr>
                <w:rFonts w:hint="eastAsia"/>
                <w:szCs w:val="21"/>
              </w:rPr>
              <w:t>Order</w:t>
            </w:r>
            <w:r>
              <w:rPr>
                <w:szCs w:val="21"/>
              </w:rPr>
              <w:t xml:space="preserve"> </w:t>
            </w:r>
            <w:r w:rsidR="00630580">
              <w:rPr>
                <w:rFonts w:hint="eastAsia"/>
                <w:szCs w:val="21"/>
              </w:rPr>
              <w:t>Gantt</w:t>
            </w:r>
            <w:r w:rsidR="00630580">
              <w:rPr>
                <w:rFonts w:ascii="Helvetica Neue" w:hAnsi="Helvetica Neue" w:hint="eastAsia"/>
                <w:color w:val="333333"/>
                <w:sz w:val="21"/>
                <w:szCs w:val="21"/>
                <w:shd w:val="clear" w:color="auto" w:fill="FFFFFF"/>
              </w:rPr>
              <w:t>）</w:t>
            </w:r>
          </w:p>
        </w:tc>
      </w:tr>
      <w:tr w:rsidR="00630580" w:rsidRPr="00FF0C77" w14:paraId="549AA84E" w14:textId="77777777" w:rsidTr="00244328">
        <w:tc>
          <w:tcPr>
            <w:tcW w:w="766" w:type="pct"/>
            <w:shd w:val="clear" w:color="auto" w:fill="D9D9D9"/>
          </w:tcPr>
          <w:p w14:paraId="34ED2DBE" w14:textId="77777777" w:rsidR="00630580" w:rsidRPr="00DB7E3A" w:rsidRDefault="00630580" w:rsidP="00244328">
            <w:pPr>
              <w:rPr>
                <w:szCs w:val="21"/>
              </w:rPr>
            </w:pPr>
            <w:r w:rsidRPr="00DB7E3A">
              <w:rPr>
                <w:rFonts w:hint="eastAsia"/>
                <w:szCs w:val="21"/>
              </w:rPr>
              <w:t>编写人员</w:t>
            </w:r>
          </w:p>
        </w:tc>
        <w:tc>
          <w:tcPr>
            <w:tcW w:w="4234" w:type="pct"/>
            <w:shd w:val="clear" w:color="auto" w:fill="auto"/>
          </w:tcPr>
          <w:p w14:paraId="0A009D2E" w14:textId="77777777" w:rsidR="00630580" w:rsidRPr="00DB7E3A" w:rsidRDefault="00630580" w:rsidP="00244328">
            <w:pPr>
              <w:rPr>
                <w:szCs w:val="21"/>
              </w:rPr>
            </w:pPr>
            <w:r>
              <w:rPr>
                <w:rFonts w:hint="eastAsia"/>
                <w:szCs w:val="21"/>
              </w:rPr>
              <w:t>滕国栋</w:t>
            </w:r>
          </w:p>
        </w:tc>
      </w:tr>
      <w:tr w:rsidR="00630580" w:rsidRPr="00FF0C77" w14:paraId="1F01A4CE" w14:textId="77777777" w:rsidTr="00244328">
        <w:tc>
          <w:tcPr>
            <w:tcW w:w="766" w:type="pct"/>
            <w:shd w:val="clear" w:color="auto" w:fill="D9D9D9"/>
          </w:tcPr>
          <w:p w14:paraId="4C3793D3" w14:textId="77777777" w:rsidR="00630580" w:rsidRPr="00DB7E3A" w:rsidRDefault="00630580" w:rsidP="00244328">
            <w:pPr>
              <w:rPr>
                <w:szCs w:val="21"/>
              </w:rPr>
            </w:pPr>
            <w:r w:rsidRPr="00DB7E3A">
              <w:rPr>
                <w:rFonts w:hint="eastAsia"/>
                <w:szCs w:val="21"/>
              </w:rPr>
              <w:t>编写日期</w:t>
            </w:r>
          </w:p>
        </w:tc>
        <w:tc>
          <w:tcPr>
            <w:tcW w:w="4234" w:type="pct"/>
            <w:shd w:val="clear" w:color="auto" w:fill="auto"/>
          </w:tcPr>
          <w:p w14:paraId="0B2ED72E" w14:textId="77777777" w:rsidR="00630580" w:rsidRPr="00DB7E3A" w:rsidRDefault="00630580" w:rsidP="00244328">
            <w:pPr>
              <w:rPr>
                <w:szCs w:val="21"/>
              </w:rPr>
            </w:pPr>
            <w:r>
              <w:rPr>
                <w:rFonts w:hint="eastAsia"/>
                <w:szCs w:val="21"/>
              </w:rPr>
              <w:t>2</w:t>
            </w:r>
            <w:r>
              <w:rPr>
                <w:szCs w:val="21"/>
              </w:rPr>
              <w:t>023-03-07</w:t>
            </w:r>
          </w:p>
        </w:tc>
      </w:tr>
      <w:tr w:rsidR="00794119" w:rsidRPr="00FF0C77" w14:paraId="4CAEC2D1" w14:textId="77777777" w:rsidTr="00AB1A1E">
        <w:tc>
          <w:tcPr>
            <w:tcW w:w="766" w:type="pct"/>
            <w:shd w:val="clear" w:color="auto" w:fill="D9D9D9"/>
          </w:tcPr>
          <w:p w14:paraId="12732DF0" w14:textId="77777777" w:rsidR="00794119" w:rsidRPr="00DB7E3A" w:rsidRDefault="00794119" w:rsidP="00AB1A1E">
            <w:pPr>
              <w:rPr>
                <w:szCs w:val="21"/>
              </w:rPr>
            </w:pPr>
            <w:r>
              <w:rPr>
                <w:rFonts w:hint="eastAsia"/>
                <w:szCs w:val="21"/>
              </w:rPr>
              <w:t>修改日期</w:t>
            </w:r>
          </w:p>
        </w:tc>
        <w:tc>
          <w:tcPr>
            <w:tcW w:w="4234" w:type="pct"/>
            <w:shd w:val="clear" w:color="auto" w:fill="auto"/>
          </w:tcPr>
          <w:p w14:paraId="67B60370" w14:textId="77777777" w:rsidR="00794119" w:rsidRDefault="00794119" w:rsidP="00AB1A1E">
            <w:pPr>
              <w:rPr>
                <w:szCs w:val="21"/>
              </w:rPr>
            </w:pPr>
            <w:r>
              <w:rPr>
                <w:rFonts w:hint="eastAsia"/>
                <w:szCs w:val="21"/>
              </w:rPr>
              <w:t>2</w:t>
            </w:r>
            <w:r>
              <w:rPr>
                <w:szCs w:val="21"/>
              </w:rPr>
              <w:t>023-08-04</w:t>
            </w:r>
          </w:p>
        </w:tc>
      </w:tr>
      <w:tr w:rsidR="00630580" w:rsidRPr="00FF0C77" w14:paraId="3C87149B" w14:textId="77777777" w:rsidTr="00244328">
        <w:tc>
          <w:tcPr>
            <w:tcW w:w="766" w:type="pct"/>
            <w:shd w:val="clear" w:color="auto" w:fill="D9D9D9"/>
          </w:tcPr>
          <w:p w14:paraId="1D1C22F1" w14:textId="77777777" w:rsidR="00630580" w:rsidRPr="00DB7E3A" w:rsidRDefault="00630580" w:rsidP="00244328">
            <w:pPr>
              <w:rPr>
                <w:szCs w:val="21"/>
              </w:rPr>
            </w:pPr>
            <w:r w:rsidRPr="00DB7E3A">
              <w:rPr>
                <w:rFonts w:hint="eastAsia"/>
                <w:szCs w:val="21"/>
              </w:rPr>
              <w:t>优先级</w:t>
            </w:r>
          </w:p>
        </w:tc>
        <w:tc>
          <w:tcPr>
            <w:tcW w:w="4234" w:type="pct"/>
            <w:shd w:val="clear" w:color="auto" w:fill="auto"/>
          </w:tcPr>
          <w:p w14:paraId="5B75428D" w14:textId="77777777" w:rsidR="00630580" w:rsidRPr="00DB7E3A" w:rsidRDefault="00630580" w:rsidP="00244328">
            <w:pPr>
              <w:rPr>
                <w:szCs w:val="21"/>
              </w:rPr>
            </w:pPr>
            <w:r>
              <w:rPr>
                <w:rFonts w:hint="eastAsia"/>
                <w:szCs w:val="21"/>
              </w:rPr>
              <w:t>高</w:t>
            </w:r>
          </w:p>
        </w:tc>
      </w:tr>
      <w:tr w:rsidR="00630580" w:rsidRPr="00FF0C77" w14:paraId="1CF46A48" w14:textId="77777777" w:rsidTr="00244328">
        <w:tc>
          <w:tcPr>
            <w:tcW w:w="766" w:type="pct"/>
            <w:shd w:val="clear" w:color="auto" w:fill="D9D9D9"/>
          </w:tcPr>
          <w:p w14:paraId="252E620A" w14:textId="77777777" w:rsidR="00630580" w:rsidRPr="00DB7E3A" w:rsidRDefault="00630580" w:rsidP="00244328">
            <w:pPr>
              <w:rPr>
                <w:szCs w:val="21"/>
              </w:rPr>
            </w:pPr>
            <w:r w:rsidRPr="00DB7E3A">
              <w:rPr>
                <w:rFonts w:hint="eastAsia"/>
                <w:szCs w:val="21"/>
              </w:rPr>
              <w:t>重要性</w:t>
            </w:r>
          </w:p>
        </w:tc>
        <w:tc>
          <w:tcPr>
            <w:tcW w:w="4234" w:type="pct"/>
            <w:shd w:val="clear" w:color="auto" w:fill="auto"/>
          </w:tcPr>
          <w:p w14:paraId="7F73EA67" w14:textId="77777777" w:rsidR="00630580" w:rsidRPr="00DB7E3A" w:rsidRDefault="00630580" w:rsidP="00244328">
            <w:pPr>
              <w:rPr>
                <w:szCs w:val="21"/>
              </w:rPr>
            </w:pPr>
            <w:r>
              <w:rPr>
                <w:rFonts w:hint="eastAsia"/>
                <w:szCs w:val="21"/>
              </w:rPr>
              <w:t>强</w:t>
            </w:r>
          </w:p>
        </w:tc>
      </w:tr>
      <w:tr w:rsidR="00630580" w:rsidRPr="00FF0C77" w14:paraId="24D461BA" w14:textId="77777777" w:rsidTr="00244328">
        <w:tc>
          <w:tcPr>
            <w:tcW w:w="766" w:type="pct"/>
            <w:shd w:val="clear" w:color="auto" w:fill="D9D9D9"/>
          </w:tcPr>
          <w:p w14:paraId="679DFF2E" w14:textId="77777777" w:rsidR="00630580" w:rsidRPr="00DB7E3A" w:rsidRDefault="00630580" w:rsidP="00244328">
            <w:pPr>
              <w:rPr>
                <w:szCs w:val="21"/>
              </w:rPr>
            </w:pPr>
            <w:r w:rsidRPr="00DB7E3A">
              <w:rPr>
                <w:rFonts w:hint="eastAsia"/>
                <w:szCs w:val="21"/>
              </w:rPr>
              <w:t>参与者</w:t>
            </w:r>
          </w:p>
        </w:tc>
        <w:tc>
          <w:tcPr>
            <w:tcW w:w="4234" w:type="pct"/>
            <w:shd w:val="clear" w:color="auto" w:fill="auto"/>
          </w:tcPr>
          <w:p w14:paraId="33537C4D" w14:textId="77777777" w:rsidR="00630580" w:rsidRPr="00DB7E3A" w:rsidRDefault="00630580" w:rsidP="00244328">
            <w:pPr>
              <w:rPr>
                <w:szCs w:val="21"/>
              </w:rPr>
            </w:pPr>
            <w:r>
              <w:rPr>
                <w:rFonts w:hint="eastAsia"/>
                <w:szCs w:val="21"/>
              </w:rPr>
              <w:t>计划员</w:t>
            </w:r>
          </w:p>
        </w:tc>
      </w:tr>
      <w:tr w:rsidR="00630580" w:rsidRPr="00FF0C77" w14:paraId="1FDD8E75" w14:textId="77777777" w:rsidTr="00244328">
        <w:tc>
          <w:tcPr>
            <w:tcW w:w="766" w:type="pct"/>
            <w:shd w:val="clear" w:color="auto" w:fill="D9D9D9"/>
          </w:tcPr>
          <w:p w14:paraId="02B5E88D" w14:textId="77777777" w:rsidR="00630580" w:rsidRPr="00DB7E3A" w:rsidRDefault="00630580" w:rsidP="00244328">
            <w:pPr>
              <w:rPr>
                <w:szCs w:val="21"/>
              </w:rPr>
            </w:pPr>
            <w:r w:rsidRPr="00DB7E3A">
              <w:rPr>
                <w:rFonts w:hint="eastAsia"/>
                <w:szCs w:val="21"/>
              </w:rPr>
              <w:t>功能描述</w:t>
            </w:r>
          </w:p>
        </w:tc>
        <w:tc>
          <w:tcPr>
            <w:tcW w:w="4234" w:type="pct"/>
            <w:shd w:val="clear" w:color="auto" w:fill="auto"/>
          </w:tcPr>
          <w:p w14:paraId="17A723BF" w14:textId="0986EEB8" w:rsidR="00630580" w:rsidRPr="00A75088" w:rsidRDefault="00325274" w:rsidP="00FB50DD">
            <w:pPr>
              <w:rPr>
                <w:szCs w:val="21"/>
              </w:rPr>
            </w:pPr>
            <w:r w:rsidRPr="00CF433B">
              <w:rPr>
                <w:rFonts w:hint="eastAsia"/>
                <w:szCs w:val="21"/>
              </w:rPr>
              <w:t>通过</w:t>
            </w:r>
            <w:r>
              <w:rPr>
                <w:rFonts w:hint="eastAsia"/>
                <w:szCs w:val="21"/>
              </w:rPr>
              <w:t>条状图的</w:t>
            </w:r>
            <w:r w:rsidRPr="00CF433B">
              <w:rPr>
                <w:rFonts w:hint="eastAsia"/>
                <w:szCs w:val="21"/>
              </w:rPr>
              <w:t>形式呈现</w:t>
            </w:r>
            <w:r>
              <w:rPr>
                <w:rFonts w:hint="eastAsia"/>
                <w:szCs w:val="21"/>
              </w:rPr>
              <w:t>订单在</w:t>
            </w:r>
            <w:r w:rsidRPr="00CF433B">
              <w:rPr>
                <w:rFonts w:hint="eastAsia"/>
                <w:szCs w:val="21"/>
              </w:rPr>
              <w:t>在时间维度上</w:t>
            </w:r>
            <w:r>
              <w:rPr>
                <w:rFonts w:hint="eastAsia"/>
                <w:szCs w:val="21"/>
              </w:rPr>
              <w:t>分派</w:t>
            </w:r>
            <w:r w:rsidRPr="00CF433B">
              <w:rPr>
                <w:rFonts w:hint="eastAsia"/>
                <w:szCs w:val="21"/>
              </w:rPr>
              <w:t>情况</w:t>
            </w:r>
            <w:r>
              <w:rPr>
                <w:rFonts w:hint="eastAsia"/>
                <w:szCs w:val="21"/>
              </w:rPr>
              <w:t>，其中</w:t>
            </w:r>
            <w:r w:rsidRPr="00CF433B">
              <w:rPr>
                <w:rFonts w:hint="eastAsia"/>
                <w:szCs w:val="21"/>
              </w:rPr>
              <w:t>以</w:t>
            </w:r>
            <w:r>
              <w:rPr>
                <w:rFonts w:hint="eastAsia"/>
                <w:szCs w:val="21"/>
              </w:rPr>
              <w:t>订单</w:t>
            </w:r>
            <w:r w:rsidRPr="00CF433B">
              <w:rPr>
                <w:rFonts w:hint="eastAsia"/>
                <w:szCs w:val="21"/>
              </w:rPr>
              <w:t>为纵轴，</w:t>
            </w:r>
            <w:r>
              <w:rPr>
                <w:rFonts w:hint="eastAsia"/>
                <w:szCs w:val="21"/>
              </w:rPr>
              <w:t>时间线为横轴。包括</w:t>
            </w:r>
            <w:r w:rsidR="00FB50DD">
              <w:rPr>
                <w:rFonts w:hint="eastAsia"/>
                <w:szCs w:val="21"/>
              </w:rPr>
              <w:t>订单</w:t>
            </w:r>
            <w:r w:rsidR="00630580">
              <w:rPr>
                <w:rFonts w:hint="eastAsia"/>
                <w:szCs w:val="21"/>
              </w:rPr>
              <w:t>甘特图的属性设置和操作管理。</w:t>
            </w:r>
          </w:p>
          <w:p w14:paraId="0213048D" w14:textId="545B1C72" w:rsidR="00630580" w:rsidRPr="00F20C21" w:rsidRDefault="00630580">
            <w:pPr>
              <w:pStyle w:val="af9"/>
              <w:numPr>
                <w:ilvl w:val="0"/>
                <w:numId w:val="12"/>
              </w:numPr>
              <w:ind w:firstLineChars="0"/>
              <w:rPr>
                <w:szCs w:val="21"/>
              </w:rPr>
            </w:pPr>
            <w:r w:rsidRPr="00425D27">
              <w:rPr>
                <w:rFonts w:hint="eastAsia"/>
                <w:szCs w:val="21"/>
              </w:rPr>
              <w:t>属性：</w:t>
            </w:r>
            <w:r>
              <w:rPr>
                <w:rFonts w:hint="eastAsia"/>
                <w:szCs w:val="21"/>
              </w:rPr>
              <w:t>工单区、时间区、</w:t>
            </w:r>
            <w:r w:rsidR="004A423E">
              <w:rPr>
                <w:rFonts w:hint="eastAsia"/>
                <w:szCs w:val="21"/>
              </w:rPr>
              <w:t>订单</w:t>
            </w:r>
            <w:r>
              <w:rPr>
                <w:rFonts w:hint="eastAsia"/>
                <w:szCs w:val="21"/>
              </w:rPr>
              <w:t>区</w:t>
            </w:r>
          </w:p>
          <w:p w14:paraId="2EA23525" w14:textId="1E32AF20" w:rsidR="00630580" w:rsidRPr="00425D27" w:rsidRDefault="00630580">
            <w:pPr>
              <w:pStyle w:val="af9"/>
              <w:numPr>
                <w:ilvl w:val="0"/>
                <w:numId w:val="12"/>
              </w:numPr>
              <w:ind w:firstLineChars="0"/>
              <w:rPr>
                <w:szCs w:val="21"/>
              </w:rPr>
            </w:pPr>
            <w:r w:rsidRPr="00425D27">
              <w:rPr>
                <w:rFonts w:hint="eastAsia"/>
                <w:szCs w:val="21"/>
              </w:rPr>
              <w:t>方法：</w:t>
            </w:r>
            <w:r>
              <w:rPr>
                <w:rFonts w:hint="eastAsia"/>
                <w:szCs w:val="21"/>
              </w:rPr>
              <w:t>工单操作、时间属性设置、</w:t>
            </w:r>
            <w:r w:rsidR="00023BC2">
              <w:rPr>
                <w:rFonts w:hint="eastAsia"/>
                <w:szCs w:val="21"/>
              </w:rPr>
              <w:t>订单</w:t>
            </w:r>
            <w:r w:rsidRPr="00425D27">
              <w:rPr>
                <w:rFonts w:hint="eastAsia"/>
                <w:szCs w:val="21"/>
              </w:rPr>
              <w:t>管理功能</w:t>
            </w:r>
            <w:r>
              <w:rPr>
                <w:rFonts w:hint="eastAsia"/>
                <w:szCs w:val="21"/>
              </w:rPr>
              <w:t>、分派、重置</w:t>
            </w:r>
          </w:p>
        </w:tc>
      </w:tr>
      <w:tr w:rsidR="00630580" w:rsidRPr="00FF0C77" w14:paraId="326716F6" w14:textId="77777777" w:rsidTr="00244328">
        <w:tc>
          <w:tcPr>
            <w:tcW w:w="766" w:type="pct"/>
            <w:shd w:val="clear" w:color="auto" w:fill="D9D9D9"/>
          </w:tcPr>
          <w:p w14:paraId="11AEE9F6" w14:textId="77777777" w:rsidR="00630580" w:rsidRPr="00DB7E3A" w:rsidRDefault="00630580" w:rsidP="00244328">
            <w:pPr>
              <w:rPr>
                <w:szCs w:val="21"/>
              </w:rPr>
            </w:pPr>
            <w:r w:rsidRPr="00DB7E3A">
              <w:rPr>
                <w:rFonts w:hint="eastAsia"/>
                <w:szCs w:val="21"/>
              </w:rPr>
              <w:t>触发事件</w:t>
            </w:r>
          </w:p>
        </w:tc>
        <w:tc>
          <w:tcPr>
            <w:tcW w:w="4234" w:type="pct"/>
            <w:shd w:val="clear" w:color="auto" w:fill="auto"/>
          </w:tcPr>
          <w:p w14:paraId="7E523278" w14:textId="12626F22" w:rsidR="00630580" w:rsidRPr="00786A6E" w:rsidRDefault="00630580" w:rsidP="00244328">
            <w:pPr>
              <w:rPr>
                <w:szCs w:val="21"/>
              </w:rPr>
            </w:pPr>
            <w:r>
              <w:rPr>
                <w:rFonts w:hint="eastAsia"/>
                <w:szCs w:val="21"/>
              </w:rPr>
              <w:t>计划员打开</w:t>
            </w:r>
            <w:r w:rsidR="00D05457">
              <w:rPr>
                <w:rFonts w:hint="eastAsia"/>
                <w:szCs w:val="21"/>
              </w:rPr>
              <w:t>订单</w:t>
            </w:r>
            <w:r>
              <w:rPr>
                <w:rFonts w:hint="eastAsia"/>
                <w:szCs w:val="21"/>
              </w:rPr>
              <w:t>甘特图</w:t>
            </w:r>
          </w:p>
        </w:tc>
      </w:tr>
      <w:tr w:rsidR="00630580" w:rsidRPr="00FF0C77" w14:paraId="001CBA55" w14:textId="77777777" w:rsidTr="00244328">
        <w:tc>
          <w:tcPr>
            <w:tcW w:w="766" w:type="pct"/>
            <w:shd w:val="clear" w:color="auto" w:fill="D9D9D9"/>
          </w:tcPr>
          <w:p w14:paraId="37E8AE77" w14:textId="77777777" w:rsidR="00630580" w:rsidRPr="00DB7E3A" w:rsidRDefault="00630580" w:rsidP="00244328">
            <w:pPr>
              <w:rPr>
                <w:szCs w:val="21"/>
              </w:rPr>
            </w:pPr>
            <w:r w:rsidRPr="00DB7E3A">
              <w:rPr>
                <w:rFonts w:hint="eastAsia"/>
                <w:szCs w:val="21"/>
              </w:rPr>
              <w:t>前置条件</w:t>
            </w:r>
          </w:p>
        </w:tc>
        <w:tc>
          <w:tcPr>
            <w:tcW w:w="4234" w:type="pct"/>
            <w:shd w:val="clear" w:color="auto" w:fill="auto"/>
          </w:tcPr>
          <w:p w14:paraId="7479CF90" w14:textId="77777777" w:rsidR="00630580" w:rsidRPr="00D856C5" w:rsidRDefault="00630580" w:rsidP="00244328">
            <w:pPr>
              <w:rPr>
                <w:szCs w:val="21"/>
              </w:rPr>
            </w:pPr>
            <w:r>
              <w:rPr>
                <w:rFonts w:hint="eastAsia"/>
                <w:szCs w:val="21"/>
              </w:rPr>
              <w:t>无</w:t>
            </w:r>
          </w:p>
        </w:tc>
      </w:tr>
      <w:tr w:rsidR="00630580" w:rsidRPr="00FF0C77" w14:paraId="79A0C77B" w14:textId="77777777" w:rsidTr="00244328">
        <w:tc>
          <w:tcPr>
            <w:tcW w:w="766" w:type="pct"/>
            <w:shd w:val="clear" w:color="auto" w:fill="D9D9D9"/>
          </w:tcPr>
          <w:p w14:paraId="6924FB76" w14:textId="77777777" w:rsidR="00630580" w:rsidRPr="00DB7E3A" w:rsidRDefault="00630580" w:rsidP="00244328">
            <w:pPr>
              <w:rPr>
                <w:szCs w:val="21"/>
              </w:rPr>
            </w:pPr>
            <w:r w:rsidRPr="00DB7E3A">
              <w:rPr>
                <w:rFonts w:hint="eastAsia"/>
                <w:szCs w:val="21"/>
              </w:rPr>
              <w:t>基本流</w:t>
            </w:r>
          </w:p>
        </w:tc>
        <w:tc>
          <w:tcPr>
            <w:tcW w:w="4234" w:type="pct"/>
            <w:shd w:val="clear" w:color="auto" w:fill="auto"/>
          </w:tcPr>
          <w:p w14:paraId="4ACFBAA1" w14:textId="77777777" w:rsidR="00630580" w:rsidRPr="006C4935" w:rsidRDefault="00630580">
            <w:pPr>
              <w:pStyle w:val="af9"/>
              <w:numPr>
                <w:ilvl w:val="0"/>
                <w:numId w:val="10"/>
              </w:numPr>
              <w:spacing w:line="240" w:lineRule="auto"/>
              <w:ind w:firstLineChars="0"/>
              <w:textAlignment w:val="auto"/>
              <w:rPr>
                <w:szCs w:val="21"/>
              </w:rPr>
            </w:pPr>
            <w:r>
              <w:rPr>
                <w:rFonts w:hint="eastAsia"/>
                <w:szCs w:val="21"/>
              </w:rPr>
              <w:t>属性</w:t>
            </w:r>
          </w:p>
          <w:p w14:paraId="1E3795C5" w14:textId="77777777" w:rsidR="00630580" w:rsidRPr="00334CB8" w:rsidRDefault="00630580">
            <w:pPr>
              <w:pStyle w:val="af9"/>
              <w:numPr>
                <w:ilvl w:val="1"/>
                <w:numId w:val="15"/>
              </w:numPr>
              <w:spacing w:line="240" w:lineRule="auto"/>
              <w:ind w:firstLineChars="0"/>
              <w:textAlignment w:val="auto"/>
              <w:rPr>
                <w:szCs w:val="21"/>
              </w:rPr>
            </w:pPr>
            <w:r>
              <w:rPr>
                <w:rFonts w:hint="eastAsia"/>
                <w:szCs w:val="21"/>
              </w:rPr>
              <w:t>工单区：工单、</w:t>
            </w:r>
            <w:r w:rsidRPr="00334CB8">
              <w:rPr>
                <w:szCs w:val="21"/>
              </w:rPr>
              <w:t>连接线</w:t>
            </w:r>
            <w:r>
              <w:rPr>
                <w:rFonts w:hint="eastAsia"/>
                <w:szCs w:val="21"/>
              </w:rPr>
              <w:t>、</w:t>
            </w:r>
            <w:r w:rsidRPr="00334CB8">
              <w:rPr>
                <w:szCs w:val="21"/>
              </w:rPr>
              <w:t>标注</w:t>
            </w:r>
            <w:r>
              <w:rPr>
                <w:rFonts w:hint="eastAsia"/>
                <w:szCs w:val="21"/>
              </w:rPr>
              <w:t>、</w:t>
            </w:r>
            <w:r w:rsidRPr="00334CB8">
              <w:rPr>
                <w:szCs w:val="21"/>
              </w:rPr>
              <w:t>高亮</w:t>
            </w:r>
            <w:r>
              <w:rPr>
                <w:rFonts w:hint="eastAsia"/>
                <w:szCs w:val="21"/>
              </w:rPr>
              <w:t>、</w:t>
            </w:r>
            <w:r w:rsidRPr="00334CB8">
              <w:rPr>
                <w:rFonts w:hint="eastAsia"/>
                <w:szCs w:val="21"/>
              </w:rPr>
              <w:t>出勤</w:t>
            </w:r>
            <w:r>
              <w:rPr>
                <w:rFonts w:hint="eastAsia"/>
                <w:szCs w:val="21"/>
              </w:rPr>
              <w:t>的设置与显示</w:t>
            </w:r>
          </w:p>
          <w:p w14:paraId="557973E4" w14:textId="77777777" w:rsidR="00630580" w:rsidRDefault="00630580">
            <w:pPr>
              <w:pStyle w:val="af9"/>
              <w:numPr>
                <w:ilvl w:val="1"/>
                <w:numId w:val="15"/>
              </w:numPr>
              <w:spacing w:line="240" w:lineRule="auto"/>
              <w:ind w:firstLineChars="0"/>
              <w:textAlignment w:val="auto"/>
              <w:rPr>
                <w:szCs w:val="21"/>
              </w:rPr>
            </w:pPr>
            <w:r>
              <w:rPr>
                <w:rFonts w:hint="eastAsia"/>
                <w:szCs w:val="21"/>
              </w:rPr>
              <w:t>时间区：期间的设置</w:t>
            </w:r>
          </w:p>
          <w:p w14:paraId="2F5FDD0D" w14:textId="420DD705" w:rsidR="00630580" w:rsidRPr="00B954A8" w:rsidRDefault="00023BC2">
            <w:pPr>
              <w:pStyle w:val="af9"/>
              <w:numPr>
                <w:ilvl w:val="1"/>
                <w:numId w:val="15"/>
              </w:numPr>
              <w:spacing w:line="240" w:lineRule="auto"/>
              <w:ind w:firstLineChars="0"/>
              <w:textAlignment w:val="auto"/>
              <w:rPr>
                <w:szCs w:val="21"/>
              </w:rPr>
            </w:pPr>
            <w:r>
              <w:rPr>
                <w:rFonts w:hint="eastAsia"/>
                <w:szCs w:val="21"/>
              </w:rPr>
              <w:t>订单</w:t>
            </w:r>
            <w:r w:rsidR="00630580">
              <w:rPr>
                <w:rFonts w:hint="eastAsia"/>
                <w:szCs w:val="21"/>
              </w:rPr>
              <w:t>区：</w:t>
            </w:r>
            <w:r>
              <w:rPr>
                <w:rFonts w:hint="eastAsia"/>
                <w:szCs w:val="21"/>
              </w:rPr>
              <w:t>订单</w:t>
            </w:r>
            <w:r w:rsidR="00630580">
              <w:rPr>
                <w:rFonts w:hint="eastAsia"/>
                <w:szCs w:val="21"/>
              </w:rPr>
              <w:t>的设置与显示</w:t>
            </w:r>
          </w:p>
          <w:p w14:paraId="0BB012CB" w14:textId="77777777" w:rsidR="00630580" w:rsidRDefault="00630580">
            <w:pPr>
              <w:pStyle w:val="af9"/>
              <w:numPr>
                <w:ilvl w:val="0"/>
                <w:numId w:val="10"/>
              </w:numPr>
              <w:spacing w:line="240" w:lineRule="auto"/>
              <w:ind w:firstLineChars="0"/>
              <w:textAlignment w:val="auto"/>
              <w:rPr>
                <w:szCs w:val="21"/>
              </w:rPr>
            </w:pPr>
            <w:r>
              <w:rPr>
                <w:rFonts w:hint="eastAsia"/>
                <w:szCs w:val="21"/>
              </w:rPr>
              <w:t>方法</w:t>
            </w:r>
          </w:p>
          <w:p w14:paraId="33BCE6F7" w14:textId="2F69D946" w:rsidR="00896A79" w:rsidRPr="00896A79" w:rsidRDefault="00896A79" w:rsidP="00896A79">
            <w:pPr>
              <w:pStyle w:val="af9"/>
              <w:numPr>
                <w:ilvl w:val="1"/>
                <w:numId w:val="16"/>
              </w:numPr>
              <w:spacing w:line="240" w:lineRule="auto"/>
              <w:ind w:firstLineChars="0"/>
              <w:textAlignment w:val="auto"/>
              <w:rPr>
                <w:szCs w:val="21"/>
              </w:rPr>
            </w:pPr>
            <w:r>
              <w:rPr>
                <w:rFonts w:hint="eastAsia"/>
                <w:szCs w:val="21"/>
              </w:rPr>
              <w:t>工单操作：工单编辑（同工单管理中的工单编辑功能）、工单状态变更并显示、检索并高亮显示、时间</w:t>
            </w:r>
            <w:r>
              <w:rPr>
                <w:rFonts w:hint="eastAsia"/>
                <w:szCs w:val="21"/>
              </w:rPr>
              <w:t>/</w:t>
            </w:r>
            <w:r>
              <w:rPr>
                <w:rFonts w:hint="eastAsia"/>
                <w:szCs w:val="21"/>
              </w:rPr>
              <w:t>资源的瓶颈设置并显示（含固定和移动）、工单分割、工单报工并显示、工单确定。</w:t>
            </w:r>
          </w:p>
          <w:p w14:paraId="79437CFB" w14:textId="77777777" w:rsidR="00630580" w:rsidRDefault="00630580">
            <w:pPr>
              <w:pStyle w:val="af9"/>
              <w:numPr>
                <w:ilvl w:val="1"/>
                <w:numId w:val="16"/>
              </w:numPr>
              <w:spacing w:line="240" w:lineRule="auto"/>
              <w:ind w:firstLineChars="0"/>
              <w:textAlignment w:val="auto"/>
              <w:rPr>
                <w:szCs w:val="21"/>
              </w:rPr>
            </w:pPr>
            <w:r>
              <w:rPr>
                <w:rFonts w:hint="eastAsia"/>
                <w:szCs w:val="21"/>
              </w:rPr>
              <w:t>时间操作：期间设置。</w:t>
            </w:r>
          </w:p>
          <w:p w14:paraId="2D1E8FE9" w14:textId="3F5CBDD7" w:rsidR="00630580" w:rsidRDefault="00023BC2">
            <w:pPr>
              <w:pStyle w:val="af9"/>
              <w:numPr>
                <w:ilvl w:val="1"/>
                <w:numId w:val="16"/>
              </w:numPr>
              <w:spacing w:line="240" w:lineRule="auto"/>
              <w:ind w:firstLineChars="0"/>
              <w:textAlignment w:val="auto"/>
              <w:rPr>
                <w:szCs w:val="21"/>
              </w:rPr>
            </w:pPr>
            <w:r>
              <w:rPr>
                <w:rFonts w:hint="eastAsia"/>
                <w:szCs w:val="21"/>
              </w:rPr>
              <w:t>订单</w:t>
            </w:r>
            <w:r w:rsidR="00630580" w:rsidRPr="00425D27">
              <w:rPr>
                <w:rFonts w:hint="eastAsia"/>
                <w:szCs w:val="21"/>
              </w:rPr>
              <w:t>管理功能</w:t>
            </w:r>
            <w:r w:rsidR="00630580">
              <w:rPr>
                <w:rFonts w:hint="eastAsia"/>
                <w:szCs w:val="21"/>
              </w:rPr>
              <w:t>：</w:t>
            </w:r>
            <w:r>
              <w:rPr>
                <w:rFonts w:hint="eastAsia"/>
                <w:szCs w:val="21"/>
              </w:rPr>
              <w:t>订单</w:t>
            </w:r>
            <w:r w:rsidR="00630580">
              <w:rPr>
                <w:rFonts w:hint="eastAsia"/>
                <w:szCs w:val="21"/>
              </w:rPr>
              <w:t>筛选、排序、有效性操作并显示。</w:t>
            </w:r>
          </w:p>
          <w:p w14:paraId="0883B8B0" w14:textId="77777777" w:rsidR="00630580" w:rsidRDefault="00630580">
            <w:pPr>
              <w:pStyle w:val="af9"/>
              <w:numPr>
                <w:ilvl w:val="1"/>
                <w:numId w:val="16"/>
              </w:numPr>
              <w:spacing w:line="240" w:lineRule="auto"/>
              <w:ind w:firstLineChars="0"/>
              <w:textAlignment w:val="auto"/>
              <w:rPr>
                <w:szCs w:val="21"/>
              </w:rPr>
            </w:pPr>
            <w:r>
              <w:rPr>
                <w:rFonts w:hint="eastAsia"/>
                <w:szCs w:val="21"/>
              </w:rPr>
              <w:t>分派：执行工单分派命令。</w:t>
            </w:r>
          </w:p>
          <w:p w14:paraId="4050DFA6" w14:textId="77777777" w:rsidR="00630580" w:rsidRPr="00916B57" w:rsidRDefault="00630580">
            <w:pPr>
              <w:pStyle w:val="af9"/>
              <w:numPr>
                <w:ilvl w:val="1"/>
                <w:numId w:val="16"/>
              </w:numPr>
              <w:spacing w:line="240" w:lineRule="auto"/>
              <w:ind w:firstLineChars="0"/>
              <w:textAlignment w:val="auto"/>
              <w:rPr>
                <w:szCs w:val="21"/>
              </w:rPr>
            </w:pPr>
            <w:r>
              <w:rPr>
                <w:rFonts w:hint="eastAsia"/>
                <w:szCs w:val="21"/>
              </w:rPr>
              <w:t>重置：删除分派结果（订单、工单未分派，资源释放）、删除工单（订单、工单未分派，资源释放、工单删除）。</w:t>
            </w:r>
          </w:p>
        </w:tc>
      </w:tr>
      <w:tr w:rsidR="00630580" w:rsidRPr="00FF0C77" w14:paraId="32B8114E" w14:textId="77777777" w:rsidTr="00244328">
        <w:tc>
          <w:tcPr>
            <w:tcW w:w="766" w:type="pct"/>
            <w:shd w:val="clear" w:color="auto" w:fill="D9D9D9"/>
          </w:tcPr>
          <w:p w14:paraId="2811B445" w14:textId="77777777" w:rsidR="00630580" w:rsidRPr="00DB7E3A" w:rsidRDefault="00630580" w:rsidP="00244328">
            <w:pPr>
              <w:rPr>
                <w:szCs w:val="21"/>
              </w:rPr>
            </w:pPr>
            <w:r w:rsidRPr="00DB7E3A">
              <w:rPr>
                <w:rFonts w:hint="eastAsia"/>
                <w:szCs w:val="21"/>
              </w:rPr>
              <w:t>后置条件</w:t>
            </w:r>
          </w:p>
        </w:tc>
        <w:tc>
          <w:tcPr>
            <w:tcW w:w="4234" w:type="pct"/>
            <w:shd w:val="clear" w:color="auto" w:fill="auto"/>
          </w:tcPr>
          <w:p w14:paraId="4A3D74D6" w14:textId="77777777" w:rsidR="00630580" w:rsidRPr="00DB7E3A" w:rsidRDefault="00630580" w:rsidP="00244328">
            <w:pPr>
              <w:rPr>
                <w:szCs w:val="21"/>
              </w:rPr>
            </w:pPr>
            <w:r>
              <w:rPr>
                <w:rFonts w:hint="eastAsia"/>
                <w:szCs w:val="21"/>
              </w:rPr>
              <w:t>显示正常</w:t>
            </w:r>
          </w:p>
        </w:tc>
      </w:tr>
      <w:tr w:rsidR="00630580" w:rsidRPr="00FF0C77" w14:paraId="3F9C262D" w14:textId="77777777" w:rsidTr="00244328">
        <w:tc>
          <w:tcPr>
            <w:tcW w:w="766" w:type="pct"/>
            <w:shd w:val="clear" w:color="auto" w:fill="D9D9D9"/>
          </w:tcPr>
          <w:p w14:paraId="5A7CB5D3" w14:textId="77777777" w:rsidR="00630580" w:rsidRPr="00DB7E3A" w:rsidRDefault="00630580" w:rsidP="00244328">
            <w:pPr>
              <w:rPr>
                <w:szCs w:val="21"/>
              </w:rPr>
            </w:pPr>
            <w:r w:rsidRPr="00DB7E3A">
              <w:rPr>
                <w:rFonts w:hint="eastAsia"/>
                <w:szCs w:val="21"/>
              </w:rPr>
              <w:t>备选流</w:t>
            </w:r>
          </w:p>
        </w:tc>
        <w:tc>
          <w:tcPr>
            <w:tcW w:w="4234" w:type="pct"/>
            <w:shd w:val="clear" w:color="auto" w:fill="auto"/>
          </w:tcPr>
          <w:p w14:paraId="7D584D58" w14:textId="77777777" w:rsidR="00630580" w:rsidRPr="00DB7E3A" w:rsidRDefault="00630580" w:rsidP="00244328">
            <w:pPr>
              <w:rPr>
                <w:szCs w:val="21"/>
              </w:rPr>
            </w:pPr>
            <w:r>
              <w:rPr>
                <w:rFonts w:hint="eastAsia"/>
                <w:szCs w:val="21"/>
              </w:rPr>
              <w:t>无</w:t>
            </w:r>
          </w:p>
        </w:tc>
      </w:tr>
      <w:tr w:rsidR="00630580" w:rsidRPr="00FF0C77" w14:paraId="7E024B3C" w14:textId="77777777" w:rsidTr="00244328">
        <w:tc>
          <w:tcPr>
            <w:tcW w:w="766" w:type="pct"/>
            <w:shd w:val="clear" w:color="auto" w:fill="D9D9D9"/>
          </w:tcPr>
          <w:p w14:paraId="647153E7" w14:textId="77777777" w:rsidR="00630580" w:rsidRPr="00DB7E3A" w:rsidRDefault="00630580" w:rsidP="00244328">
            <w:pPr>
              <w:rPr>
                <w:szCs w:val="21"/>
              </w:rPr>
            </w:pPr>
            <w:r w:rsidRPr="00DB7E3A">
              <w:rPr>
                <w:rFonts w:hint="eastAsia"/>
                <w:szCs w:val="21"/>
              </w:rPr>
              <w:lastRenderedPageBreak/>
              <w:t>异常流</w:t>
            </w:r>
          </w:p>
        </w:tc>
        <w:tc>
          <w:tcPr>
            <w:tcW w:w="4234" w:type="pct"/>
            <w:shd w:val="clear" w:color="auto" w:fill="auto"/>
          </w:tcPr>
          <w:p w14:paraId="6AACB0AA" w14:textId="77777777" w:rsidR="00630580" w:rsidRDefault="00630580" w:rsidP="00244328">
            <w:pPr>
              <w:rPr>
                <w:szCs w:val="21"/>
              </w:rPr>
            </w:pPr>
            <w:r>
              <w:rPr>
                <w:rFonts w:hint="eastAsia"/>
                <w:szCs w:val="21"/>
              </w:rPr>
              <w:t>无</w:t>
            </w:r>
          </w:p>
        </w:tc>
      </w:tr>
      <w:tr w:rsidR="00630580" w:rsidRPr="00FF0C77" w14:paraId="0242A6E1" w14:textId="77777777" w:rsidTr="00244328">
        <w:tc>
          <w:tcPr>
            <w:tcW w:w="766" w:type="pct"/>
            <w:shd w:val="clear" w:color="auto" w:fill="D9D9D9"/>
          </w:tcPr>
          <w:p w14:paraId="390D4910" w14:textId="77777777" w:rsidR="00630580" w:rsidRPr="00DB7E3A" w:rsidRDefault="00630580" w:rsidP="00244328">
            <w:pPr>
              <w:rPr>
                <w:szCs w:val="21"/>
              </w:rPr>
            </w:pPr>
            <w:r w:rsidRPr="00DB7E3A">
              <w:rPr>
                <w:rFonts w:hint="eastAsia"/>
                <w:szCs w:val="21"/>
              </w:rPr>
              <w:t>依赖功能</w:t>
            </w:r>
          </w:p>
        </w:tc>
        <w:tc>
          <w:tcPr>
            <w:tcW w:w="4234" w:type="pct"/>
            <w:shd w:val="clear" w:color="auto" w:fill="auto"/>
          </w:tcPr>
          <w:p w14:paraId="4DB8C5DA" w14:textId="77777777" w:rsidR="00630580" w:rsidRDefault="00630580">
            <w:pPr>
              <w:pStyle w:val="af9"/>
              <w:numPr>
                <w:ilvl w:val="0"/>
                <w:numId w:val="9"/>
              </w:numPr>
              <w:spacing w:line="240" w:lineRule="auto"/>
              <w:ind w:firstLineChars="0"/>
              <w:textAlignment w:val="auto"/>
              <w:rPr>
                <w:szCs w:val="21"/>
              </w:rPr>
            </w:pPr>
            <w:r>
              <w:rPr>
                <w:rFonts w:hint="eastAsia"/>
                <w:szCs w:val="21"/>
              </w:rPr>
              <w:t>物料</w:t>
            </w:r>
          </w:p>
          <w:p w14:paraId="448B0A45" w14:textId="77777777" w:rsidR="00630580" w:rsidRDefault="00630580">
            <w:pPr>
              <w:pStyle w:val="af9"/>
              <w:numPr>
                <w:ilvl w:val="0"/>
                <w:numId w:val="9"/>
              </w:numPr>
              <w:spacing w:line="240" w:lineRule="auto"/>
              <w:ind w:firstLineChars="0"/>
              <w:textAlignment w:val="auto"/>
              <w:rPr>
                <w:szCs w:val="21"/>
              </w:rPr>
            </w:pPr>
            <w:r>
              <w:rPr>
                <w:rFonts w:hint="eastAsia"/>
                <w:szCs w:val="21"/>
              </w:rPr>
              <w:t>资源</w:t>
            </w:r>
          </w:p>
          <w:p w14:paraId="2515DD3F" w14:textId="77777777" w:rsidR="00630580" w:rsidRDefault="00630580">
            <w:pPr>
              <w:pStyle w:val="af9"/>
              <w:numPr>
                <w:ilvl w:val="0"/>
                <w:numId w:val="9"/>
              </w:numPr>
              <w:spacing w:line="240" w:lineRule="auto"/>
              <w:ind w:firstLineChars="0"/>
              <w:textAlignment w:val="auto"/>
              <w:rPr>
                <w:szCs w:val="21"/>
              </w:rPr>
            </w:pPr>
            <w:r>
              <w:rPr>
                <w:rFonts w:hint="eastAsia"/>
                <w:szCs w:val="21"/>
              </w:rPr>
              <w:t>工序</w:t>
            </w:r>
          </w:p>
          <w:p w14:paraId="52D58E1B" w14:textId="77777777" w:rsidR="00630580" w:rsidRDefault="00630580">
            <w:pPr>
              <w:pStyle w:val="af9"/>
              <w:numPr>
                <w:ilvl w:val="0"/>
                <w:numId w:val="9"/>
              </w:numPr>
              <w:spacing w:line="240" w:lineRule="auto"/>
              <w:ind w:firstLineChars="0"/>
              <w:textAlignment w:val="auto"/>
              <w:rPr>
                <w:szCs w:val="21"/>
              </w:rPr>
            </w:pPr>
            <w:r>
              <w:rPr>
                <w:rFonts w:hint="eastAsia"/>
                <w:szCs w:val="21"/>
              </w:rPr>
              <w:t>工艺路线</w:t>
            </w:r>
          </w:p>
          <w:p w14:paraId="65B981F1" w14:textId="77777777" w:rsidR="00630580" w:rsidRDefault="00630580">
            <w:pPr>
              <w:pStyle w:val="af9"/>
              <w:numPr>
                <w:ilvl w:val="0"/>
                <w:numId w:val="9"/>
              </w:numPr>
              <w:spacing w:line="240" w:lineRule="auto"/>
              <w:ind w:firstLineChars="0"/>
              <w:textAlignment w:val="auto"/>
              <w:rPr>
                <w:szCs w:val="21"/>
              </w:rPr>
            </w:pPr>
            <w:r>
              <w:rPr>
                <w:rFonts w:hint="eastAsia"/>
                <w:szCs w:val="21"/>
              </w:rPr>
              <w:t>工单</w:t>
            </w:r>
          </w:p>
          <w:p w14:paraId="18BAD61E" w14:textId="77777777" w:rsidR="00630580" w:rsidRDefault="00630580">
            <w:pPr>
              <w:pStyle w:val="af9"/>
              <w:numPr>
                <w:ilvl w:val="0"/>
                <w:numId w:val="9"/>
              </w:numPr>
              <w:spacing w:line="240" w:lineRule="auto"/>
              <w:ind w:firstLineChars="0"/>
              <w:textAlignment w:val="auto"/>
              <w:rPr>
                <w:szCs w:val="21"/>
              </w:rPr>
            </w:pPr>
            <w:r>
              <w:rPr>
                <w:rFonts w:hint="eastAsia"/>
                <w:szCs w:val="21"/>
              </w:rPr>
              <w:t>接口管理</w:t>
            </w:r>
          </w:p>
          <w:p w14:paraId="52B4EF06" w14:textId="77777777" w:rsidR="00630580" w:rsidRPr="00DB7E3A" w:rsidRDefault="00630580">
            <w:pPr>
              <w:pStyle w:val="af9"/>
              <w:numPr>
                <w:ilvl w:val="0"/>
                <w:numId w:val="9"/>
              </w:numPr>
              <w:spacing w:line="240" w:lineRule="auto"/>
              <w:ind w:firstLineChars="0"/>
              <w:textAlignment w:val="auto"/>
              <w:rPr>
                <w:szCs w:val="21"/>
              </w:rPr>
            </w:pPr>
            <w:r>
              <w:rPr>
                <w:rFonts w:hint="eastAsia"/>
                <w:szCs w:val="21"/>
              </w:rPr>
              <w:t>日志管理</w:t>
            </w:r>
          </w:p>
        </w:tc>
      </w:tr>
      <w:tr w:rsidR="00630580" w:rsidRPr="00FF0C77" w14:paraId="37741F6F" w14:textId="77777777" w:rsidTr="00244328">
        <w:trPr>
          <w:trHeight w:val="371"/>
        </w:trPr>
        <w:tc>
          <w:tcPr>
            <w:tcW w:w="766" w:type="pct"/>
            <w:shd w:val="clear" w:color="auto" w:fill="D9D9D9"/>
          </w:tcPr>
          <w:p w14:paraId="5208B637" w14:textId="77777777" w:rsidR="00630580" w:rsidRPr="00DB7E3A" w:rsidRDefault="00630580" w:rsidP="00244328">
            <w:pPr>
              <w:rPr>
                <w:szCs w:val="21"/>
              </w:rPr>
            </w:pPr>
            <w:r w:rsidRPr="003E31CE">
              <w:rPr>
                <w:rFonts w:hint="eastAsia"/>
                <w:szCs w:val="21"/>
              </w:rPr>
              <w:t>补充说明</w:t>
            </w:r>
          </w:p>
        </w:tc>
        <w:tc>
          <w:tcPr>
            <w:tcW w:w="4234" w:type="pct"/>
            <w:shd w:val="clear" w:color="auto" w:fill="auto"/>
          </w:tcPr>
          <w:p w14:paraId="334349D4" w14:textId="77777777" w:rsidR="00630580" w:rsidRPr="0082524B" w:rsidRDefault="00630580" w:rsidP="00244328">
            <w:pPr>
              <w:rPr>
                <w:szCs w:val="21"/>
              </w:rPr>
            </w:pPr>
            <w:r w:rsidRPr="0082524B">
              <w:rPr>
                <w:rFonts w:hint="eastAsia"/>
                <w:szCs w:val="21"/>
              </w:rPr>
              <w:t>本需求适用于离散行业。</w:t>
            </w:r>
          </w:p>
        </w:tc>
      </w:tr>
      <w:tr w:rsidR="00630580" w:rsidRPr="00FF0C77" w14:paraId="365F8B11" w14:textId="77777777" w:rsidTr="00244328">
        <w:trPr>
          <w:trHeight w:val="373"/>
        </w:trPr>
        <w:tc>
          <w:tcPr>
            <w:tcW w:w="766" w:type="pct"/>
            <w:shd w:val="clear" w:color="auto" w:fill="D9D9D9"/>
          </w:tcPr>
          <w:p w14:paraId="7CE6C1DB" w14:textId="77777777" w:rsidR="00630580" w:rsidRPr="003E31CE" w:rsidRDefault="00630580" w:rsidP="00244328">
            <w:pPr>
              <w:rPr>
                <w:szCs w:val="21"/>
              </w:rPr>
            </w:pPr>
            <w:r>
              <w:rPr>
                <w:rFonts w:hint="eastAsia"/>
                <w:szCs w:val="21"/>
              </w:rPr>
              <w:t>需求来源</w:t>
            </w:r>
          </w:p>
        </w:tc>
        <w:tc>
          <w:tcPr>
            <w:tcW w:w="4234" w:type="pct"/>
            <w:shd w:val="clear" w:color="auto" w:fill="auto"/>
          </w:tcPr>
          <w:p w14:paraId="3BA7FB46" w14:textId="06AF18BB" w:rsidR="00630580" w:rsidRDefault="00630580" w:rsidP="00244328">
            <w:pPr>
              <w:rPr>
                <w:szCs w:val="21"/>
              </w:rPr>
            </w:pPr>
            <w:r>
              <w:rPr>
                <w:rFonts w:hint="eastAsia"/>
                <w:szCs w:val="21"/>
              </w:rPr>
              <w:t>NA</w:t>
            </w:r>
          </w:p>
        </w:tc>
      </w:tr>
    </w:tbl>
    <w:p w14:paraId="000ADE7D" w14:textId="3C0602FB" w:rsidR="009370EB" w:rsidRPr="00630580" w:rsidRDefault="009370EB" w:rsidP="009370EB"/>
    <w:p w14:paraId="4DAD190C" w14:textId="361C4A64" w:rsidR="009370EB" w:rsidRPr="009370EB" w:rsidRDefault="009370EB" w:rsidP="009370EB">
      <w:pPr>
        <w:pStyle w:val="c-"/>
        <w:ind w:hanging="1418"/>
      </w:pPr>
      <w:r>
        <w:rPr>
          <w:rFonts w:hint="eastAsia"/>
        </w:rPr>
        <w:t>工单甘特图</w:t>
      </w:r>
    </w:p>
    <w:p w14:paraId="40E3CFED" w14:textId="7BDE28E5" w:rsidR="00630580" w:rsidRDefault="00630580" w:rsidP="00630580">
      <w:pPr>
        <w:pStyle w:val="aa"/>
        <w:keepNext/>
        <w:jc w:val="center"/>
      </w:pPr>
      <w:bookmarkStart w:id="81" w:name="_Toc14242583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31</w:t>
      </w:r>
      <w:r>
        <w:fldChar w:fldCharType="end"/>
      </w:r>
      <w:r>
        <w:t xml:space="preserve"> </w:t>
      </w:r>
      <w:r w:rsidR="00023BC2">
        <w:rPr>
          <w:rFonts w:hint="eastAsia"/>
        </w:rPr>
        <w:t>工单</w:t>
      </w:r>
      <w:r>
        <w:rPr>
          <w:rFonts w:hint="eastAsia"/>
        </w:rPr>
        <w:t>甘特图功能需求</w:t>
      </w:r>
      <w:bookmarkEnd w:id="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630580" w:rsidRPr="00FF0C77" w14:paraId="1B483F06" w14:textId="77777777" w:rsidTr="00244328">
        <w:tc>
          <w:tcPr>
            <w:tcW w:w="766" w:type="pct"/>
            <w:shd w:val="clear" w:color="auto" w:fill="D9D9D9"/>
          </w:tcPr>
          <w:p w14:paraId="7EAC87A4" w14:textId="77777777" w:rsidR="00630580" w:rsidRPr="00DB7E3A" w:rsidRDefault="00630580" w:rsidP="00244328">
            <w:pPr>
              <w:rPr>
                <w:szCs w:val="21"/>
              </w:rPr>
            </w:pPr>
            <w:r w:rsidRPr="00DB7E3A">
              <w:rPr>
                <w:rFonts w:hint="eastAsia"/>
                <w:szCs w:val="21"/>
              </w:rPr>
              <w:t>标识符</w:t>
            </w:r>
          </w:p>
        </w:tc>
        <w:tc>
          <w:tcPr>
            <w:tcW w:w="4234" w:type="pct"/>
            <w:shd w:val="clear" w:color="auto" w:fill="auto"/>
          </w:tcPr>
          <w:p w14:paraId="3BDCA8E5" w14:textId="01B21F6A" w:rsidR="00630580" w:rsidRPr="00DB7E3A" w:rsidRDefault="00630580"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023BC2">
              <w:rPr>
                <w:rFonts w:hint="eastAsia"/>
                <w:szCs w:val="24"/>
              </w:rPr>
              <w:t>W</w:t>
            </w:r>
            <w:r>
              <w:rPr>
                <w:rFonts w:hint="eastAsia"/>
                <w:szCs w:val="24"/>
              </w:rPr>
              <w:t>GANTT</w:t>
            </w:r>
            <w:r>
              <w:rPr>
                <w:szCs w:val="24"/>
              </w:rPr>
              <w:t>_001</w:t>
            </w:r>
          </w:p>
        </w:tc>
      </w:tr>
      <w:tr w:rsidR="00630580" w:rsidRPr="00FF0C77" w14:paraId="45BE9B33" w14:textId="77777777" w:rsidTr="00244328">
        <w:tc>
          <w:tcPr>
            <w:tcW w:w="766" w:type="pct"/>
            <w:shd w:val="clear" w:color="auto" w:fill="D9D9D9"/>
          </w:tcPr>
          <w:p w14:paraId="3DA676E3" w14:textId="77777777" w:rsidR="00630580" w:rsidRPr="00DB7E3A" w:rsidRDefault="00630580" w:rsidP="00244328">
            <w:pPr>
              <w:rPr>
                <w:szCs w:val="21"/>
              </w:rPr>
            </w:pPr>
            <w:r w:rsidRPr="00DB7E3A">
              <w:rPr>
                <w:rFonts w:hint="eastAsia"/>
                <w:szCs w:val="21"/>
              </w:rPr>
              <w:t>名称</w:t>
            </w:r>
          </w:p>
        </w:tc>
        <w:tc>
          <w:tcPr>
            <w:tcW w:w="4234" w:type="pct"/>
            <w:shd w:val="clear" w:color="auto" w:fill="auto"/>
          </w:tcPr>
          <w:p w14:paraId="362BB4A9" w14:textId="59003548" w:rsidR="00630580" w:rsidRPr="00DB7E3A" w:rsidRDefault="00023BC2" w:rsidP="00244328">
            <w:pPr>
              <w:rPr>
                <w:szCs w:val="21"/>
              </w:rPr>
            </w:pPr>
            <w:r>
              <w:rPr>
                <w:rFonts w:hint="eastAsia"/>
                <w:szCs w:val="21"/>
              </w:rPr>
              <w:t>工单</w:t>
            </w:r>
            <w:r w:rsidR="00630580">
              <w:rPr>
                <w:rFonts w:hint="eastAsia"/>
                <w:szCs w:val="21"/>
              </w:rPr>
              <w:t>甘特图（</w:t>
            </w:r>
            <w:r>
              <w:rPr>
                <w:rFonts w:hint="eastAsia"/>
                <w:szCs w:val="21"/>
              </w:rPr>
              <w:t>Work</w:t>
            </w:r>
            <w:r>
              <w:rPr>
                <w:szCs w:val="21"/>
              </w:rPr>
              <w:t xml:space="preserve"> </w:t>
            </w:r>
            <w:r w:rsidR="00630580">
              <w:rPr>
                <w:rFonts w:hint="eastAsia"/>
                <w:szCs w:val="21"/>
              </w:rPr>
              <w:t>Gantt</w:t>
            </w:r>
            <w:r w:rsidR="00630580">
              <w:rPr>
                <w:rFonts w:ascii="Helvetica Neue" w:hAnsi="Helvetica Neue" w:hint="eastAsia"/>
                <w:color w:val="333333"/>
                <w:sz w:val="21"/>
                <w:szCs w:val="21"/>
                <w:shd w:val="clear" w:color="auto" w:fill="FFFFFF"/>
              </w:rPr>
              <w:t>）</w:t>
            </w:r>
          </w:p>
        </w:tc>
      </w:tr>
      <w:tr w:rsidR="00630580" w:rsidRPr="00FF0C77" w14:paraId="4F769CBD" w14:textId="77777777" w:rsidTr="00244328">
        <w:tc>
          <w:tcPr>
            <w:tcW w:w="766" w:type="pct"/>
            <w:shd w:val="clear" w:color="auto" w:fill="D9D9D9"/>
          </w:tcPr>
          <w:p w14:paraId="3C54CB45" w14:textId="77777777" w:rsidR="00630580" w:rsidRPr="00DB7E3A" w:rsidRDefault="00630580" w:rsidP="00244328">
            <w:pPr>
              <w:rPr>
                <w:szCs w:val="21"/>
              </w:rPr>
            </w:pPr>
            <w:r w:rsidRPr="00DB7E3A">
              <w:rPr>
                <w:rFonts w:hint="eastAsia"/>
                <w:szCs w:val="21"/>
              </w:rPr>
              <w:t>编写人员</w:t>
            </w:r>
          </w:p>
        </w:tc>
        <w:tc>
          <w:tcPr>
            <w:tcW w:w="4234" w:type="pct"/>
            <w:shd w:val="clear" w:color="auto" w:fill="auto"/>
          </w:tcPr>
          <w:p w14:paraId="1C06E472" w14:textId="77777777" w:rsidR="00630580" w:rsidRPr="00DB7E3A" w:rsidRDefault="00630580" w:rsidP="00244328">
            <w:pPr>
              <w:rPr>
                <w:szCs w:val="21"/>
              </w:rPr>
            </w:pPr>
            <w:r>
              <w:rPr>
                <w:rFonts w:hint="eastAsia"/>
                <w:szCs w:val="21"/>
              </w:rPr>
              <w:t>滕国栋</w:t>
            </w:r>
          </w:p>
        </w:tc>
      </w:tr>
      <w:tr w:rsidR="00630580" w:rsidRPr="00FF0C77" w14:paraId="0763CBA7" w14:textId="77777777" w:rsidTr="00244328">
        <w:tc>
          <w:tcPr>
            <w:tcW w:w="766" w:type="pct"/>
            <w:shd w:val="clear" w:color="auto" w:fill="D9D9D9"/>
          </w:tcPr>
          <w:p w14:paraId="1467E8C3" w14:textId="77777777" w:rsidR="00630580" w:rsidRPr="00DB7E3A" w:rsidRDefault="00630580" w:rsidP="00244328">
            <w:pPr>
              <w:rPr>
                <w:szCs w:val="21"/>
              </w:rPr>
            </w:pPr>
            <w:r w:rsidRPr="00DB7E3A">
              <w:rPr>
                <w:rFonts w:hint="eastAsia"/>
                <w:szCs w:val="21"/>
              </w:rPr>
              <w:t>编写日期</w:t>
            </w:r>
          </w:p>
        </w:tc>
        <w:tc>
          <w:tcPr>
            <w:tcW w:w="4234" w:type="pct"/>
            <w:shd w:val="clear" w:color="auto" w:fill="auto"/>
          </w:tcPr>
          <w:p w14:paraId="71593C1B" w14:textId="77777777" w:rsidR="00630580" w:rsidRPr="00DB7E3A" w:rsidRDefault="00630580" w:rsidP="00244328">
            <w:pPr>
              <w:rPr>
                <w:szCs w:val="21"/>
              </w:rPr>
            </w:pPr>
            <w:r>
              <w:rPr>
                <w:rFonts w:hint="eastAsia"/>
                <w:szCs w:val="21"/>
              </w:rPr>
              <w:t>2</w:t>
            </w:r>
            <w:r>
              <w:rPr>
                <w:szCs w:val="21"/>
              </w:rPr>
              <w:t>023-03-07</w:t>
            </w:r>
          </w:p>
        </w:tc>
      </w:tr>
      <w:tr w:rsidR="00630580" w:rsidRPr="00FF0C77" w14:paraId="66B8EDFB" w14:textId="77777777" w:rsidTr="00244328">
        <w:tc>
          <w:tcPr>
            <w:tcW w:w="766" w:type="pct"/>
            <w:shd w:val="clear" w:color="auto" w:fill="D9D9D9"/>
          </w:tcPr>
          <w:p w14:paraId="1A887241" w14:textId="77777777" w:rsidR="00630580" w:rsidRPr="00DB7E3A" w:rsidRDefault="00630580" w:rsidP="00244328">
            <w:pPr>
              <w:rPr>
                <w:szCs w:val="21"/>
              </w:rPr>
            </w:pPr>
            <w:r w:rsidRPr="00DB7E3A">
              <w:rPr>
                <w:rFonts w:hint="eastAsia"/>
                <w:szCs w:val="21"/>
              </w:rPr>
              <w:t>优先级</w:t>
            </w:r>
          </w:p>
        </w:tc>
        <w:tc>
          <w:tcPr>
            <w:tcW w:w="4234" w:type="pct"/>
            <w:shd w:val="clear" w:color="auto" w:fill="auto"/>
          </w:tcPr>
          <w:p w14:paraId="7F93DE02" w14:textId="77777777" w:rsidR="00630580" w:rsidRPr="00DB7E3A" w:rsidRDefault="00630580" w:rsidP="00244328">
            <w:pPr>
              <w:rPr>
                <w:szCs w:val="21"/>
              </w:rPr>
            </w:pPr>
            <w:r>
              <w:rPr>
                <w:rFonts w:hint="eastAsia"/>
                <w:szCs w:val="21"/>
              </w:rPr>
              <w:t>高</w:t>
            </w:r>
          </w:p>
        </w:tc>
      </w:tr>
      <w:tr w:rsidR="00630580" w:rsidRPr="00FF0C77" w14:paraId="4C57A6C2" w14:textId="77777777" w:rsidTr="00244328">
        <w:tc>
          <w:tcPr>
            <w:tcW w:w="766" w:type="pct"/>
            <w:shd w:val="clear" w:color="auto" w:fill="D9D9D9"/>
          </w:tcPr>
          <w:p w14:paraId="5F8EAEBE" w14:textId="77777777" w:rsidR="00630580" w:rsidRPr="00DB7E3A" w:rsidRDefault="00630580" w:rsidP="00244328">
            <w:pPr>
              <w:rPr>
                <w:szCs w:val="21"/>
              </w:rPr>
            </w:pPr>
            <w:r w:rsidRPr="00DB7E3A">
              <w:rPr>
                <w:rFonts w:hint="eastAsia"/>
                <w:szCs w:val="21"/>
              </w:rPr>
              <w:t>重要性</w:t>
            </w:r>
          </w:p>
        </w:tc>
        <w:tc>
          <w:tcPr>
            <w:tcW w:w="4234" w:type="pct"/>
            <w:shd w:val="clear" w:color="auto" w:fill="auto"/>
          </w:tcPr>
          <w:p w14:paraId="7FD292D3" w14:textId="77777777" w:rsidR="00630580" w:rsidRPr="00DB7E3A" w:rsidRDefault="00630580" w:rsidP="00244328">
            <w:pPr>
              <w:rPr>
                <w:szCs w:val="21"/>
              </w:rPr>
            </w:pPr>
            <w:r>
              <w:rPr>
                <w:rFonts w:hint="eastAsia"/>
                <w:szCs w:val="21"/>
              </w:rPr>
              <w:t>强</w:t>
            </w:r>
          </w:p>
        </w:tc>
      </w:tr>
      <w:tr w:rsidR="00630580" w:rsidRPr="00FF0C77" w14:paraId="523D4417" w14:textId="77777777" w:rsidTr="00244328">
        <w:tc>
          <w:tcPr>
            <w:tcW w:w="766" w:type="pct"/>
            <w:shd w:val="clear" w:color="auto" w:fill="D9D9D9"/>
          </w:tcPr>
          <w:p w14:paraId="59A52EED" w14:textId="77777777" w:rsidR="00630580" w:rsidRPr="00DB7E3A" w:rsidRDefault="00630580" w:rsidP="00244328">
            <w:pPr>
              <w:rPr>
                <w:szCs w:val="21"/>
              </w:rPr>
            </w:pPr>
            <w:r w:rsidRPr="00DB7E3A">
              <w:rPr>
                <w:rFonts w:hint="eastAsia"/>
                <w:szCs w:val="21"/>
              </w:rPr>
              <w:t>参与者</w:t>
            </w:r>
          </w:p>
        </w:tc>
        <w:tc>
          <w:tcPr>
            <w:tcW w:w="4234" w:type="pct"/>
            <w:shd w:val="clear" w:color="auto" w:fill="auto"/>
          </w:tcPr>
          <w:p w14:paraId="31061AC2" w14:textId="77777777" w:rsidR="00630580" w:rsidRPr="00DB7E3A" w:rsidRDefault="00630580" w:rsidP="00244328">
            <w:pPr>
              <w:rPr>
                <w:szCs w:val="21"/>
              </w:rPr>
            </w:pPr>
            <w:r>
              <w:rPr>
                <w:rFonts w:hint="eastAsia"/>
                <w:szCs w:val="21"/>
              </w:rPr>
              <w:t>计划员</w:t>
            </w:r>
          </w:p>
        </w:tc>
      </w:tr>
      <w:tr w:rsidR="00630580" w:rsidRPr="00FF0C77" w14:paraId="41AE48BD" w14:textId="77777777" w:rsidTr="00244328">
        <w:tc>
          <w:tcPr>
            <w:tcW w:w="766" w:type="pct"/>
            <w:shd w:val="clear" w:color="auto" w:fill="D9D9D9"/>
          </w:tcPr>
          <w:p w14:paraId="136A085D" w14:textId="77777777" w:rsidR="00630580" w:rsidRPr="00DB7E3A" w:rsidRDefault="00630580" w:rsidP="00244328">
            <w:pPr>
              <w:rPr>
                <w:szCs w:val="21"/>
              </w:rPr>
            </w:pPr>
            <w:r w:rsidRPr="00DB7E3A">
              <w:rPr>
                <w:rFonts w:hint="eastAsia"/>
                <w:szCs w:val="21"/>
              </w:rPr>
              <w:t>功能描述</w:t>
            </w:r>
          </w:p>
        </w:tc>
        <w:tc>
          <w:tcPr>
            <w:tcW w:w="4234" w:type="pct"/>
            <w:shd w:val="clear" w:color="auto" w:fill="auto"/>
          </w:tcPr>
          <w:p w14:paraId="65CFA1BD" w14:textId="77777777" w:rsidR="00630580" w:rsidRPr="00A75088" w:rsidRDefault="00630580" w:rsidP="00244328">
            <w:pPr>
              <w:rPr>
                <w:szCs w:val="21"/>
              </w:rPr>
            </w:pPr>
            <w:r>
              <w:rPr>
                <w:rFonts w:hint="eastAsia"/>
                <w:szCs w:val="21"/>
              </w:rPr>
              <w:t>甘特图的属性设置和操作管理。</w:t>
            </w:r>
          </w:p>
          <w:p w14:paraId="697CB436" w14:textId="0A971DE5" w:rsidR="00630580" w:rsidRPr="00F20C21" w:rsidRDefault="00630580">
            <w:pPr>
              <w:pStyle w:val="af9"/>
              <w:numPr>
                <w:ilvl w:val="0"/>
                <w:numId w:val="12"/>
              </w:numPr>
              <w:ind w:firstLineChars="0"/>
              <w:rPr>
                <w:szCs w:val="21"/>
              </w:rPr>
            </w:pPr>
            <w:r w:rsidRPr="00425D27">
              <w:rPr>
                <w:rFonts w:hint="eastAsia"/>
                <w:szCs w:val="21"/>
              </w:rPr>
              <w:t>属性：</w:t>
            </w:r>
            <w:r>
              <w:rPr>
                <w:rFonts w:hint="eastAsia"/>
                <w:szCs w:val="21"/>
              </w:rPr>
              <w:t>工单区、时间区、</w:t>
            </w:r>
            <w:r w:rsidR="004A423E">
              <w:rPr>
                <w:rFonts w:hint="eastAsia"/>
                <w:szCs w:val="21"/>
              </w:rPr>
              <w:t>左侧工单</w:t>
            </w:r>
            <w:r>
              <w:rPr>
                <w:rFonts w:hint="eastAsia"/>
                <w:szCs w:val="21"/>
              </w:rPr>
              <w:t>区</w:t>
            </w:r>
          </w:p>
          <w:p w14:paraId="701A72AD" w14:textId="77777777" w:rsidR="00630580" w:rsidRPr="00425D27" w:rsidRDefault="00630580">
            <w:pPr>
              <w:pStyle w:val="af9"/>
              <w:numPr>
                <w:ilvl w:val="0"/>
                <w:numId w:val="12"/>
              </w:numPr>
              <w:ind w:firstLineChars="0"/>
              <w:rPr>
                <w:szCs w:val="21"/>
              </w:rPr>
            </w:pPr>
            <w:r w:rsidRPr="00425D27">
              <w:rPr>
                <w:rFonts w:hint="eastAsia"/>
                <w:szCs w:val="21"/>
              </w:rPr>
              <w:t>方法：</w:t>
            </w:r>
            <w:r>
              <w:rPr>
                <w:rFonts w:hint="eastAsia"/>
                <w:szCs w:val="21"/>
              </w:rPr>
              <w:t>工单操作、时间属性设置、资源</w:t>
            </w:r>
            <w:r w:rsidRPr="00425D27">
              <w:rPr>
                <w:rFonts w:hint="eastAsia"/>
                <w:szCs w:val="21"/>
              </w:rPr>
              <w:t>管理功能</w:t>
            </w:r>
            <w:r>
              <w:rPr>
                <w:rFonts w:hint="eastAsia"/>
                <w:szCs w:val="21"/>
              </w:rPr>
              <w:t>、分派、重置</w:t>
            </w:r>
          </w:p>
        </w:tc>
      </w:tr>
      <w:tr w:rsidR="00630580" w:rsidRPr="00FF0C77" w14:paraId="385E4020" w14:textId="77777777" w:rsidTr="00244328">
        <w:tc>
          <w:tcPr>
            <w:tcW w:w="766" w:type="pct"/>
            <w:shd w:val="clear" w:color="auto" w:fill="D9D9D9"/>
          </w:tcPr>
          <w:p w14:paraId="56295818" w14:textId="77777777" w:rsidR="00630580" w:rsidRPr="00DB7E3A" w:rsidRDefault="00630580" w:rsidP="00244328">
            <w:pPr>
              <w:rPr>
                <w:szCs w:val="21"/>
              </w:rPr>
            </w:pPr>
            <w:r w:rsidRPr="00DB7E3A">
              <w:rPr>
                <w:rFonts w:hint="eastAsia"/>
                <w:szCs w:val="21"/>
              </w:rPr>
              <w:t>触发事件</w:t>
            </w:r>
          </w:p>
        </w:tc>
        <w:tc>
          <w:tcPr>
            <w:tcW w:w="4234" w:type="pct"/>
            <w:shd w:val="clear" w:color="auto" w:fill="auto"/>
          </w:tcPr>
          <w:p w14:paraId="0B257DF8" w14:textId="2F828B54" w:rsidR="00630580" w:rsidRPr="00786A6E" w:rsidRDefault="00630580" w:rsidP="00244328">
            <w:pPr>
              <w:rPr>
                <w:szCs w:val="21"/>
              </w:rPr>
            </w:pPr>
            <w:r>
              <w:rPr>
                <w:rFonts w:hint="eastAsia"/>
                <w:szCs w:val="21"/>
              </w:rPr>
              <w:t>计划员打开</w:t>
            </w:r>
            <w:r w:rsidR="00D05457">
              <w:rPr>
                <w:rFonts w:hint="eastAsia"/>
                <w:szCs w:val="21"/>
              </w:rPr>
              <w:t>工单</w:t>
            </w:r>
            <w:r>
              <w:rPr>
                <w:rFonts w:hint="eastAsia"/>
                <w:szCs w:val="21"/>
              </w:rPr>
              <w:t>甘特图</w:t>
            </w:r>
          </w:p>
        </w:tc>
      </w:tr>
      <w:tr w:rsidR="00630580" w:rsidRPr="00FF0C77" w14:paraId="7DD9BB03" w14:textId="77777777" w:rsidTr="00244328">
        <w:tc>
          <w:tcPr>
            <w:tcW w:w="766" w:type="pct"/>
            <w:shd w:val="clear" w:color="auto" w:fill="D9D9D9"/>
          </w:tcPr>
          <w:p w14:paraId="12CEEBD6" w14:textId="77777777" w:rsidR="00630580" w:rsidRPr="00DB7E3A" w:rsidRDefault="00630580" w:rsidP="00244328">
            <w:pPr>
              <w:rPr>
                <w:szCs w:val="21"/>
              </w:rPr>
            </w:pPr>
            <w:r w:rsidRPr="00DB7E3A">
              <w:rPr>
                <w:rFonts w:hint="eastAsia"/>
                <w:szCs w:val="21"/>
              </w:rPr>
              <w:t>前置条件</w:t>
            </w:r>
          </w:p>
        </w:tc>
        <w:tc>
          <w:tcPr>
            <w:tcW w:w="4234" w:type="pct"/>
            <w:shd w:val="clear" w:color="auto" w:fill="auto"/>
          </w:tcPr>
          <w:p w14:paraId="273A2CE9" w14:textId="77777777" w:rsidR="00630580" w:rsidRPr="00D856C5" w:rsidRDefault="00630580" w:rsidP="00244328">
            <w:pPr>
              <w:rPr>
                <w:szCs w:val="21"/>
              </w:rPr>
            </w:pPr>
            <w:r>
              <w:rPr>
                <w:rFonts w:hint="eastAsia"/>
                <w:szCs w:val="21"/>
              </w:rPr>
              <w:t>无</w:t>
            </w:r>
          </w:p>
        </w:tc>
      </w:tr>
      <w:tr w:rsidR="00630580" w:rsidRPr="00FF0C77" w14:paraId="34A89367" w14:textId="77777777" w:rsidTr="00244328">
        <w:tc>
          <w:tcPr>
            <w:tcW w:w="766" w:type="pct"/>
            <w:shd w:val="clear" w:color="auto" w:fill="D9D9D9"/>
          </w:tcPr>
          <w:p w14:paraId="24E85029" w14:textId="77777777" w:rsidR="00630580" w:rsidRPr="00DB7E3A" w:rsidRDefault="00630580" w:rsidP="00244328">
            <w:pPr>
              <w:rPr>
                <w:szCs w:val="21"/>
              </w:rPr>
            </w:pPr>
            <w:r w:rsidRPr="00DB7E3A">
              <w:rPr>
                <w:rFonts w:hint="eastAsia"/>
                <w:szCs w:val="21"/>
              </w:rPr>
              <w:t>基本流</w:t>
            </w:r>
          </w:p>
        </w:tc>
        <w:tc>
          <w:tcPr>
            <w:tcW w:w="4234" w:type="pct"/>
            <w:shd w:val="clear" w:color="auto" w:fill="auto"/>
          </w:tcPr>
          <w:p w14:paraId="7F580849" w14:textId="77777777" w:rsidR="00630580" w:rsidRPr="006C4935" w:rsidRDefault="00630580">
            <w:pPr>
              <w:pStyle w:val="af9"/>
              <w:numPr>
                <w:ilvl w:val="0"/>
                <w:numId w:val="10"/>
              </w:numPr>
              <w:spacing w:line="240" w:lineRule="auto"/>
              <w:ind w:firstLineChars="0"/>
              <w:textAlignment w:val="auto"/>
              <w:rPr>
                <w:szCs w:val="21"/>
              </w:rPr>
            </w:pPr>
            <w:r>
              <w:rPr>
                <w:rFonts w:hint="eastAsia"/>
                <w:szCs w:val="21"/>
              </w:rPr>
              <w:t>属性</w:t>
            </w:r>
          </w:p>
          <w:p w14:paraId="6F42DF17" w14:textId="77777777" w:rsidR="00630580" w:rsidRPr="00334CB8" w:rsidRDefault="00630580">
            <w:pPr>
              <w:pStyle w:val="af9"/>
              <w:numPr>
                <w:ilvl w:val="1"/>
                <w:numId w:val="15"/>
              </w:numPr>
              <w:spacing w:line="240" w:lineRule="auto"/>
              <w:ind w:firstLineChars="0"/>
              <w:textAlignment w:val="auto"/>
              <w:rPr>
                <w:szCs w:val="21"/>
              </w:rPr>
            </w:pPr>
            <w:r>
              <w:rPr>
                <w:rFonts w:hint="eastAsia"/>
                <w:szCs w:val="21"/>
              </w:rPr>
              <w:t>工单区：工单、</w:t>
            </w:r>
            <w:r w:rsidRPr="00334CB8">
              <w:rPr>
                <w:szCs w:val="21"/>
              </w:rPr>
              <w:t>连接线</w:t>
            </w:r>
            <w:r>
              <w:rPr>
                <w:rFonts w:hint="eastAsia"/>
                <w:szCs w:val="21"/>
              </w:rPr>
              <w:t>、</w:t>
            </w:r>
            <w:r w:rsidRPr="00334CB8">
              <w:rPr>
                <w:szCs w:val="21"/>
              </w:rPr>
              <w:t>标注</w:t>
            </w:r>
            <w:r>
              <w:rPr>
                <w:rFonts w:hint="eastAsia"/>
                <w:szCs w:val="21"/>
              </w:rPr>
              <w:t>、</w:t>
            </w:r>
            <w:r w:rsidRPr="00334CB8">
              <w:rPr>
                <w:szCs w:val="21"/>
              </w:rPr>
              <w:t>高亮</w:t>
            </w:r>
            <w:r>
              <w:rPr>
                <w:rFonts w:hint="eastAsia"/>
                <w:szCs w:val="21"/>
              </w:rPr>
              <w:t>、</w:t>
            </w:r>
            <w:r w:rsidRPr="00334CB8">
              <w:rPr>
                <w:rFonts w:hint="eastAsia"/>
                <w:szCs w:val="21"/>
              </w:rPr>
              <w:t>出勤</w:t>
            </w:r>
            <w:r>
              <w:rPr>
                <w:rFonts w:hint="eastAsia"/>
                <w:szCs w:val="21"/>
              </w:rPr>
              <w:t>的设置与显示</w:t>
            </w:r>
          </w:p>
          <w:p w14:paraId="737557E2" w14:textId="77777777" w:rsidR="00630580" w:rsidRDefault="00630580">
            <w:pPr>
              <w:pStyle w:val="af9"/>
              <w:numPr>
                <w:ilvl w:val="1"/>
                <w:numId w:val="15"/>
              </w:numPr>
              <w:spacing w:line="240" w:lineRule="auto"/>
              <w:ind w:firstLineChars="0"/>
              <w:textAlignment w:val="auto"/>
              <w:rPr>
                <w:szCs w:val="21"/>
              </w:rPr>
            </w:pPr>
            <w:r>
              <w:rPr>
                <w:rFonts w:hint="eastAsia"/>
                <w:szCs w:val="21"/>
              </w:rPr>
              <w:t>时间区：期间的设置</w:t>
            </w:r>
          </w:p>
          <w:p w14:paraId="77B973E8" w14:textId="3F2A5B08" w:rsidR="00630580" w:rsidRPr="00B954A8" w:rsidRDefault="00023BC2">
            <w:pPr>
              <w:pStyle w:val="af9"/>
              <w:numPr>
                <w:ilvl w:val="1"/>
                <w:numId w:val="15"/>
              </w:numPr>
              <w:spacing w:line="240" w:lineRule="auto"/>
              <w:ind w:firstLineChars="0"/>
              <w:textAlignment w:val="auto"/>
              <w:rPr>
                <w:szCs w:val="21"/>
              </w:rPr>
            </w:pPr>
            <w:r>
              <w:rPr>
                <w:rFonts w:hint="eastAsia"/>
                <w:szCs w:val="21"/>
              </w:rPr>
              <w:t>工单</w:t>
            </w:r>
            <w:r w:rsidR="00630580">
              <w:rPr>
                <w:rFonts w:hint="eastAsia"/>
                <w:szCs w:val="21"/>
              </w:rPr>
              <w:t>区：</w:t>
            </w:r>
            <w:r>
              <w:rPr>
                <w:rFonts w:hint="eastAsia"/>
                <w:szCs w:val="21"/>
              </w:rPr>
              <w:t>工单</w:t>
            </w:r>
            <w:r w:rsidR="00630580">
              <w:rPr>
                <w:rFonts w:hint="eastAsia"/>
                <w:szCs w:val="21"/>
              </w:rPr>
              <w:t>的设置与显示</w:t>
            </w:r>
          </w:p>
          <w:p w14:paraId="20A08065" w14:textId="77777777" w:rsidR="00630580" w:rsidRDefault="00630580">
            <w:pPr>
              <w:pStyle w:val="af9"/>
              <w:numPr>
                <w:ilvl w:val="0"/>
                <w:numId w:val="10"/>
              </w:numPr>
              <w:spacing w:line="240" w:lineRule="auto"/>
              <w:ind w:firstLineChars="0"/>
              <w:textAlignment w:val="auto"/>
              <w:rPr>
                <w:szCs w:val="21"/>
              </w:rPr>
            </w:pPr>
            <w:r>
              <w:rPr>
                <w:rFonts w:hint="eastAsia"/>
                <w:szCs w:val="21"/>
              </w:rPr>
              <w:t>方法</w:t>
            </w:r>
          </w:p>
          <w:p w14:paraId="486A78EF" w14:textId="77777777" w:rsidR="00630580" w:rsidRDefault="00630580">
            <w:pPr>
              <w:pStyle w:val="af9"/>
              <w:numPr>
                <w:ilvl w:val="1"/>
                <w:numId w:val="16"/>
              </w:numPr>
              <w:spacing w:line="240" w:lineRule="auto"/>
              <w:ind w:firstLineChars="0"/>
              <w:textAlignment w:val="auto"/>
              <w:rPr>
                <w:szCs w:val="21"/>
              </w:rPr>
            </w:pPr>
            <w:r>
              <w:rPr>
                <w:rFonts w:hint="eastAsia"/>
                <w:szCs w:val="21"/>
              </w:rPr>
              <w:t>工单操作：工单状态变更并显示、检索并高亮显示、时间</w:t>
            </w:r>
            <w:r>
              <w:rPr>
                <w:rFonts w:hint="eastAsia"/>
                <w:szCs w:val="21"/>
              </w:rPr>
              <w:t>/</w:t>
            </w:r>
            <w:r>
              <w:rPr>
                <w:rFonts w:hint="eastAsia"/>
                <w:szCs w:val="21"/>
              </w:rPr>
              <w:t>资源的瓶颈设置并显示（含固定和移动）、工单分割、工单报工并显示。</w:t>
            </w:r>
          </w:p>
          <w:p w14:paraId="37AE4549" w14:textId="77777777" w:rsidR="00630580" w:rsidRDefault="00630580">
            <w:pPr>
              <w:pStyle w:val="af9"/>
              <w:numPr>
                <w:ilvl w:val="1"/>
                <w:numId w:val="16"/>
              </w:numPr>
              <w:spacing w:line="240" w:lineRule="auto"/>
              <w:ind w:firstLineChars="0"/>
              <w:textAlignment w:val="auto"/>
              <w:rPr>
                <w:szCs w:val="21"/>
              </w:rPr>
            </w:pPr>
            <w:r>
              <w:rPr>
                <w:rFonts w:hint="eastAsia"/>
                <w:szCs w:val="21"/>
              </w:rPr>
              <w:lastRenderedPageBreak/>
              <w:t>时间操作：期间设置。</w:t>
            </w:r>
          </w:p>
          <w:p w14:paraId="33A4E0E8" w14:textId="48A16019" w:rsidR="00630580" w:rsidRDefault="00023BC2">
            <w:pPr>
              <w:pStyle w:val="af9"/>
              <w:numPr>
                <w:ilvl w:val="1"/>
                <w:numId w:val="16"/>
              </w:numPr>
              <w:spacing w:line="240" w:lineRule="auto"/>
              <w:ind w:firstLineChars="0"/>
              <w:textAlignment w:val="auto"/>
              <w:rPr>
                <w:szCs w:val="21"/>
              </w:rPr>
            </w:pPr>
            <w:r>
              <w:rPr>
                <w:rFonts w:hint="eastAsia"/>
                <w:szCs w:val="21"/>
              </w:rPr>
              <w:t>工单区</w:t>
            </w:r>
            <w:r w:rsidR="00630580" w:rsidRPr="00425D27">
              <w:rPr>
                <w:rFonts w:hint="eastAsia"/>
                <w:szCs w:val="21"/>
              </w:rPr>
              <w:t>管理功能</w:t>
            </w:r>
            <w:r w:rsidR="00630580">
              <w:rPr>
                <w:rFonts w:hint="eastAsia"/>
                <w:szCs w:val="21"/>
              </w:rPr>
              <w:t>：</w:t>
            </w:r>
            <w:r>
              <w:rPr>
                <w:rFonts w:hint="eastAsia"/>
                <w:szCs w:val="21"/>
              </w:rPr>
              <w:t>工单</w:t>
            </w:r>
            <w:r w:rsidR="00630580">
              <w:rPr>
                <w:rFonts w:hint="eastAsia"/>
                <w:szCs w:val="21"/>
              </w:rPr>
              <w:t>筛选、排序、有效性操作并显示。</w:t>
            </w:r>
          </w:p>
          <w:p w14:paraId="5754E086" w14:textId="77777777" w:rsidR="00630580" w:rsidRDefault="00630580">
            <w:pPr>
              <w:pStyle w:val="af9"/>
              <w:numPr>
                <w:ilvl w:val="1"/>
                <w:numId w:val="16"/>
              </w:numPr>
              <w:spacing w:line="240" w:lineRule="auto"/>
              <w:ind w:firstLineChars="0"/>
              <w:textAlignment w:val="auto"/>
              <w:rPr>
                <w:szCs w:val="21"/>
              </w:rPr>
            </w:pPr>
            <w:r>
              <w:rPr>
                <w:rFonts w:hint="eastAsia"/>
                <w:szCs w:val="21"/>
              </w:rPr>
              <w:t>分派：执行工单分派命令。</w:t>
            </w:r>
          </w:p>
          <w:p w14:paraId="6E365004" w14:textId="77777777" w:rsidR="00630580" w:rsidRPr="00916B57" w:rsidRDefault="00630580">
            <w:pPr>
              <w:pStyle w:val="af9"/>
              <w:numPr>
                <w:ilvl w:val="1"/>
                <w:numId w:val="16"/>
              </w:numPr>
              <w:spacing w:line="240" w:lineRule="auto"/>
              <w:ind w:firstLineChars="0"/>
              <w:textAlignment w:val="auto"/>
              <w:rPr>
                <w:szCs w:val="21"/>
              </w:rPr>
            </w:pPr>
            <w:r>
              <w:rPr>
                <w:rFonts w:hint="eastAsia"/>
                <w:szCs w:val="21"/>
              </w:rPr>
              <w:t>重置：删除分派结果（订单、工单未分派，资源释放）、删除工单（订单、工单未分派，资源释放、工单删除）。</w:t>
            </w:r>
          </w:p>
        </w:tc>
      </w:tr>
      <w:tr w:rsidR="00630580" w:rsidRPr="00FF0C77" w14:paraId="607F9370" w14:textId="77777777" w:rsidTr="00244328">
        <w:tc>
          <w:tcPr>
            <w:tcW w:w="766" w:type="pct"/>
            <w:shd w:val="clear" w:color="auto" w:fill="D9D9D9"/>
          </w:tcPr>
          <w:p w14:paraId="422BAA43" w14:textId="77777777" w:rsidR="00630580" w:rsidRPr="00DB7E3A" w:rsidRDefault="00630580" w:rsidP="00244328">
            <w:pPr>
              <w:rPr>
                <w:szCs w:val="21"/>
              </w:rPr>
            </w:pPr>
            <w:r w:rsidRPr="00DB7E3A">
              <w:rPr>
                <w:rFonts w:hint="eastAsia"/>
                <w:szCs w:val="21"/>
              </w:rPr>
              <w:lastRenderedPageBreak/>
              <w:t>后置条件</w:t>
            </w:r>
          </w:p>
        </w:tc>
        <w:tc>
          <w:tcPr>
            <w:tcW w:w="4234" w:type="pct"/>
            <w:shd w:val="clear" w:color="auto" w:fill="auto"/>
          </w:tcPr>
          <w:p w14:paraId="202FAFFF" w14:textId="77777777" w:rsidR="00630580" w:rsidRPr="00DB7E3A" w:rsidRDefault="00630580" w:rsidP="00244328">
            <w:pPr>
              <w:rPr>
                <w:szCs w:val="21"/>
              </w:rPr>
            </w:pPr>
            <w:r>
              <w:rPr>
                <w:rFonts w:hint="eastAsia"/>
                <w:szCs w:val="21"/>
              </w:rPr>
              <w:t>显示正常</w:t>
            </w:r>
          </w:p>
        </w:tc>
      </w:tr>
      <w:tr w:rsidR="00630580" w:rsidRPr="00FF0C77" w14:paraId="2425B198" w14:textId="77777777" w:rsidTr="00244328">
        <w:tc>
          <w:tcPr>
            <w:tcW w:w="766" w:type="pct"/>
            <w:shd w:val="clear" w:color="auto" w:fill="D9D9D9"/>
          </w:tcPr>
          <w:p w14:paraId="19482CAC" w14:textId="77777777" w:rsidR="00630580" w:rsidRPr="00DB7E3A" w:rsidRDefault="00630580" w:rsidP="00244328">
            <w:pPr>
              <w:rPr>
                <w:szCs w:val="21"/>
              </w:rPr>
            </w:pPr>
            <w:r w:rsidRPr="00DB7E3A">
              <w:rPr>
                <w:rFonts w:hint="eastAsia"/>
                <w:szCs w:val="21"/>
              </w:rPr>
              <w:t>备选流</w:t>
            </w:r>
          </w:p>
        </w:tc>
        <w:tc>
          <w:tcPr>
            <w:tcW w:w="4234" w:type="pct"/>
            <w:shd w:val="clear" w:color="auto" w:fill="auto"/>
          </w:tcPr>
          <w:p w14:paraId="00E67511" w14:textId="77777777" w:rsidR="00630580" w:rsidRPr="00DB7E3A" w:rsidRDefault="00630580" w:rsidP="00244328">
            <w:pPr>
              <w:rPr>
                <w:szCs w:val="21"/>
              </w:rPr>
            </w:pPr>
            <w:r>
              <w:rPr>
                <w:rFonts w:hint="eastAsia"/>
                <w:szCs w:val="21"/>
              </w:rPr>
              <w:t>无</w:t>
            </w:r>
          </w:p>
        </w:tc>
      </w:tr>
      <w:tr w:rsidR="00630580" w:rsidRPr="00FF0C77" w14:paraId="11DFBA38" w14:textId="77777777" w:rsidTr="00244328">
        <w:tc>
          <w:tcPr>
            <w:tcW w:w="766" w:type="pct"/>
            <w:shd w:val="clear" w:color="auto" w:fill="D9D9D9"/>
          </w:tcPr>
          <w:p w14:paraId="551AD256" w14:textId="77777777" w:rsidR="00630580" w:rsidRPr="00DB7E3A" w:rsidRDefault="00630580" w:rsidP="00244328">
            <w:pPr>
              <w:rPr>
                <w:szCs w:val="21"/>
              </w:rPr>
            </w:pPr>
            <w:r w:rsidRPr="00DB7E3A">
              <w:rPr>
                <w:rFonts w:hint="eastAsia"/>
                <w:szCs w:val="21"/>
              </w:rPr>
              <w:t>异常流</w:t>
            </w:r>
          </w:p>
        </w:tc>
        <w:tc>
          <w:tcPr>
            <w:tcW w:w="4234" w:type="pct"/>
            <w:shd w:val="clear" w:color="auto" w:fill="auto"/>
          </w:tcPr>
          <w:p w14:paraId="0104027A" w14:textId="77777777" w:rsidR="00630580" w:rsidRDefault="00630580" w:rsidP="00244328">
            <w:pPr>
              <w:rPr>
                <w:szCs w:val="21"/>
              </w:rPr>
            </w:pPr>
            <w:r>
              <w:rPr>
                <w:rFonts w:hint="eastAsia"/>
                <w:szCs w:val="21"/>
              </w:rPr>
              <w:t>无</w:t>
            </w:r>
          </w:p>
        </w:tc>
      </w:tr>
      <w:tr w:rsidR="00630580" w:rsidRPr="00FF0C77" w14:paraId="191328F5" w14:textId="77777777" w:rsidTr="00244328">
        <w:tc>
          <w:tcPr>
            <w:tcW w:w="766" w:type="pct"/>
            <w:shd w:val="clear" w:color="auto" w:fill="D9D9D9"/>
          </w:tcPr>
          <w:p w14:paraId="4EF7BD27" w14:textId="77777777" w:rsidR="00630580" w:rsidRPr="00DB7E3A" w:rsidRDefault="00630580" w:rsidP="00244328">
            <w:pPr>
              <w:rPr>
                <w:szCs w:val="21"/>
              </w:rPr>
            </w:pPr>
            <w:r w:rsidRPr="00DB7E3A">
              <w:rPr>
                <w:rFonts w:hint="eastAsia"/>
                <w:szCs w:val="21"/>
              </w:rPr>
              <w:t>依赖功能</w:t>
            </w:r>
          </w:p>
        </w:tc>
        <w:tc>
          <w:tcPr>
            <w:tcW w:w="4234" w:type="pct"/>
            <w:shd w:val="clear" w:color="auto" w:fill="auto"/>
          </w:tcPr>
          <w:p w14:paraId="11205919" w14:textId="77777777" w:rsidR="00630580" w:rsidRDefault="00630580">
            <w:pPr>
              <w:pStyle w:val="af9"/>
              <w:numPr>
                <w:ilvl w:val="0"/>
                <w:numId w:val="9"/>
              </w:numPr>
              <w:spacing w:line="240" w:lineRule="auto"/>
              <w:ind w:firstLineChars="0"/>
              <w:textAlignment w:val="auto"/>
              <w:rPr>
                <w:szCs w:val="21"/>
              </w:rPr>
            </w:pPr>
            <w:r>
              <w:rPr>
                <w:rFonts w:hint="eastAsia"/>
                <w:szCs w:val="21"/>
              </w:rPr>
              <w:t>物料</w:t>
            </w:r>
          </w:p>
          <w:p w14:paraId="2106E0A9" w14:textId="77777777" w:rsidR="00630580" w:rsidRDefault="00630580">
            <w:pPr>
              <w:pStyle w:val="af9"/>
              <w:numPr>
                <w:ilvl w:val="0"/>
                <w:numId w:val="9"/>
              </w:numPr>
              <w:spacing w:line="240" w:lineRule="auto"/>
              <w:ind w:firstLineChars="0"/>
              <w:textAlignment w:val="auto"/>
              <w:rPr>
                <w:szCs w:val="21"/>
              </w:rPr>
            </w:pPr>
            <w:r>
              <w:rPr>
                <w:rFonts w:hint="eastAsia"/>
                <w:szCs w:val="21"/>
              </w:rPr>
              <w:t>资源</w:t>
            </w:r>
          </w:p>
          <w:p w14:paraId="1FE57F4D" w14:textId="77777777" w:rsidR="00630580" w:rsidRDefault="00630580">
            <w:pPr>
              <w:pStyle w:val="af9"/>
              <w:numPr>
                <w:ilvl w:val="0"/>
                <w:numId w:val="9"/>
              </w:numPr>
              <w:spacing w:line="240" w:lineRule="auto"/>
              <w:ind w:firstLineChars="0"/>
              <w:textAlignment w:val="auto"/>
              <w:rPr>
                <w:szCs w:val="21"/>
              </w:rPr>
            </w:pPr>
            <w:r>
              <w:rPr>
                <w:rFonts w:hint="eastAsia"/>
                <w:szCs w:val="21"/>
              </w:rPr>
              <w:t>工序</w:t>
            </w:r>
          </w:p>
          <w:p w14:paraId="42516086" w14:textId="77777777" w:rsidR="00630580" w:rsidRDefault="00630580">
            <w:pPr>
              <w:pStyle w:val="af9"/>
              <w:numPr>
                <w:ilvl w:val="0"/>
                <w:numId w:val="9"/>
              </w:numPr>
              <w:spacing w:line="240" w:lineRule="auto"/>
              <w:ind w:firstLineChars="0"/>
              <w:textAlignment w:val="auto"/>
              <w:rPr>
                <w:szCs w:val="21"/>
              </w:rPr>
            </w:pPr>
            <w:r>
              <w:rPr>
                <w:rFonts w:hint="eastAsia"/>
                <w:szCs w:val="21"/>
              </w:rPr>
              <w:t>工艺路线</w:t>
            </w:r>
          </w:p>
          <w:p w14:paraId="46F0CD52" w14:textId="77777777" w:rsidR="00630580" w:rsidRDefault="00630580">
            <w:pPr>
              <w:pStyle w:val="af9"/>
              <w:numPr>
                <w:ilvl w:val="0"/>
                <w:numId w:val="9"/>
              </w:numPr>
              <w:spacing w:line="240" w:lineRule="auto"/>
              <w:ind w:firstLineChars="0"/>
              <w:textAlignment w:val="auto"/>
              <w:rPr>
                <w:szCs w:val="21"/>
              </w:rPr>
            </w:pPr>
            <w:r>
              <w:rPr>
                <w:rFonts w:hint="eastAsia"/>
                <w:szCs w:val="21"/>
              </w:rPr>
              <w:t>工单</w:t>
            </w:r>
          </w:p>
          <w:p w14:paraId="1F01980F" w14:textId="77777777" w:rsidR="00630580" w:rsidRDefault="00630580">
            <w:pPr>
              <w:pStyle w:val="af9"/>
              <w:numPr>
                <w:ilvl w:val="0"/>
                <w:numId w:val="9"/>
              </w:numPr>
              <w:spacing w:line="240" w:lineRule="auto"/>
              <w:ind w:firstLineChars="0"/>
              <w:textAlignment w:val="auto"/>
              <w:rPr>
                <w:szCs w:val="21"/>
              </w:rPr>
            </w:pPr>
            <w:r>
              <w:rPr>
                <w:rFonts w:hint="eastAsia"/>
                <w:szCs w:val="21"/>
              </w:rPr>
              <w:t>接口管理</w:t>
            </w:r>
          </w:p>
          <w:p w14:paraId="1B33460D" w14:textId="77777777" w:rsidR="00630580" w:rsidRPr="00DB7E3A" w:rsidRDefault="00630580">
            <w:pPr>
              <w:pStyle w:val="af9"/>
              <w:numPr>
                <w:ilvl w:val="0"/>
                <w:numId w:val="9"/>
              </w:numPr>
              <w:spacing w:line="240" w:lineRule="auto"/>
              <w:ind w:firstLineChars="0"/>
              <w:textAlignment w:val="auto"/>
              <w:rPr>
                <w:szCs w:val="21"/>
              </w:rPr>
            </w:pPr>
            <w:r>
              <w:rPr>
                <w:rFonts w:hint="eastAsia"/>
                <w:szCs w:val="21"/>
              </w:rPr>
              <w:t>日志管理</w:t>
            </w:r>
          </w:p>
        </w:tc>
      </w:tr>
      <w:tr w:rsidR="00630580" w:rsidRPr="00FF0C77" w14:paraId="56F040C3" w14:textId="77777777" w:rsidTr="00244328">
        <w:trPr>
          <w:trHeight w:val="371"/>
        </w:trPr>
        <w:tc>
          <w:tcPr>
            <w:tcW w:w="766" w:type="pct"/>
            <w:shd w:val="clear" w:color="auto" w:fill="D9D9D9"/>
          </w:tcPr>
          <w:p w14:paraId="0F16F661" w14:textId="77777777" w:rsidR="00630580" w:rsidRPr="00DB7E3A" w:rsidRDefault="00630580" w:rsidP="00244328">
            <w:pPr>
              <w:rPr>
                <w:szCs w:val="21"/>
              </w:rPr>
            </w:pPr>
            <w:r w:rsidRPr="003E31CE">
              <w:rPr>
                <w:rFonts w:hint="eastAsia"/>
                <w:szCs w:val="21"/>
              </w:rPr>
              <w:t>补充说明</w:t>
            </w:r>
          </w:p>
        </w:tc>
        <w:tc>
          <w:tcPr>
            <w:tcW w:w="4234" w:type="pct"/>
            <w:shd w:val="clear" w:color="auto" w:fill="auto"/>
          </w:tcPr>
          <w:p w14:paraId="7EF6A3A1" w14:textId="77777777" w:rsidR="00630580" w:rsidRPr="0082524B" w:rsidRDefault="00630580" w:rsidP="00244328">
            <w:pPr>
              <w:rPr>
                <w:szCs w:val="21"/>
              </w:rPr>
            </w:pPr>
            <w:r w:rsidRPr="0082524B">
              <w:rPr>
                <w:rFonts w:hint="eastAsia"/>
                <w:szCs w:val="21"/>
              </w:rPr>
              <w:t>本需求适用于离散行业。</w:t>
            </w:r>
          </w:p>
        </w:tc>
      </w:tr>
      <w:tr w:rsidR="00630580" w:rsidRPr="00FF0C77" w14:paraId="5D52C5E6" w14:textId="77777777" w:rsidTr="00244328">
        <w:trPr>
          <w:trHeight w:val="373"/>
        </w:trPr>
        <w:tc>
          <w:tcPr>
            <w:tcW w:w="766" w:type="pct"/>
            <w:shd w:val="clear" w:color="auto" w:fill="D9D9D9"/>
          </w:tcPr>
          <w:p w14:paraId="59F15A9F" w14:textId="77777777" w:rsidR="00630580" w:rsidRPr="003E31CE" w:rsidRDefault="00630580" w:rsidP="00244328">
            <w:pPr>
              <w:rPr>
                <w:szCs w:val="21"/>
              </w:rPr>
            </w:pPr>
            <w:r>
              <w:rPr>
                <w:rFonts w:hint="eastAsia"/>
                <w:szCs w:val="21"/>
              </w:rPr>
              <w:t>需求来源</w:t>
            </w:r>
          </w:p>
        </w:tc>
        <w:tc>
          <w:tcPr>
            <w:tcW w:w="4234" w:type="pct"/>
            <w:shd w:val="clear" w:color="auto" w:fill="auto"/>
          </w:tcPr>
          <w:p w14:paraId="1B2E612D" w14:textId="6CBEBF52" w:rsidR="00630580" w:rsidRDefault="00630580" w:rsidP="00244328">
            <w:pPr>
              <w:rPr>
                <w:szCs w:val="21"/>
              </w:rPr>
            </w:pPr>
            <w:r>
              <w:rPr>
                <w:rFonts w:hint="eastAsia"/>
                <w:szCs w:val="21"/>
              </w:rPr>
              <w:t>NA</w:t>
            </w:r>
          </w:p>
        </w:tc>
      </w:tr>
    </w:tbl>
    <w:p w14:paraId="4E9643D1" w14:textId="65D4EF21" w:rsidR="006A7C04" w:rsidRPr="00630580" w:rsidRDefault="006A7C04" w:rsidP="00647DF5">
      <w:pPr>
        <w:rPr>
          <w:rFonts w:ascii="Arial" w:hAnsi="Arial"/>
        </w:rPr>
      </w:pPr>
    </w:p>
    <w:p w14:paraId="4CE88B3A" w14:textId="24859663" w:rsidR="007A3AC9" w:rsidRDefault="007A3AC9" w:rsidP="007A3AC9">
      <w:pPr>
        <w:pStyle w:val="c-"/>
        <w:ind w:hanging="1418"/>
      </w:pPr>
      <w:r>
        <w:rPr>
          <w:rFonts w:hint="eastAsia"/>
        </w:rPr>
        <w:t>资源负荷图</w:t>
      </w:r>
    </w:p>
    <w:p w14:paraId="60ACE3C0" w14:textId="5EE609F4" w:rsidR="00771AC1" w:rsidRDefault="00771AC1" w:rsidP="00771AC1">
      <w:pPr>
        <w:pStyle w:val="aa"/>
        <w:keepNext/>
        <w:jc w:val="center"/>
      </w:pPr>
      <w:bookmarkStart w:id="82" w:name="_Toc14242584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32</w:t>
      </w:r>
      <w:r>
        <w:fldChar w:fldCharType="end"/>
      </w:r>
      <w:r>
        <w:t xml:space="preserve"> </w:t>
      </w:r>
      <w:r>
        <w:rPr>
          <w:rFonts w:hint="eastAsia"/>
        </w:rPr>
        <w:t>资源负荷图功能需求</w:t>
      </w:r>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771AC1" w:rsidRPr="00FF0C77" w14:paraId="3B39C461" w14:textId="77777777" w:rsidTr="00244328">
        <w:tc>
          <w:tcPr>
            <w:tcW w:w="766" w:type="pct"/>
            <w:shd w:val="clear" w:color="auto" w:fill="D9D9D9"/>
          </w:tcPr>
          <w:p w14:paraId="63AA2712" w14:textId="77777777" w:rsidR="00771AC1" w:rsidRPr="00DB7E3A" w:rsidRDefault="00771AC1" w:rsidP="00244328">
            <w:pPr>
              <w:rPr>
                <w:szCs w:val="21"/>
              </w:rPr>
            </w:pPr>
            <w:r w:rsidRPr="00DB7E3A">
              <w:rPr>
                <w:rFonts w:hint="eastAsia"/>
                <w:szCs w:val="21"/>
              </w:rPr>
              <w:t>标识符</w:t>
            </w:r>
          </w:p>
        </w:tc>
        <w:tc>
          <w:tcPr>
            <w:tcW w:w="4234" w:type="pct"/>
            <w:shd w:val="clear" w:color="auto" w:fill="auto"/>
          </w:tcPr>
          <w:p w14:paraId="11A9D414" w14:textId="627F72AE" w:rsidR="00771AC1" w:rsidRPr="00DB7E3A" w:rsidRDefault="00771AC1"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586D5C">
              <w:rPr>
                <w:rFonts w:hint="eastAsia"/>
                <w:szCs w:val="24"/>
              </w:rPr>
              <w:t>LOAD</w:t>
            </w:r>
            <w:r>
              <w:rPr>
                <w:szCs w:val="24"/>
              </w:rPr>
              <w:t>_001</w:t>
            </w:r>
          </w:p>
        </w:tc>
      </w:tr>
      <w:tr w:rsidR="00771AC1" w:rsidRPr="00FF0C77" w14:paraId="73ED4236" w14:textId="77777777" w:rsidTr="00244328">
        <w:tc>
          <w:tcPr>
            <w:tcW w:w="766" w:type="pct"/>
            <w:shd w:val="clear" w:color="auto" w:fill="D9D9D9"/>
          </w:tcPr>
          <w:p w14:paraId="322F9129" w14:textId="77777777" w:rsidR="00771AC1" w:rsidRPr="00DB7E3A" w:rsidRDefault="00771AC1" w:rsidP="00244328">
            <w:pPr>
              <w:rPr>
                <w:szCs w:val="21"/>
              </w:rPr>
            </w:pPr>
            <w:r w:rsidRPr="00DB7E3A">
              <w:rPr>
                <w:rFonts w:hint="eastAsia"/>
                <w:szCs w:val="21"/>
              </w:rPr>
              <w:t>名称</w:t>
            </w:r>
          </w:p>
        </w:tc>
        <w:tc>
          <w:tcPr>
            <w:tcW w:w="4234" w:type="pct"/>
            <w:shd w:val="clear" w:color="auto" w:fill="auto"/>
          </w:tcPr>
          <w:p w14:paraId="65E09627" w14:textId="54510AAB" w:rsidR="00771AC1" w:rsidRPr="00DB7E3A" w:rsidRDefault="00586D5C" w:rsidP="00244328">
            <w:pPr>
              <w:rPr>
                <w:szCs w:val="21"/>
              </w:rPr>
            </w:pPr>
            <w:r>
              <w:rPr>
                <w:rFonts w:hint="eastAsia"/>
                <w:szCs w:val="21"/>
              </w:rPr>
              <w:t>资源负荷</w:t>
            </w:r>
            <w:r w:rsidR="00771AC1">
              <w:rPr>
                <w:rFonts w:hint="eastAsia"/>
                <w:szCs w:val="21"/>
              </w:rPr>
              <w:t>图（</w:t>
            </w:r>
            <w:r w:rsidRPr="00586D5C">
              <w:rPr>
                <w:szCs w:val="21"/>
              </w:rPr>
              <w:t xml:space="preserve">Resource </w:t>
            </w:r>
            <w:r>
              <w:rPr>
                <w:rFonts w:hint="eastAsia"/>
                <w:szCs w:val="21"/>
              </w:rPr>
              <w:t>L</w:t>
            </w:r>
            <w:r w:rsidRPr="00586D5C">
              <w:rPr>
                <w:szCs w:val="21"/>
              </w:rPr>
              <w:t>oad</w:t>
            </w:r>
            <w:r w:rsidR="00771AC1">
              <w:rPr>
                <w:rFonts w:ascii="Helvetica Neue" w:hAnsi="Helvetica Neue" w:hint="eastAsia"/>
                <w:color w:val="333333"/>
                <w:sz w:val="21"/>
                <w:szCs w:val="21"/>
                <w:shd w:val="clear" w:color="auto" w:fill="FFFFFF"/>
              </w:rPr>
              <w:t>）</w:t>
            </w:r>
          </w:p>
        </w:tc>
      </w:tr>
      <w:tr w:rsidR="00771AC1" w:rsidRPr="00FF0C77" w14:paraId="3269BCDC" w14:textId="77777777" w:rsidTr="00244328">
        <w:tc>
          <w:tcPr>
            <w:tcW w:w="766" w:type="pct"/>
            <w:shd w:val="clear" w:color="auto" w:fill="D9D9D9"/>
          </w:tcPr>
          <w:p w14:paraId="70120EF8" w14:textId="77777777" w:rsidR="00771AC1" w:rsidRPr="00DB7E3A" w:rsidRDefault="00771AC1" w:rsidP="00244328">
            <w:pPr>
              <w:rPr>
                <w:szCs w:val="21"/>
              </w:rPr>
            </w:pPr>
            <w:r w:rsidRPr="00DB7E3A">
              <w:rPr>
                <w:rFonts w:hint="eastAsia"/>
                <w:szCs w:val="21"/>
              </w:rPr>
              <w:t>编写人员</w:t>
            </w:r>
          </w:p>
        </w:tc>
        <w:tc>
          <w:tcPr>
            <w:tcW w:w="4234" w:type="pct"/>
            <w:shd w:val="clear" w:color="auto" w:fill="auto"/>
          </w:tcPr>
          <w:p w14:paraId="7FD53BF2" w14:textId="77777777" w:rsidR="00771AC1" w:rsidRPr="00DB7E3A" w:rsidRDefault="00771AC1" w:rsidP="00244328">
            <w:pPr>
              <w:rPr>
                <w:szCs w:val="21"/>
              </w:rPr>
            </w:pPr>
            <w:r>
              <w:rPr>
                <w:rFonts w:hint="eastAsia"/>
                <w:szCs w:val="21"/>
              </w:rPr>
              <w:t>滕国栋</w:t>
            </w:r>
          </w:p>
        </w:tc>
      </w:tr>
      <w:tr w:rsidR="00771AC1" w:rsidRPr="00FF0C77" w14:paraId="0AEE4F71" w14:textId="77777777" w:rsidTr="00244328">
        <w:tc>
          <w:tcPr>
            <w:tcW w:w="766" w:type="pct"/>
            <w:shd w:val="clear" w:color="auto" w:fill="D9D9D9"/>
          </w:tcPr>
          <w:p w14:paraId="1D7F06D6" w14:textId="77777777" w:rsidR="00771AC1" w:rsidRPr="00DB7E3A" w:rsidRDefault="00771AC1" w:rsidP="00244328">
            <w:pPr>
              <w:rPr>
                <w:szCs w:val="21"/>
              </w:rPr>
            </w:pPr>
            <w:r w:rsidRPr="00DB7E3A">
              <w:rPr>
                <w:rFonts w:hint="eastAsia"/>
                <w:szCs w:val="21"/>
              </w:rPr>
              <w:t>编写日期</w:t>
            </w:r>
          </w:p>
        </w:tc>
        <w:tc>
          <w:tcPr>
            <w:tcW w:w="4234" w:type="pct"/>
            <w:shd w:val="clear" w:color="auto" w:fill="auto"/>
          </w:tcPr>
          <w:p w14:paraId="2D35FB16" w14:textId="77777777" w:rsidR="00771AC1" w:rsidRPr="00DB7E3A" w:rsidRDefault="00771AC1" w:rsidP="00244328">
            <w:pPr>
              <w:rPr>
                <w:szCs w:val="21"/>
              </w:rPr>
            </w:pPr>
            <w:r>
              <w:rPr>
                <w:rFonts w:hint="eastAsia"/>
                <w:szCs w:val="21"/>
              </w:rPr>
              <w:t>2</w:t>
            </w:r>
            <w:r>
              <w:rPr>
                <w:szCs w:val="21"/>
              </w:rPr>
              <w:t>023-03-07</w:t>
            </w:r>
          </w:p>
        </w:tc>
      </w:tr>
      <w:tr w:rsidR="00771AC1" w:rsidRPr="00FF0C77" w14:paraId="3933BD3D" w14:textId="77777777" w:rsidTr="00244328">
        <w:tc>
          <w:tcPr>
            <w:tcW w:w="766" w:type="pct"/>
            <w:shd w:val="clear" w:color="auto" w:fill="D9D9D9"/>
          </w:tcPr>
          <w:p w14:paraId="736A4A5C" w14:textId="77777777" w:rsidR="00771AC1" w:rsidRPr="00DB7E3A" w:rsidRDefault="00771AC1" w:rsidP="00244328">
            <w:pPr>
              <w:rPr>
                <w:szCs w:val="21"/>
              </w:rPr>
            </w:pPr>
            <w:r w:rsidRPr="00DB7E3A">
              <w:rPr>
                <w:rFonts w:hint="eastAsia"/>
                <w:szCs w:val="21"/>
              </w:rPr>
              <w:t>优先级</w:t>
            </w:r>
          </w:p>
        </w:tc>
        <w:tc>
          <w:tcPr>
            <w:tcW w:w="4234" w:type="pct"/>
            <w:shd w:val="clear" w:color="auto" w:fill="auto"/>
          </w:tcPr>
          <w:p w14:paraId="4FB3A0FC" w14:textId="77777777" w:rsidR="00771AC1" w:rsidRPr="00DB7E3A" w:rsidRDefault="00771AC1" w:rsidP="00244328">
            <w:pPr>
              <w:rPr>
                <w:szCs w:val="21"/>
              </w:rPr>
            </w:pPr>
            <w:r>
              <w:rPr>
                <w:rFonts w:hint="eastAsia"/>
                <w:szCs w:val="21"/>
              </w:rPr>
              <w:t>高</w:t>
            </w:r>
          </w:p>
        </w:tc>
      </w:tr>
      <w:tr w:rsidR="00771AC1" w:rsidRPr="00FF0C77" w14:paraId="1625A622" w14:textId="77777777" w:rsidTr="00244328">
        <w:tc>
          <w:tcPr>
            <w:tcW w:w="766" w:type="pct"/>
            <w:shd w:val="clear" w:color="auto" w:fill="D9D9D9"/>
          </w:tcPr>
          <w:p w14:paraId="10EF90E6" w14:textId="77777777" w:rsidR="00771AC1" w:rsidRPr="00DB7E3A" w:rsidRDefault="00771AC1" w:rsidP="00244328">
            <w:pPr>
              <w:rPr>
                <w:szCs w:val="21"/>
              </w:rPr>
            </w:pPr>
            <w:r w:rsidRPr="00DB7E3A">
              <w:rPr>
                <w:rFonts w:hint="eastAsia"/>
                <w:szCs w:val="21"/>
              </w:rPr>
              <w:t>重要性</w:t>
            </w:r>
          </w:p>
        </w:tc>
        <w:tc>
          <w:tcPr>
            <w:tcW w:w="4234" w:type="pct"/>
            <w:shd w:val="clear" w:color="auto" w:fill="auto"/>
          </w:tcPr>
          <w:p w14:paraId="519682D2" w14:textId="77777777" w:rsidR="00771AC1" w:rsidRPr="00DB7E3A" w:rsidRDefault="00771AC1" w:rsidP="00244328">
            <w:pPr>
              <w:rPr>
                <w:szCs w:val="21"/>
              </w:rPr>
            </w:pPr>
            <w:r>
              <w:rPr>
                <w:rFonts w:hint="eastAsia"/>
                <w:szCs w:val="21"/>
              </w:rPr>
              <w:t>强</w:t>
            </w:r>
          </w:p>
        </w:tc>
      </w:tr>
      <w:tr w:rsidR="00771AC1" w:rsidRPr="00FF0C77" w14:paraId="1E06769B" w14:textId="77777777" w:rsidTr="00244328">
        <w:tc>
          <w:tcPr>
            <w:tcW w:w="766" w:type="pct"/>
            <w:shd w:val="clear" w:color="auto" w:fill="D9D9D9"/>
          </w:tcPr>
          <w:p w14:paraId="3D6312C9" w14:textId="77777777" w:rsidR="00771AC1" w:rsidRPr="00DB7E3A" w:rsidRDefault="00771AC1" w:rsidP="00244328">
            <w:pPr>
              <w:rPr>
                <w:szCs w:val="21"/>
              </w:rPr>
            </w:pPr>
            <w:r w:rsidRPr="00DB7E3A">
              <w:rPr>
                <w:rFonts w:hint="eastAsia"/>
                <w:szCs w:val="21"/>
              </w:rPr>
              <w:t>参与者</w:t>
            </w:r>
          </w:p>
        </w:tc>
        <w:tc>
          <w:tcPr>
            <w:tcW w:w="4234" w:type="pct"/>
            <w:shd w:val="clear" w:color="auto" w:fill="auto"/>
          </w:tcPr>
          <w:p w14:paraId="1CD477D9" w14:textId="77777777" w:rsidR="00771AC1" w:rsidRPr="00DB7E3A" w:rsidRDefault="00771AC1" w:rsidP="00244328">
            <w:pPr>
              <w:rPr>
                <w:szCs w:val="21"/>
              </w:rPr>
            </w:pPr>
            <w:r>
              <w:rPr>
                <w:rFonts w:hint="eastAsia"/>
                <w:szCs w:val="21"/>
              </w:rPr>
              <w:t>计划员</w:t>
            </w:r>
          </w:p>
        </w:tc>
      </w:tr>
      <w:tr w:rsidR="00771AC1" w:rsidRPr="00FF0C77" w14:paraId="348EA2EB" w14:textId="77777777" w:rsidTr="00244328">
        <w:tc>
          <w:tcPr>
            <w:tcW w:w="766" w:type="pct"/>
            <w:shd w:val="clear" w:color="auto" w:fill="D9D9D9"/>
          </w:tcPr>
          <w:p w14:paraId="7900E9AD" w14:textId="77777777" w:rsidR="00771AC1" w:rsidRPr="00DB7E3A" w:rsidRDefault="00771AC1" w:rsidP="00244328">
            <w:pPr>
              <w:rPr>
                <w:szCs w:val="21"/>
              </w:rPr>
            </w:pPr>
            <w:r w:rsidRPr="00DB7E3A">
              <w:rPr>
                <w:rFonts w:hint="eastAsia"/>
                <w:szCs w:val="21"/>
              </w:rPr>
              <w:t>功能描述</w:t>
            </w:r>
          </w:p>
        </w:tc>
        <w:tc>
          <w:tcPr>
            <w:tcW w:w="4234" w:type="pct"/>
            <w:shd w:val="clear" w:color="auto" w:fill="auto"/>
          </w:tcPr>
          <w:p w14:paraId="33119C17" w14:textId="08A3B868" w:rsidR="00771AC1" w:rsidRPr="00A75088" w:rsidRDefault="00586D5C" w:rsidP="00244328">
            <w:pPr>
              <w:rPr>
                <w:szCs w:val="21"/>
              </w:rPr>
            </w:pPr>
            <w:r>
              <w:rPr>
                <w:rFonts w:hint="eastAsia"/>
                <w:szCs w:val="21"/>
              </w:rPr>
              <w:t>资源负荷图</w:t>
            </w:r>
            <w:r w:rsidR="00771AC1">
              <w:rPr>
                <w:rFonts w:hint="eastAsia"/>
                <w:szCs w:val="21"/>
              </w:rPr>
              <w:t>属性设置和操作管理。</w:t>
            </w:r>
          </w:p>
          <w:p w14:paraId="459DFD24" w14:textId="3E596BF9" w:rsidR="00771AC1" w:rsidRPr="00F20C21" w:rsidRDefault="00771AC1">
            <w:pPr>
              <w:pStyle w:val="af9"/>
              <w:numPr>
                <w:ilvl w:val="0"/>
                <w:numId w:val="12"/>
              </w:numPr>
              <w:ind w:firstLineChars="0"/>
              <w:rPr>
                <w:szCs w:val="21"/>
              </w:rPr>
            </w:pPr>
            <w:r w:rsidRPr="00425D27">
              <w:rPr>
                <w:rFonts w:hint="eastAsia"/>
                <w:szCs w:val="21"/>
              </w:rPr>
              <w:t>属性：</w:t>
            </w:r>
            <w:r w:rsidR="0052439C">
              <w:rPr>
                <w:rFonts w:hint="eastAsia"/>
                <w:szCs w:val="21"/>
              </w:rPr>
              <w:t>负荷</w:t>
            </w:r>
            <w:r>
              <w:rPr>
                <w:rFonts w:hint="eastAsia"/>
                <w:szCs w:val="21"/>
              </w:rPr>
              <w:t>区、时间区、资源区</w:t>
            </w:r>
          </w:p>
          <w:p w14:paraId="59051F4D" w14:textId="1AB1991C" w:rsidR="00771AC1" w:rsidRPr="00425D27" w:rsidRDefault="00771AC1">
            <w:pPr>
              <w:pStyle w:val="af9"/>
              <w:numPr>
                <w:ilvl w:val="0"/>
                <w:numId w:val="12"/>
              </w:numPr>
              <w:ind w:firstLineChars="0"/>
              <w:rPr>
                <w:szCs w:val="21"/>
              </w:rPr>
            </w:pPr>
            <w:r w:rsidRPr="00425D27">
              <w:rPr>
                <w:rFonts w:hint="eastAsia"/>
                <w:szCs w:val="21"/>
              </w:rPr>
              <w:t>方法：</w:t>
            </w:r>
            <w:r w:rsidR="00723AB1">
              <w:rPr>
                <w:rFonts w:hint="eastAsia"/>
                <w:szCs w:val="21"/>
              </w:rPr>
              <w:t>负荷区操作</w:t>
            </w:r>
            <w:r>
              <w:rPr>
                <w:rFonts w:hint="eastAsia"/>
                <w:szCs w:val="21"/>
              </w:rPr>
              <w:t>、时间属性设置、资源</w:t>
            </w:r>
            <w:r w:rsidRPr="00425D27">
              <w:rPr>
                <w:rFonts w:hint="eastAsia"/>
                <w:szCs w:val="21"/>
              </w:rPr>
              <w:t>管理功能</w:t>
            </w:r>
          </w:p>
        </w:tc>
      </w:tr>
      <w:tr w:rsidR="00771AC1" w:rsidRPr="00FF0C77" w14:paraId="6138B31E" w14:textId="77777777" w:rsidTr="00244328">
        <w:tc>
          <w:tcPr>
            <w:tcW w:w="766" w:type="pct"/>
            <w:shd w:val="clear" w:color="auto" w:fill="D9D9D9"/>
          </w:tcPr>
          <w:p w14:paraId="5F0CD1F5" w14:textId="77777777" w:rsidR="00771AC1" w:rsidRPr="00DB7E3A" w:rsidRDefault="00771AC1" w:rsidP="00244328">
            <w:pPr>
              <w:rPr>
                <w:szCs w:val="21"/>
              </w:rPr>
            </w:pPr>
            <w:r w:rsidRPr="00DB7E3A">
              <w:rPr>
                <w:rFonts w:hint="eastAsia"/>
                <w:szCs w:val="21"/>
              </w:rPr>
              <w:t>触发事件</w:t>
            </w:r>
          </w:p>
        </w:tc>
        <w:tc>
          <w:tcPr>
            <w:tcW w:w="4234" w:type="pct"/>
            <w:shd w:val="clear" w:color="auto" w:fill="auto"/>
          </w:tcPr>
          <w:p w14:paraId="09DF93E0" w14:textId="7629622F" w:rsidR="00771AC1" w:rsidRPr="00786A6E" w:rsidRDefault="00771AC1" w:rsidP="00244328">
            <w:pPr>
              <w:rPr>
                <w:szCs w:val="21"/>
              </w:rPr>
            </w:pPr>
            <w:r>
              <w:rPr>
                <w:rFonts w:hint="eastAsia"/>
                <w:szCs w:val="21"/>
              </w:rPr>
              <w:t>计划员打开资源</w:t>
            </w:r>
            <w:r w:rsidR="00151C47">
              <w:rPr>
                <w:rFonts w:hint="eastAsia"/>
                <w:szCs w:val="21"/>
              </w:rPr>
              <w:t>负荷图</w:t>
            </w:r>
          </w:p>
        </w:tc>
      </w:tr>
      <w:tr w:rsidR="00771AC1" w:rsidRPr="00FF0C77" w14:paraId="1F234A87" w14:textId="77777777" w:rsidTr="00244328">
        <w:tc>
          <w:tcPr>
            <w:tcW w:w="766" w:type="pct"/>
            <w:shd w:val="clear" w:color="auto" w:fill="D9D9D9"/>
          </w:tcPr>
          <w:p w14:paraId="573C6F52" w14:textId="77777777" w:rsidR="00771AC1" w:rsidRPr="00DB7E3A" w:rsidRDefault="00771AC1" w:rsidP="00244328">
            <w:pPr>
              <w:rPr>
                <w:szCs w:val="21"/>
              </w:rPr>
            </w:pPr>
            <w:r w:rsidRPr="00DB7E3A">
              <w:rPr>
                <w:rFonts w:hint="eastAsia"/>
                <w:szCs w:val="21"/>
              </w:rPr>
              <w:t>前置条件</w:t>
            </w:r>
          </w:p>
        </w:tc>
        <w:tc>
          <w:tcPr>
            <w:tcW w:w="4234" w:type="pct"/>
            <w:shd w:val="clear" w:color="auto" w:fill="auto"/>
          </w:tcPr>
          <w:p w14:paraId="44878C6F" w14:textId="77777777" w:rsidR="00771AC1" w:rsidRPr="00D856C5" w:rsidRDefault="00771AC1" w:rsidP="00244328">
            <w:pPr>
              <w:rPr>
                <w:szCs w:val="21"/>
              </w:rPr>
            </w:pPr>
            <w:r>
              <w:rPr>
                <w:rFonts w:hint="eastAsia"/>
                <w:szCs w:val="21"/>
              </w:rPr>
              <w:t>无</w:t>
            </w:r>
          </w:p>
        </w:tc>
      </w:tr>
      <w:tr w:rsidR="00771AC1" w:rsidRPr="00FF0C77" w14:paraId="5ABF40EA" w14:textId="77777777" w:rsidTr="00244328">
        <w:tc>
          <w:tcPr>
            <w:tcW w:w="766" w:type="pct"/>
            <w:shd w:val="clear" w:color="auto" w:fill="D9D9D9"/>
          </w:tcPr>
          <w:p w14:paraId="27EEEC78" w14:textId="77777777" w:rsidR="00771AC1" w:rsidRPr="00DB7E3A" w:rsidRDefault="00771AC1" w:rsidP="00244328">
            <w:pPr>
              <w:rPr>
                <w:szCs w:val="21"/>
              </w:rPr>
            </w:pPr>
            <w:r w:rsidRPr="00DB7E3A">
              <w:rPr>
                <w:rFonts w:hint="eastAsia"/>
                <w:szCs w:val="21"/>
              </w:rPr>
              <w:lastRenderedPageBreak/>
              <w:t>基本流</w:t>
            </w:r>
          </w:p>
        </w:tc>
        <w:tc>
          <w:tcPr>
            <w:tcW w:w="4234" w:type="pct"/>
            <w:shd w:val="clear" w:color="auto" w:fill="auto"/>
          </w:tcPr>
          <w:p w14:paraId="13F27FC1" w14:textId="77777777" w:rsidR="00771AC1" w:rsidRPr="006C4935" w:rsidRDefault="00771AC1">
            <w:pPr>
              <w:pStyle w:val="af9"/>
              <w:numPr>
                <w:ilvl w:val="0"/>
                <w:numId w:val="10"/>
              </w:numPr>
              <w:spacing w:line="240" w:lineRule="auto"/>
              <w:ind w:firstLineChars="0"/>
              <w:textAlignment w:val="auto"/>
              <w:rPr>
                <w:szCs w:val="21"/>
              </w:rPr>
            </w:pPr>
            <w:r>
              <w:rPr>
                <w:rFonts w:hint="eastAsia"/>
                <w:szCs w:val="21"/>
              </w:rPr>
              <w:t>属性</w:t>
            </w:r>
          </w:p>
          <w:p w14:paraId="591BBF84" w14:textId="23D87BB2" w:rsidR="00771AC1" w:rsidRPr="00334CB8" w:rsidRDefault="0052439C">
            <w:pPr>
              <w:pStyle w:val="af9"/>
              <w:numPr>
                <w:ilvl w:val="1"/>
                <w:numId w:val="15"/>
              </w:numPr>
              <w:spacing w:line="240" w:lineRule="auto"/>
              <w:ind w:firstLineChars="0"/>
              <w:textAlignment w:val="auto"/>
              <w:rPr>
                <w:szCs w:val="21"/>
              </w:rPr>
            </w:pPr>
            <w:r>
              <w:rPr>
                <w:rFonts w:hint="eastAsia"/>
                <w:szCs w:val="21"/>
              </w:rPr>
              <w:t>负荷</w:t>
            </w:r>
            <w:r w:rsidR="00771AC1">
              <w:rPr>
                <w:rFonts w:hint="eastAsia"/>
                <w:szCs w:val="21"/>
              </w:rPr>
              <w:t>区：</w:t>
            </w:r>
            <w:r>
              <w:rPr>
                <w:rFonts w:hint="eastAsia"/>
                <w:szCs w:val="21"/>
              </w:rPr>
              <w:t>资源负荷的</w:t>
            </w:r>
            <w:r w:rsidR="00771AC1">
              <w:rPr>
                <w:rFonts w:hint="eastAsia"/>
                <w:szCs w:val="21"/>
              </w:rPr>
              <w:t>显示</w:t>
            </w:r>
          </w:p>
          <w:p w14:paraId="188F11D5" w14:textId="77777777" w:rsidR="00771AC1" w:rsidRDefault="00771AC1">
            <w:pPr>
              <w:pStyle w:val="af9"/>
              <w:numPr>
                <w:ilvl w:val="1"/>
                <w:numId w:val="15"/>
              </w:numPr>
              <w:spacing w:line="240" w:lineRule="auto"/>
              <w:ind w:firstLineChars="0"/>
              <w:textAlignment w:val="auto"/>
              <w:rPr>
                <w:szCs w:val="21"/>
              </w:rPr>
            </w:pPr>
            <w:r>
              <w:rPr>
                <w:rFonts w:hint="eastAsia"/>
                <w:szCs w:val="21"/>
              </w:rPr>
              <w:t>时间区：期间的设置</w:t>
            </w:r>
          </w:p>
          <w:p w14:paraId="43ABDAEA" w14:textId="63955838" w:rsidR="00771AC1" w:rsidRPr="00B954A8" w:rsidRDefault="004A423E">
            <w:pPr>
              <w:pStyle w:val="af9"/>
              <w:numPr>
                <w:ilvl w:val="1"/>
                <w:numId w:val="15"/>
              </w:numPr>
              <w:spacing w:line="240" w:lineRule="auto"/>
              <w:ind w:firstLineChars="0"/>
              <w:textAlignment w:val="auto"/>
              <w:rPr>
                <w:szCs w:val="21"/>
              </w:rPr>
            </w:pPr>
            <w:r>
              <w:rPr>
                <w:rFonts w:hint="eastAsia"/>
                <w:szCs w:val="21"/>
              </w:rPr>
              <w:t>资源</w:t>
            </w:r>
            <w:r w:rsidR="00771AC1">
              <w:rPr>
                <w:rFonts w:hint="eastAsia"/>
                <w:szCs w:val="21"/>
              </w:rPr>
              <w:t>区：</w:t>
            </w:r>
            <w:r w:rsidR="0052439C">
              <w:rPr>
                <w:rFonts w:hint="eastAsia"/>
                <w:szCs w:val="21"/>
              </w:rPr>
              <w:t>资源</w:t>
            </w:r>
            <w:r w:rsidR="00771AC1">
              <w:rPr>
                <w:rFonts w:hint="eastAsia"/>
                <w:szCs w:val="21"/>
              </w:rPr>
              <w:t>的设置与显示</w:t>
            </w:r>
          </w:p>
          <w:p w14:paraId="32FA283D" w14:textId="77777777" w:rsidR="00771AC1" w:rsidRDefault="00771AC1">
            <w:pPr>
              <w:pStyle w:val="af9"/>
              <w:numPr>
                <w:ilvl w:val="0"/>
                <w:numId w:val="10"/>
              </w:numPr>
              <w:spacing w:line="240" w:lineRule="auto"/>
              <w:ind w:firstLineChars="0"/>
              <w:textAlignment w:val="auto"/>
              <w:rPr>
                <w:szCs w:val="21"/>
              </w:rPr>
            </w:pPr>
            <w:r>
              <w:rPr>
                <w:rFonts w:hint="eastAsia"/>
                <w:szCs w:val="21"/>
              </w:rPr>
              <w:t>方法</w:t>
            </w:r>
          </w:p>
          <w:p w14:paraId="41E66ED9" w14:textId="5A9E427F" w:rsidR="00771AC1" w:rsidRDefault="0052439C">
            <w:pPr>
              <w:pStyle w:val="af9"/>
              <w:numPr>
                <w:ilvl w:val="1"/>
                <w:numId w:val="16"/>
              </w:numPr>
              <w:spacing w:line="240" w:lineRule="auto"/>
              <w:ind w:firstLineChars="0"/>
              <w:textAlignment w:val="auto"/>
              <w:rPr>
                <w:szCs w:val="21"/>
              </w:rPr>
            </w:pPr>
            <w:r>
              <w:rPr>
                <w:rFonts w:hint="eastAsia"/>
                <w:szCs w:val="21"/>
              </w:rPr>
              <w:t>负荷区</w:t>
            </w:r>
            <w:r w:rsidR="00771AC1">
              <w:rPr>
                <w:rFonts w:hint="eastAsia"/>
                <w:szCs w:val="21"/>
              </w:rPr>
              <w:t>操作：</w:t>
            </w:r>
            <w:r>
              <w:rPr>
                <w:rFonts w:hint="eastAsia"/>
                <w:szCs w:val="21"/>
              </w:rPr>
              <w:t>显示设置</w:t>
            </w:r>
          </w:p>
          <w:p w14:paraId="403747A2" w14:textId="07BAAC15" w:rsidR="00771AC1" w:rsidRDefault="00E518A1">
            <w:pPr>
              <w:pStyle w:val="af9"/>
              <w:numPr>
                <w:ilvl w:val="1"/>
                <w:numId w:val="16"/>
              </w:numPr>
              <w:spacing w:line="240" w:lineRule="auto"/>
              <w:ind w:firstLineChars="0"/>
              <w:textAlignment w:val="auto"/>
              <w:rPr>
                <w:szCs w:val="21"/>
              </w:rPr>
            </w:pPr>
            <w:r>
              <w:rPr>
                <w:rFonts w:hint="eastAsia"/>
                <w:szCs w:val="21"/>
              </w:rPr>
              <w:t>时间属性设置</w:t>
            </w:r>
            <w:r w:rsidR="00771AC1">
              <w:rPr>
                <w:rFonts w:hint="eastAsia"/>
                <w:szCs w:val="21"/>
              </w:rPr>
              <w:t>：期间设置。</w:t>
            </w:r>
          </w:p>
          <w:p w14:paraId="6D4DBFAD" w14:textId="66AE48CE" w:rsidR="00771AC1" w:rsidRPr="0052439C" w:rsidRDefault="004A423E">
            <w:pPr>
              <w:pStyle w:val="af9"/>
              <w:numPr>
                <w:ilvl w:val="1"/>
                <w:numId w:val="16"/>
              </w:numPr>
              <w:spacing w:line="240" w:lineRule="auto"/>
              <w:ind w:firstLineChars="0"/>
              <w:textAlignment w:val="auto"/>
              <w:rPr>
                <w:szCs w:val="21"/>
              </w:rPr>
            </w:pPr>
            <w:r>
              <w:rPr>
                <w:rFonts w:hint="eastAsia"/>
                <w:szCs w:val="21"/>
              </w:rPr>
              <w:t>资源</w:t>
            </w:r>
            <w:r w:rsidR="00771AC1">
              <w:rPr>
                <w:rFonts w:hint="eastAsia"/>
                <w:szCs w:val="21"/>
              </w:rPr>
              <w:t>区</w:t>
            </w:r>
            <w:r w:rsidR="00771AC1" w:rsidRPr="00425D27">
              <w:rPr>
                <w:rFonts w:hint="eastAsia"/>
                <w:szCs w:val="21"/>
              </w:rPr>
              <w:t>管理功能</w:t>
            </w:r>
            <w:r w:rsidR="00771AC1">
              <w:rPr>
                <w:rFonts w:hint="eastAsia"/>
                <w:szCs w:val="21"/>
              </w:rPr>
              <w:t>：</w:t>
            </w:r>
            <w:r w:rsidR="0052439C">
              <w:rPr>
                <w:rFonts w:hint="eastAsia"/>
                <w:szCs w:val="21"/>
              </w:rPr>
              <w:t>资源</w:t>
            </w:r>
            <w:r w:rsidR="00771AC1">
              <w:rPr>
                <w:rFonts w:hint="eastAsia"/>
                <w:szCs w:val="21"/>
              </w:rPr>
              <w:t>筛选、排序、有效性操作并显示。</w:t>
            </w:r>
          </w:p>
        </w:tc>
      </w:tr>
      <w:tr w:rsidR="00771AC1" w:rsidRPr="00FF0C77" w14:paraId="7D3A14C8" w14:textId="77777777" w:rsidTr="00244328">
        <w:tc>
          <w:tcPr>
            <w:tcW w:w="766" w:type="pct"/>
            <w:shd w:val="clear" w:color="auto" w:fill="D9D9D9"/>
          </w:tcPr>
          <w:p w14:paraId="762A2E97" w14:textId="77777777" w:rsidR="00771AC1" w:rsidRPr="00DB7E3A" w:rsidRDefault="00771AC1" w:rsidP="00244328">
            <w:pPr>
              <w:rPr>
                <w:szCs w:val="21"/>
              </w:rPr>
            </w:pPr>
            <w:r w:rsidRPr="00DB7E3A">
              <w:rPr>
                <w:rFonts w:hint="eastAsia"/>
                <w:szCs w:val="21"/>
              </w:rPr>
              <w:t>后置条件</w:t>
            </w:r>
          </w:p>
        </w:tc>
        <w:tc>
          <w:tcPr>
            <w:tcW w:w="4234" w:type="pct"/>
            <w:shd w:val="clear" w:color="auto" w:fill="auto"/>
          </w:tcPr>
          <w:p w14:paraId="4B4A520A" w14:textId="77777777" w:rsidR="00771AC1" w:rsidRPr="00DB7E3A" w:rsidRDefault="00771AC1" w:rsidP="00244328">
            <w:pPr>
              <w:rPr>
                <w:szCs w:val="21"/>
              </w:rPr>
            </w:pPr>
            <w:r>
              <w:rPr>
                <w:rFonts w:hint="eastAsia"/>
                <w:szCs w:val="21"/>
              </w:rPr>
              <w:t>显示正常</w:t>
            </w:r>
          </w:p>
        </w:tc>
      </w:tr>
      <w:tr w:rsidR="00771AC1" w:rsidRPr="00FF0C77" w14:paraId="1659CCF7" w14:textId="77777777" w:rsidTr="00244328">
        <w:tc>
          <w:tcPr>
            <w:tcW w:w="766" w:type="pct"/>
            <w:shd w:val="clear" w:color="auto" w:fill="D9D9D9"/>
          </w:tcPr>
          <w:p w14:paraId="383C43FA" w14:textId="77777777" w:rsidR="00771AC1" w:rsidRPr="00DB7E3A" w:rsidRDefault="00771AC1" w:rsidP="00244328">
            <w:pPr>
              <w:rPr>
                <w:szCs w:val="21"/>
              </w:rPr>
            </w:pPr>
            <w:r w:rsidRPr="00DB7E3A">
              <w:rPr>
                <w:rFonts w:hint="eastAsia"/>
                <w:szCs w:val="21"/>
              </w:rPr>
              <w:t>备选流</w:t>
            </w:r>
          </w:p>
        </w:tc>
        <w:tc>
          <w:tcPr>
            <w:tcW w:w="4234" w:type="pct"/>
            <w:shd w:val="clear" w:color="auto" w:fill="auto"/>
          </w:tcPr>
          <w:p w14:paraId="7B08A974" w14:textId="77777777" w:rsidR="00771AC1" w:rsidRPr="00DB7E3A" w:rsidRDefault="00771AC1" w:rsidP="00244328">
            <w:pPr>
              <w:rPr>
                <w:szCs w:val="21"/>
              </w:rPr>
            </w:pPr>
            <w:r>
              <w:rPr>
                <w:rFonts w:hint="eastAsia"/>
                <w:szCs w:val="21"/>
              </w:rPr>
              <w:t>无</w:t>
            </w:r>
          </w:p>
        </w:tc>
      </w:tr>
      <w:tr w:rsidR="00771AC1" w:rsidRPr="00FF0C77" w14:paraId="2B1B334F" w14:textId="77777777" w:rsidTr="00244328">
        <w:tc>
          <w:tcPr>
            <w:tcW w:w="766" w:type="pct"/>
            <w:shd w:val="clear" w:color="auto" w:fill="D9D9D9"/>
          </w:tcPr>
          <w:p w14:paraId="0E18E318" w14:textId="77777777" w:rsidR="00771AC1" w:rsidRPr="00DB7E3A" w:rsidRDefault="00771AC1" w:rsidP="00244328">
            <w:pPr>
              <w:rPr>
                <w:szCs w:val="21"/>
              </w:rPr>
            </w:pPr>
            <w:r w:rsidRPr="00DB7E3A">
              <w:rPr>
                <w:rFonts w:hint="eastAsia"/>
                <w:szCs w:val="21"/>
              </w:rPr>
              <w:t>异常流</w:t>
            </w:r>
          </w:p>
        </w:tc>
        <w:tc>
          <w:tcPr>
            <w:tcW w:w="4234" w:type="pct"/>
            <w:shd w:val="clear" w:color="auto" w:fill="auto"/>
          </w:tcPr>
          <w:p w14:paraId="6BCCCE82" w14:textId="77777777" w:rsidR="00771AC1" w:rsidRDefault="00771AC1" w:rsidP="00244328">
            <w:pPr>
              <w:rPr>
                <w:szCs w:val="21"/>
              </w:rPr>
            </w:pPr>
            <w:r>
              <w:rPr>
                <w:rFonts w:hint="eastAsia"/>
                <w:szCs w:val="21"/>
              </w:rPr>
              <w:t>无</w:t>
            </w:r>
          </w:p>
        </w:tc>
      </w:tr>
      <w:tr w:rsidR="00771AC1" w:rsidRPr="00FF0C77" w14:paraId="4C3E3612" w14:textId="77777777" w:rsidTr="00244328">
        <w:tc>
          <w:tcPr>
            <w:tcW w:w="766" w:type="pct"/>
            <w:shd w:val="clear" w:color="auto" w:fill="D9D9D9"/>
          </w:tcPr>
          <w:p w14:paraId="4D8C2EB2" w14:textId="77777777" w:rsidR="00771AC1" w:rsidRPr="00DB7E3A" w:rsidRDefault="00771AC1" w:rsidP="00244328">
            <w:pPr>
              <w:rPr>
                <w:szCs w:val="21"/>
              </w:rPr>
            </w:pPr>
            <w:r w:rsidRPr="00DB7E3A">
              <w:rPr>
                <w:rFonts w:hint="eastAsia"/>
                <w:szCs w:val="21"/>
              </w:rPr>
              <w:t>依赖功能</w:t>
            </w:r>
          </w:p>
        </w:tc>
        <w:tc>
          <w:tcPr>
            <w:tcW w:w="4234" w:type="pct"/>
            <w:shd w:val="clear" w:color="auto" w:fill="auto"/>
          </w:tcPr>
          <w:p w14:paraId="15E84A11" w14:textId="77777777" w:rsidR="00771AC1" w:rsidRDefault="00771AC1">
            <w:pPr>
              <w:pStyle w:val="af9"/>
              <w:numPr>
                <w:ilvl w:val="0"/>
                <w:numId w:val="9"/>
              </w:numPr>
              <w:spacing w:line="240" w:lineRule="auto"/>
              <w:ind w:firstLineChars="0"/>
              <w:textAlignment w:val="auto"/>
              <w:rPr>
                <w:szCs w:val="21"/>
              </w:rPr>
            </w:pPr>
            <w:r>
              <w:rPr>
                <w:rFonts w:hint="eastAsia"/>
                <w:szCs w:val="21"/>
              </w:rPr>
              <w:t>物料</w:t>
            </w:r>
          </w:p>
          <w:p w14:paraId="0B6E3B21" w14:textId="77777777" w:rsidR="00771AC1" w:rsidRDefault="00771AC1">
            <w:pPr>
              <w:pStyle w:val="af9"/>
              <w:numPr>
                <w:ilvl w:val="0"/>
                <w:numId w:val="9"/>
              </w:numPr>
              <w:spacing w:line="240" w:lineRule="auto"/>
              <w:ind w:firstLineChars="0"/>
              <w:textAlignment w:val="auto"/>
              <w:rPr>
                <w:szCs w:val="21"/>
              </w:rPr>
            </w:pPr>
            <w:r>
              <w:rPr>
                <w:rFonts w:hint="eastAsia"/>
                <w:szCs w:val="21"/>
              </w:rPr>
              <w:t>资源</w:t>
            </w:r>
          </w:p>
          <w:p w14:paraId="1EDF295F" w14:textId="77777777" w:rsidR="00771AC1" w:rsidRDefault="00771AC1">
            <w:pPr>
              <w:pStyle w:val="af9"/>
              <w:numPr>
                <w:ilvl w:val="0"/>
                <w:numId w:val="9"/>
              </w:numPr>
              <w:spacing w:line="240" w:lineRule="auto"/>
              <w:ind w:firstLineChars="0"/>
              <w:textAlignment w:val="auto"/>
              <w:rPr>
                <w:szCs w:val="21"/>
              </w:rPr>
            </w:pPr>
            <w:r>
              <w:rPr>
                <w:rFonts w:hint="eastAsia"/>
                <w:szCs w:val="21"/>
              </w:rPr>
              <w:t>工序</w:t>
            </w:r>
          </w:p>
          <w:p w14:paraId="7242E6D1" w14:textId="77777777" w:rsidR="00771AC1" w:rsidRDefault="00771AC1">
            <w:pPr>
              <w:pStyle w:val="af9"/>
              <w:numPr>
                <w:ilvl w:val="0"/>
                <w:numId w:val="9"/>
              </w:numPr>
              <w:spacing w:line="240" w:lineRule="auto"/>
              <w:ind w:firstLineChars="0"/>
              <w:textAlignment w:val="auto"/>
              <w:rPr>
                <w:szCs w:val="21"/>
              </w:rPr>
            </w:pPr>
            <w:r>
              <w:rPr>
                <w:rFonts w:hint="eastAsia"/>
                <w:szCs w:val="21"/>
              </w:rPr>
              <w:t>工艺路线</w:t>
            </w:r>
          </w:p>
          <w:p w14:paraId="0B9DE0CE" w14:textId="77777777" w:rsidR="00771AC1" w:rsidRDefault="00771AC1">
            <w:pPr>
              <w:pStyle w:val="af9"/>
              <w:numPr>
                <w:ilvl w:val="0"/>
                <w:numId w:val="9"/>
              </w:numPr>
              <w:spacing w:line="240" w:lineRule="auto"/>
              <w:ind w:firstLineChars="0"/>
              <w:textAlignment w:val="auto"/>
              <w:rPr>
                <w:szCs w:val="21"/>
              </w:rPr>
            </w:pPr>
            <w:r>
              <w:rPr>
                <w:rFonts w:hint="eastAsia"/>
                <w:szCs w:val="21"/>
              </w:rPr>
              <w:t>工单</w:t>
            </w:r>
          </w:p>
          <w:p w14:paraId="42C6027F" w14:textId="77777777" w:rsidR="00771AC1" w:rsidRDefault="00771AC1">
            <w:pPr>
              <w:pStyle w:val="af9"/>
              <w:numPr>
                <w:ilvl w:val="0"/>
                <w:numId w:val="9"/>
              </w:numPr>
              <w:spacing w:line="240" w:lineRule="auto"/>
              <w:ind w:firstLineChars="0"/>
              <w:textAlignment w:val="auto"/>
              <w:rPr>
                <w:szCs w:val="21"/>
              </w:rPr>
            </w:pPr>
            <w:r>
              <w:rPr>
                <w:rFonts w:hint="eastAsia"/>
                <w:szCs w:val="21"/>
              </w:rPr>
              <w:t>接口管理</w:t>
            </w:r>
          </w:p>
          <w:p w14:paraId="415A9CCD" w14:textId="77777777" w:rsidR="00771AC1" w:rsidRPr="00DB7E3A" w:rsidRDefault="00771AC1">
            <w:pPr>
              <w:pStyle w:val="af9"/>
              <w:numPr>
                <w:ilvl w:val="0"/>
                <w:numId w:val="9"/>
              </w:numPr>
              <w:spacing w:line="240" w:lineRule="auto"/>
              <w:ind w:firstLineChars="0"/>
              <w:textAlignment w:val="auto"/>
              <w:rPr>
                <w:szCs w:val="21"/>
              </w:rPr>
            </w:pPr>
            <w:r>
              <w:rPr>
                <w:rFonts w:hint="eastAsia"/>
                <w:szCs w:val="21"/>
              </w:rPr>
              <w:t>日志管理</w:t>
            </w:r>
          </w:p>
        </w:tc>
      </w:tr>
      <w:tr w:rsidR="00771AC1" w:rsidRPr="00FF0C77" w14:paraId="25387CDC" w14:textId="77777777" w:rsidTr="00244328">
        <w:trPr>
          <w:trHeight w:val="371"/>
        </w:trPr>
        <w:tc>
          <w:tcPr>
            <w:tcW w:w="766" w:type="pct"/>
            <w:shd w:val="clear" w:color="auto" w:fill="D9D9D9"/>
          </w:tcPr>
          <w:p w14:paraId="09AD22F7" w14:textId="77777777" w:rsidR="00771AC1" w:rsidRPr="00DB7E3A" w:rsidRDefault="00771AC1" w:rsidP="00244328">
            <w:pPr>
              <w:rPr>
                <w:szCs w:val="21"/>
              </w:rPr>
            </w:pPr>
            <w:r w:rsidRPr="003E31CE">
              <w:rPr>
                <w:rFonts w:hint="eastAsia"/>
                <w:szCs w:val="21"/>
              </w:rPr>
              <w:t>补充说明</w:t>
            </w:r>
          </w:p>
        </w:tc>
        <w:tc>
          <w:tcPr>
            <w:tcW w:w="4234" w:type="pct"/>
            <w:shd w:val="clear" w:color="auto" w:fill="auto"/>
          </w:tcPr>
          <w:p w14:paraId="522309B6" w14:textId="77777777" w:rsidR="00771AC1" w:rsidRPr="0082524B" w:rsidRDefault="00771AC1" w:rsidP="00244328">
            <w:pPr>
              <w:rPr>
                <w:szCs w:val="21"/>
              </w:rPr>
            </w:pPr>
            <w:r w:rsidRPr="0082524B">
              <w:rPr>
                <w:rFonts w:hint="eastAsia"/>
                <w:szCs w:val="21"/>
              </w:rPr>
              <w:t>本需求适用于离散行业。</w:t>
            </w:r>
          </w:p>
        </w:tc>
      </w:tr>
      <w:tr w:rsidR="00771AC1" w:rsidRPr="00FF0C77" w14:paraId="6D2D8D11" w14:textId="77777777" w:rsidTr="00244328">
        <w:trPr>
          <w:trHeight w:val="373"/>
        </w:trPr>
        <w:tc>
          <w:tcPr>
            <w:tcW w:w="766" w:type="pct"/>
            <w:shd w:val="clear" w:color="auto" w:fill="D9D9D9"/>
          </w:tcPr>
          <w:p w14:paraId="031AD36D" w14:textId="77777777" w:rsidR="00771AC1" w:rsidRPr="003E31CE" w:rsidRDefault="00771AC1" w:rsidP="00244328">
            <w:pPr>
              <w:rPr>
                <w:szCs w:val="21"/>
              </w:rPr>
            </w:pPr>
            <w:r>
              <w:rPr>
                <w:rFonts w:hint="eastAsia"/>
                <w:szCs w:val="21"/>
              </w:rPr>
              <w:t>需求来源</w:t>
            </w:r>
          </w:p>
        </w:tc>
        <w:tc>
          <w:tcPr>
            <w:tcW w:w="4234" w:type="pct"/>
            <w:shd w:val="clear" w:color="auto" w:fill="auto"/>
          </w:tcPr>
          <w:p w14:paraId="372DA55C" w14:textId="77777777" w:rsidR="00771AC1" w:rsidRDefault="00771AC1" w:rsidP="00244328">
            <w:pPr>
              <w:rPr>
                <w:szCs w:val="21"/>
              </w:rPr>
            </w:pPr>
            <w:r>
              <w:rPr>
                <w:rFonts w:hint="eastAsia"/>
                <w:szCs w:val="21"/>
              </w:rPr>
              <w:t>NA</w:t>
            </w:r>
          </w:p>
        </w:tc>
      </w:tr>
    </w:tbl>
    <w:p w14:paraId="33E71F58" w14:textId="77777777" w:rsidR="00795888" w:rsidRDefault="00795888" w:rsidP="00795888"/>
    <w:p w14:paraId="238B26A8" w14:textId="0564D502" w:rsidR="002550AF" w:rsidRDefault="002550AF" w:rsidP="002550AF">
      <w:pPr>
        <w:pStyle w:val="c-"/>
        <w:ind w:hanging="1418"/>
      </w:pPr>
      <w:r>
        <w:rPr>
          <w:rFonts w:hint="eastAsia"/>
        </w:rPr>
        <w:t>资源产能表</w:t>
      </w:r>
    </w:p>
    <w:p w14:paraId="2C56D326" w14:textId="2132AF46" w:rsidR="002550AF" w:rsidRDefault="002550AF" w:rsidP="002550AF">
      <w:pPr>
        <w:pStyle w:val="aa"/>
        <w:keepNext/>
        <w:jc w:val="center"/>
      </w:pPr>
      <w:bookmarkStart w:id="83" w:name="_Toc14242584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33</w:t>
      </w:r>
      <w:r>
        <w:fldChar w:fldCharType="end"/>
      </w:r>
      <w:r>
        <w:t xml:space="preserve"> </w:t>
      </w:r>
      <w:r>
        <w:rPr>
          <w:rFonts w:hint="eastAsia"/>
        </w:rPr>
        <w:t>资源产能表功能需求</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2550AF" w:rsidRPr="00FF0C77" w14:paraId="261F674B" w14:textId="77777777" w:rsidTr="001A2C2C">
        <w:tc>
          <w:tcPr>
            <w:tcW w:w="766" w:type="pct"/>
            <w:shd w:val="clear" w:color="auto" w:fill="D9D9D9"/>
          </w:tcPr>
          <w:p w14:paraId="19EF23A9" w14:textId="77777777" w:rsidR="002550AF" w:rsidRPr="00DB7E3A" w:rsidRDefault="002550AF" w:rsidP="001A2C2C">
            <w:pPr>
              <w:rPr>
                <w:szCs w:val="21"/>
              </w:rPr>
            </w:pPr>
            <w:r w:rsidRPr="00DB7E3A">
              <w:rPr>
                <w:rFonts w:hint="eastAsia"/>
                <w:szCs w:val="21"/>
              </w:rPr>
              <w:t>标识符</w:t>
            </w:r>
          </w:p>
        </w:tc>
        <w:tc>
          <w:tcPr>
            <w:tcW w:w="4234" w:type="pct"/>
            <w:shd w:val="clear" w:color="auto" w:fill="auto"/>
          </w:tcPr>
          <w:p w14:paraId="0637CF7B" w14:textId="7417869F" w:rsidR="002550AF" w:rsidRPr="00DB7E3A" w:rsidRDefault="002550AF" w:rsidP="001A2C2C">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LOAD</w:t>
            </w:r>
            <w:r>
              <w:rPr>
                <w:szCs w:val="24"/>
              </w:rPr>
              <w:t>_002</w:t>
            </w:r>
          </w:p>
        </w:tc>
      </w:tr>
      <w:tr w:rsidR="002550AF" w:rsidRPr="00FF0C77" w14:paraId="4A40BE78" w14:textId="77777777" w:rsidTr="001A2C2C">
        <w:tc>
          <w:tcPr>
            <w:tcW w:w="766" w:type="pct"/>
            <w:shd w:val="clear" w:color="auto" w:fill="D9D9D9"/>
          </w:tcPr>
          <w:p w14:paraId="1DCA7846" w14:textId="77777777" w:rsidR="002550AF" w:rsidRPr="00DB7E3A" w:rsidRDefault="002550AF" w:rsidP="001A2C2C">
            <w:pPr>
              <w:rPr>
                <w:szCs w:val="21"/>
              </w:rPr>
            </w:pPr>
            <w:r w:rsidRPr="00DB7E3A">
              <w:rPr>
                <w:rFonts w:hint="eastAsia"/>
                <w:szCs w:val="21"/>
              </w:rPr>
              <w:t>名称</w:t>
            </w:r>
          </w:p>
        </w:tc>
        <w:tc>
          <w:tcPr>
            <w:tcW w:w="4234" w:type="pct"/>
            <w:shd w:val="clear" w:color="auto" w:fill="auto"/>
          </w:tcPr>
          <w:p w14:paraId="7B74C89A" w14:textId="5675702D" w:rsidR="002550AF" w:rsidRPr="00DB7E3A" w:rsidRDefault="002550AF" w:rsidP="001A2C2C">
            <w:pPr>
              <w:rPr>
                <w:szCs w:val="21"/>
              </w:rPr>
            </w:pPr>
            <w:r>
              <w:rPr>
                <w:rFonts w:hint="eastAsia"/>
                <w:szCs w:val="21"/>
              </w:rPr>
              <w:t>资源产能（</w:t>
            </w:r>
            <w:r w:rsidRPr="00586D5C">
              <w:rPr>
                <w:szCs w:val="21"/>
              </w:rPr>
              <w:t xml:space="preserve">Resource </w:t>
            </w:r>
            <w:r>
              <w:rPr>
                <w:rFonts w:hint="eastAsia"/>
                <w:szCs w:val="21"/>
              </w:rPr>
              <w:t>C</w:t>
            </w:r>
            <w:r w:rsidRPr="002550AF">
              <w:rPr>
                <w:szCs w:val="21"/>
              </w:rPr>
              <w:t>apacity</w:t>
            </w:r>
            <w:r>
              <w:rPr>
                <w:rFonts w:ascii="Helvetica Neue" w:hAnsi="Helvetica Neue" w:hint="eastAsia"/>
                <w:color w:val="333333"/>
                <w:sz w:val="21"/>
                <w:szCs w:val="21"/>
                <w:shd w:val="clear" w:color="auto" w:fill="FFFFFF"/>
              </w:rPr>
              <w:t>）</w:t>
            </w:r>
          </w:p>
        </w:tc>
      </w:tr>
      <w:tr w:rsidR="002550AF" w:rsidRPr="00FF0C77" w14:paraId="7A8B2268" w14:textId="77777777" w:rsidTr="001A2C2C">
        <w:tc>
          <w:tcPr>
            <w:tcW w:w="766" w:type="pct"/>
            <w:shd w:val="clear" w:color="auto" w:fill="D9D9D9"/>
          </w:tcPr>
          <w:p w14:paraId="30D7EB9E" w14:textId="77777777" w:rsidR="002550AF" w:rsidRPr="00DB7E3A" w:rsidRDefault="002550AF" w:rsidP="001A2C2C">
            <w:pPr>
              <w:rPr>
                <w:szCs w:val="21"/>
              </w:rPr>
            </w:pPr>
            <w:r w:rsidRPr="00DB7E3A">
              <w:rPr>
                <w:rFonts w:hint="eastAsia"/>
                <w:szCs w:val="21"/>
              </w:rPr>
              <w:t>编写人员</w:t>
            </w:r>
          </w:p>
        </w:tc>
        <w:tc>
          <w:tcPr>
            <w:tcW w:w="4234" w:type="pct"/>
            <w:shd w:val="clear" w:color="auto" w:fill="auto"/>
          </w:tcPr>
          <w:p w14:paraId="6676E70F" w14:textId="77777777" w:rsidR="002550AF" w:rsidRPr="00DB7E3A" w:rsidRDefault="002550AF" w:rsidP="001A2C2C">
            <w:pPr>
              <w:rPr>
                <w:szCs w:val="21"/>
              </w:rPr>
            </w:pPr>
            <w:r>
              <w:rPr>
                <w:rFonts w:hint="eastAsia"/>
                <w:szCs w:val="21"/>
              </w:rPr>
              <w:t>滕国栋</w:t>
            </w:r>
          </w:p>
        </w:tc>
      </w:tr>
      <w:tr w:rsidR="002550AF" w:rsidRPr="00FF0C77" w14:paraId="05121290" w14:textId="77777777" w:rsidTr="001A2C2C">
        <w:tc>
          <w:tcPr>
            <w:tcW w:w="766" w:type="pct"/>
            <w:shd w:val="clear" w:color="auto" w:fill="D9D9D9"/>
          </w:tcPr>
          <w:p w14:paraId="46B3E891" w14:textId="77777777" w:rsidR="002550AF" w:rsidRPr="00DB7E3A" w:rsidRDefault="002550AF" w:rsidP="001A2C2C">
            <w:pPr>
              <w:rPr>
                <w:szCs w:val="21"/>
              </w:rPr>
            </w:pPr>
            <w:r w:rsidRPr="00DB7E3A">
              <w:rPr>
                <w:rFonts w:hint="eastAsia"/>
                <w:szCs w:val="21"/>
              </w:rPr>
              <w:t>编写日期</w:t>
            </w:r>
          </w:p>
        </w:tc>
        <w:tc>
          <w:tcPr>
            <w:tcW w:w="4234" w:type="pct"/>
            <w:shd w:val="clear" w:color="auto" w:fill="auto"/>
          </w:tcPr>
          <w:p w14:paraId="7EEDD505" w14:textId="4EBCA97C" w:rsidR="002550AF" w:rsidRPr="00DB7E3A" w:rsidRDefault="002550AF" w:rsidP="001A2C2C">
            <w:pPr>
              <w:rPr>
                <w:szCs w:val="21"/>
              </w:rPr>
            </w:pPr>
            <w:r>
              <w:rPr>
                <w:rFonts w:hint="eastAsia"/>
                <w:szCs w:val="21"/>
              </w:rPr>
              <w:t>2</w:t>
            </w:r>
            <w:r>
              <w:rPr>
                <w:szCs w:val="21"/>
              </w:rPr>
              <w:t>023-0</w:t>
            </w:r>
            <w:r w:rsidR="00A53BA4">
              <w:rPr>
                <w:szCs w:val="21"/>
              </w:rPr>
              <w:t>6</w:t>
            </w:r>
            <w:r>
              <w:rPr>
                <w:szCs w:val="21"/>
              </w:rPr>
              <w:t>-</w:t>
            </w:r>
            <w:r w:rsidR="00A53BA4">
              <w:rPr>
                <w:szCs w:val="21"/>
              </w:rPr>
              <w:t>10</w:t>
            </w:r>
          </w:p>
        </w:tc>
      </w:tr>
      <w:tr w:rsidR="002550AF" w:rsidRPr="00FF0C77" w14:paraId="6C772558" w14:textId="77777777" w:rsidTr="001A2C2C">
        <w:tc>
          <w:tcPr>
            <w:tcW w:w="766" w:type="pct"/>
            <w:shd w:val="clear" w:color="auto" w:fill="D9D9D9"/>
          </w:tcPr>
          <w:p w14:paraId="215EC79A" w14:textId="77777777" w:rsidR="002550AF" w:rsidRPr="00DB7E3A" w:rsidRDefault="002550AF" w:rsidP="001A2C2C">
            <w:pPr>
              <w:rPr>
                <w:szCs w:val="21"/>
              </w:rPr>
            </w:pPr>
            <w:r w:rsidRPr="00DB7E3A">
              <w:rPr>
                <w:rFonts w:hint="eastAsia"/>
                <w:szCs w:val="21"/>
              </w:rPr>
              <w:t>优先级</w:t>
            </w:r>
          </w:p>
        </w:tc>
        <w:tc>
          <w:tcPr>
            <w:tcW w:w="4234" w:type="pct"/>
            <w:shd w:val="clear" w:color="auto" w:fill="auto"/>
          </w:tcPr>
          <w:p w14:paraId="4C1C15A4" w14:textId="77777777" w:rsidR="002550AF" w:rsidRPr="00DB7E3A" w:rsidRDefault="002550AF" w:rsidP="001A2C2C">
            <w:pPr>
              <w:rPr>
                <w:szCs w:val="21"/>
              </w:rPr>
            </w:pPr>
            <w:r>
              <w:rPr>
                <w:rFonts w:hint="eastAsia"/>
                <w:szCs w:val="21"/>
              </w:rPr>
              <w:t>高</w:t>
            </w:r>
          </w:p>
        </w:tc>
      </w:tr>
      <w:tr w:rsidR="002550AF" w:rsidRPr="00FF0C77" w14:paraId="4F2CF9BC" w14:textId="77777777" w:rsidTr="001A2C2C">
        <w:tc>
          <w:tcPr>
            <w:tcW w:w="766" w:type="pct"/>
            <w:shd w:val="clear" w:color="auto" w:fill="D9D9D9"/>
          </w:tcPr>
          <w:p w14:paraId="31E088F8" w14:textId="77777777" w:rsidR="002550AF" w:rsidRPr="00DB7E3A" w:rsidRDefault="002550AF" w:rsidP="001A2C2C">
            <w:pPr>
              <w:rPr>
                <w:szCs w:val="21"/>
              </w:rPr>
            </w:pPr>
            <w:r w:rsidRPr="00DB7E3A">
              <w:rPr>
                <w:rFonts w:hint="eastAsia"/>
                <w:szCs w:val="21"/>
              </w:rPr>
              <w:t>重要性</w:t>
            </w:r>
          </w:p>
        </w:tc>
        <w:tc>
          <w:tcPr>
            <w:tcW w:w="4234" w:type="pct"/>
            <w:shd w:val="clear" w:color="auto" w:fill="auto"/>
          </w:tcPr>
          <w:p w14:paraId="0DF3706F" w14:textId="77777777" w:rsidR="002550AF" w:rsidRPr="00DB7E3A" w:rsidRDefault="002550AF" w:rsidP="001A2C2C">
            <w:pPr>
              <w:rPr>
                <w:szCs w:val="21"/>
              </w:rPr>
            </w:pPr>
            <w:r>
              <w:rPr>
                <w:rFonts w:hint="eastAsia"/>
                <w:szCs w:val="21"/>
              </w:rPr>
              <w:t>强</w:t>
            </w:r>
          </w:p>
        </w:tc>
      </w:tr>
      <w:tr w:rsidR="002550AF" w:rsidRPr="00FF0C77" w14:paraId="5F8F0FF5" w14:textId="77777777" w:rsidTr="001A2C2C">
        <w:tc>
          <w:tcPr>
            <w:tcW w:w="766" w:type="pct"/>
            <w:shd w:val="clear" w:color="auto" w:fill="D9D9D9"/>
          </w:tcPr>
          <w:p w14:paraId="0B758FF8" w14:textId="77777777" w:rsidR="002550AF" w:rsidRPr="00DB7E3A" w:rsidRDefault="002550AF" w:rsidP="001A2C2C">
            <w:pPr>
              <w:rPr>
                <w:szCs w:val="21"/>
              </w:rPr>
            </w:pPr>
            <w:r w:rsidRPr="00DB7E3A">
              <w:rPr>
                <w:rFonts w:hint="eastAsia"/>
                <w:szCs w:val="21"/>
              </w:rPr>
              <w:t>参与者</w:t>
            </w:r>
          </w:p>
        </w:tc>
        <w:tc>
          <w:tcPr>
            <w:tcW w:w="4234" w:type="pct"/>
            <w:shd w:val="clear" w:color="auto" w:fill="auto"/>
          </w:tcPr>
          <w:p w14:paraId="3820DB6F" w14:textId="77777777" w:rsidR="002550AF" w:rsidRPr="00DB7E3A" w:rsidRDefault="002550AF" w:rsidP="001A2C2C">
            <w:pPr>
              <w:rPr>
                <w:szCs w:val="21"/>
              </w:rPr>
            </w:pPr>
            <w:r>
              <w:rPr>
                <w:rFonts w:hint="eastAsia"/>
                <w:szCs w:val="21"/>
              </w:rPr>
              <w:t>计划员</w:t>
            </w:r>
          </w:p>
        </w:tc>
      </w:tr>
      <w:tr w:rsidR="002550AF" w:rsidRPr="00FF0C77" w14:paraId="3B18DCFA" w14:textId="77777777" w:rsidTr="001A2C2C">
        <w:tc>
          <w:tcPr>
            <w:tcW w:w="766" w:type="pct"/>
            <w:shd w:val="clear" w:color="auto" w:fill="D9D9D9"/>
          </w:tcPr>
          <w:p w14:paraId="0E6413A8" w14:textId="77777777" w:rsidR="002550AF" w:rsidRPr="00DB7E3A" w:rsidRDefault="002550AF" w:rsidP="001A2C2C">
            <w:pPr>
              <w:rPr>
                <w:szCs w:val="21"/>
              </w:rPr>
            </w:pPr>
            <w:r w:rsidRPr="00DB7E3A">
              <w:rPr>
                <w:rFonts w:hint="eastAsia"/>
                <w:szCs w:val="21"/>
              </w:rPr>
              <w:t>功能描述</w:t>
            </w:r>
          </w:p>
        </w:tc>
        <w:tc>
          <w:tcPr>
            <w:tcW w:w="4234" w:type="pct"/>
            <w:shd w:val="clear" w:color="auto" w:fill="auto"/>
          </w:tcPr>
          <w:p w14:paraId="19C30DF5" w14:textId="3B5EB236" w:rsidR="00236223" w:rsidRDefault="00236223" w:rsidP="001A2C2C">
            <w:pPr>
              <w:rPr>
                <w:szCs w:val="21"/>
              </w:rPr>
            </w:pPr>
            <w:r>
              <w:rPr>
                <w:rFonts w:hint="eastAsia"/>
                <w:szCs w:val="21"/>
              </w:rPr>
              <w:t>定义：根据筛选条件显示资源在指定时间区间的产能。</w:t>
            </w:r>
          </w:p>
          <w:p w14:paraId="3052CBDB" w14:textId="059E2CA2" w:rsidR="002550AF" w:rsidRPr="00A75088" w:rsidRDefault="00236223" w:rsidP="001A2C2C">
            <w:pPr>
              <w:rPr>
                <w:szCs w:val="21"/>
              </w:rPr>
            </w:pPr>
            <w:r>
              <w:rPr>
                <w:rFonts w:hint="eastAsia"/>
                <w:szCs w:val="21"/>
              </w:rPr>
              <w:t>功能：根据筛选显示资源产能报表</w:t>
            </w:r>
          </w:p>
          <w:p w14:paraId="73635065" w14:textId="17B9E4DE" w:rsidR="002550AF" w:rsidRPr="00F20C21" w:rsidRDefault="002550AF" w:rsidP="001A2C2C">
            <w:pPr>
              <w:pStyle w:val="af9"/>
              <w:numPr>
                <w:ilvl w:val="0"/>
                <w:numId w:val="12"/>
              </w:numPr>
              <w:ind w:firstLineChars="0"/>
              <w:rPr>
                <w:szCs w:val="21"/>
              </w:rPr>
            </w:pPr>
            <w:r w:rsidRPr="00425D27">
              <w:rPr>
                <w:rFonts w:hint="eastAsia"/>
                <w:szCs w:val="21"/>
              </w:rPr>
              <w:t>属性：</w:t>
            </w:r>
            <w:r w:rsidR="00A53BA4">
              <w:rPr>
                <w:rFonts w:hint="eastAsia"/>
                <w:szCs w:val="21"/>
              </w:rPr>
              <w:t>资源、</w:t>
            </w:r>
            <w:r w:rsidR="00542506">
              <w:rPr>
                <w:rFonts w:hint="eastAsia"/>
                <w:szCs w:val="21"/>
              </w:rPr>
              <w:t>按天的</w:t>
            </w:r>
            <w:r w:rsidR="00A53BA4">
              <w:rPr>
                <w:rFonts w:hint="eastAsia"/>
                <w:szCs w:val="21"/>
              </w:rPr>
              <w:t>产能</w:t>
            </w:r>
          </w:p>
          <w:p w14:paraId="4410299A" w14:textId="21693F4D" w:rsidR="002550AF" w:rsidRPr="00425D27" w:rsidRDefault="002550AF" w:rsidP="001A2C2C">
            <w:pPr>
              <w:pStyle w:val="af9"/>
              <w:numPr>
                <w:ilvl w:val="0"/>
                <w:numId w:val="12"/>
              </w:numPr>
              <w:ind w:firstLineChars="0"/>
              <w:rPr>
                <w:szCs w:val="21"/>
              </w:rPr>
            </w:pPr>
            <w:r w:rsidRPr="00425D27">
              <w:rPr>
                <w:rFonts w:hint="eastAsia"/>
                <w:szCs w:val="21"/>
              </w:rPr>
              <w:lastRenderedPageBreak/>
              <w:t>方法：</w:t>
            </w:r>
            <w:r w:rsidR="00236223">
              <w:rPr>
                <w:rFonts w:hint="eastAsia"/>
                <w:szCs w:val="21"/>
              </w:rPr>
              <w:t>筛选、导出</w:t>
            </w:r>
            <w:r w:rsidRPr="00425D27">
              <w:rPr>
                <w:rFonts w:hint="eastAsia"/>
                <w:szCs w:val="21"/>
              </w:rPr>
              <w:t>功能</w:t>
            </w:r>
          </w:p>
        </w:tc>
      </w:tr>
      <w:tr w:rsidR="002550AF" w:rsidRPr="00FF0C77" w14:paraId="4A8BFD1A" w14:textId="77777777" w:rsidTr="001A2C2C">
        <w:tc>
          <w:tcPr>
            <w:tcW w:w="766" w:type="pct"/>
            <w:shd w:val="clear" w:color="auto" w:fill="D9D9D9"/>
          </w:tcPr>
          <w:p w14:paraId="43E2291A" w14:textId="77777777" w:rsidR="002550AF" w:rsidRPr="00DB7E3A" w:rsidRDefault="002550AF" w:rsidP="001A2C2C">
            <w:pPr>
              <w:rPr>
                <w:szCs w:val="21"/>
              </w:rPr>
            </w:pPr>
            <w:r w:rsidRPr="00DB7E3A">
              <w:rPr>
                <w:rFonts w:hint="eastAsia"/>
                <w:szCs w:val="21"/>
              </w:rPr>
              <w:lastRenderedPageBreak/>
              <w:t>触发事件</w:t>
            </w:r>
          </w:p>
        </w:tc>
        <w:tc>
          <w:tcPr>
            <w:tcW w:w="4234" w:type="pct"/>
            <w:shd w:val="clear" w:color="auto" w:fill="auto"/>
          </w:tcPr>
          <w:p w14:paraId="564FB2D2" w14:textId="77777777" w:rsidR="002550AF" w:rsidRPr="00786A6E" w:rsidRDefault="002550AF" w:rsidP="001A2C2C">
            <w:pPr>
              <w:rPr>
                <w:szCs w:val="21"/>
              </w:rPr>
            </w:pPr>
            <w:r>
              <w:rPr>
                <w:rFonts w:hint="eastAsia"/>
                <w:szCs w:val="21"/>
              </w:rPr>
              <w:t>计划员打开资源负荷图</w:t>
            </w:r>
          </w:p>
        </w:tc>
      </w:tr>
      <w:tr w:rsidR="002550AF" w:rsidRPr="00FF0C77" w14:paraId="2DF60308" w14:textId="77777777" w:rsidTr="001A2C2C">
        <w:tc>
          <w:tcPr>
            <w:tcW w:w="766" w:type="pct"/>
            <w:shd w:val="clear" w:color="auto" w:fill="D9D9D9"/>
          </w:tcPr>
          <w:p w14:paraId="7779ADFA" w14:textId="77777777" w:rsidR="002550AF" w:rsidRPr="00DB7E3A" w:rsidRDefault="002550AF" w:rsidP="001A2C2C">
            <w:pPr>
              <w:rPr>
                <w:szCs w:val="21"/>
              </w:rPr>
            </w:pPr>
            <w:r w:rsidRPr="00DB7E3A">
              <w:rPr>
                <w:rFonts w:hint="eastAsia"/>
                <w:szCs w:val="21"/>
              </w:rPr>
              <w:t>前置条件</w:t>
            </w:r>
          </w:p>
        </w:tc>
        <w:tc>
          <w:tcPr>
            <w:tcW w:w="4234" w:type="pct"/>
            <w:shd w:val="clear" w:color="auto" w:fill="auto"/>
          </w:tcPr>
          <w:p w14:paraId="1214405E" w14:textId="77777777" w:rsidR="002550AF" w:rsidRPr="00D856C5" w:rsidRDefault="002550AF" w:rsidP="001A2C2C">
            <w:pPr>
              <w:rPr>
                <w:szCs w:val="21"/>
              </w:rPr>
            </w:pPr>
            <w:r>
              <w:rPr>
                <w:rFonts w:hint="eastAsia"/>
                <w:szCs w:val="21"/>
              </w:rPr>
              <w:t>无</w:t>
            </w:r>
          </w:p>
        </w:tc>
      </w:tr>
      <w:tr w:rsidR="002550AF" w:rsidRPr="00FF0C77" w14:paraId="5F0984EB" w14:textId="77777777" w:rsidTr="001A2C2C">
        <w:tc>
          <w:tcPr>
            <w:tcW w:w="766" w:type="pct"/>
            <w:shd w:val="clear" w:color="auto" w:fill="D9D9D9"/>
          </w:tcPr>
          <w:p w14:paraId="51DF1C2D" w14:textId="77777777" w:rsidR="002550AF" w:rsidRPr="00DB7E3A" w:rsidRDefault="002550AF" w:rsidP="001A2C2C">
            <w:pPr>
              <w:rPr>
                <w:szCs w:val="21"/>
              </w:rPr>
            </w:pPr>
            <w:r w:rsidRPr="00DB7E3A">
              <w:rPr>
                <w:rFonts w:hint="eastAsia"/>
                <w:szCs w:val="21"/>
              </w:rPr>
              <w:t>基本流</w:t>
            </w:r>
          </w:p>
        </w:tc>
        <w:tc>
          <w:tcPr>
            <w:tcW w:w="4234" w:type="pct"/>
            <w:shd w:val="clear" w:color="auto" w:fill="auto"/>
          </w:tcPr>
          <w:p w14:paraId="7748D51E" w14:textId="77777777" w:rsidR="002550AF" w:rsidRPr="006C4935" w:rsidRDefault="002550AF" w:rsidP="001A2C2C">
            <w:pPr>
              <w:pStyle w:val="af9"/>
              <w:numPr>
                <w:ilvl w:val="0"/>
                <w:numId w:val="10"/>
              </w:numPr>
              <w:spacing w:line="240" w:lineRule="auto"/>
              <w:ind w:firstLineChars="0"/>
              <w:textAlignment w:val="auto"/>
              <w:rPr>
                <w:szCs w:val="21"/>
              </w:rPr>
            </w:pPr>
            <w:r>
              <w:rPr>
                <w:rFonts w:hint="eastAsia"/>
                <w:szCs w:val="21"/>
              </w:rPr>
              <w:t>属性</w:t>
            </w:r>
          </w:p>
          <w:p w14:paraId="524F63D2" w14:textId="77777777" w:rsidR="00713CBD" w:rsidRDefault="00713CBD" w:rsidP="001A2C2C">
            <w:pPr>
              <w:pStyle w:val="af9"/>
              <w:numPr>
                <w:ilvl w:val="1"/>
                <w:numId w:val="15"/>
              </w:numPr>
              <w:spacing w:line="240" w:lineRule="auto"/>
              <w:ind w:firstLineChars="0"/>
              <w:textAlignment w:val="auto"/>
              <w:rPr>
                <w:szCs w:val="21"/>
              </w:rPr>
            </w:pPr>
            <w:r>
              <w:rPr>
                <w:rFonts w:hint="eastAsia"/>
                <w:szCs w:val="21"/>
              </w:rPr>
              <w:t>资源</w:t>
            </w:r>
          </w:p>
          <w:p w14:paraId="2706A9D1" w14:textId="2CD7150D" w:rsidR="00713CBD" w:rsidRDefault="00713CBD" w:rsidP="001A2C2C">
            <w:pPr>
              <w:pStyle w:val="af9"/>
              <w:numPr>
                <w:ilvl w:val="1"/>
                <w:numId w:val="15"/>
              </w:numPr>
              <w:spacing w:line="240" w:lineRule="auto"/>
              <w:ind w:firstLineChars="0"/>
              <w:textAlignment w:val="auto"/>
              <w:rPr>
                <w:szCs w:val="21"/>
              </w:rPr>
            </w:pPr>
            <w:r>
              <w:rPr>
                <w:rFonts w:hint="eastAsia"/>
                <w:szCs w:val="21"/>
              </w:rPr>
              <w:t>按天的产能</w:t>
            </w:r>
          </w:p>
          <w:p w14:paraId="41A9EB47" w14:textId="77777777" w:rsidR="002550AF" w:rsidRDefault="002550AF" w:rsidP="001A2C2C">
            <w:pPr>
              <w:pStyle w:val="af9"/>
              <w:numPr>
                <w:ilvl w:val="0"/>
                <w:numId w:val="10"/>
              </w:numPr>
              <w:spacing w:line="240" w:lineRule="auto"/>
              <w:ind w:firstLineChars="0"/>
              <w:textAlignment w:val="auto"/>
              <w:rPr>
                <w:szCs w:val="21"/>
              </w:rPr>
            </w:pPr>
            <w:r>
              <w:rPr>
                <w:rFonts w:hint="eastAsia"/>
                <w:szCs w:val="21"/>
              </w:rPr>
              <w:t>方法</w:t>
            </w:r>
          </w:p>
          <w:p w14:paraId="33834D5C" w14:textId="77777777" w:rsidR="00713CBD" w:rsidRDefault="00713CBD" w:rsidP="001A2C2C">
            <w:pPr>
              <w:pStyle w:val="af9"/>
              <w:numPr>
                <w:ilvl w:val="1"/>
                <w:numId w:val="16"/>
              </w:numPr>
              <w:spacing w:line="240" w:lineRule="auto"/>
              <w:ind w:firstLineChars="0"/>
              <w:textAlignment w:val="auto"/>
              <w:rPr>
                <w:szCs w:val="21"/>
              </w:rPr>
            </w:pPr>
            <w:r>
              <w:rPr>
                <w:rFonts w:hint="eastAsia"/>
                <w:szCs w:val="21"/>
              </w:rPr>
              <w:t>筛选</w:t>
            </w:r>
          </w:p>
          <w:p w14:paraId="2349BDF7" w14:textId="51CF20C0" w:rsidR="002550AF" w:rsidRPr="00713CBD" w:rsidRDefault="00713CBD" w:rsidP="00713CBD">
            <w:pPr>
              <w:pStyle w:val="af9"/>
              <w:numPr>
                <w:ilvl w:val="1"/>
                <w:numId w:val="16"/>
              </w:numPr>
              <w:spacing w:line="240" w:lineRule="auto"/>
              <w:ind w:firstLineChars="0"/>
              <w:textAlignment w:val="auto"/>
              <w:rPr>
                <w:szCs w:val="21"/>
              </w:rPr>
            </w:pPr>
            <w:r>
              <w:rPr>
                <w:rFonts w:hint="eastAsia"/>
                <w:szCs w:val="21"/>
              </w:rPr>
              <w:t>导出</w:t>
            </w:r>
          </w:p>
        </w:tc>
      </w:tr>
      <w:tr w:rsidR="002550AF" w:rsidRPr="00FF0C77" w14:paraId="1C4607FE" w14:textId="77777777" w:rsidTr="001A2C2C">
        <w:tc>
          <w:tcPr>
            <w:tcW w:w="766" w:type="pct"/>
            <w:shd w:val="clear" w:color="auto" w:fill="D9D9D9"/>
          </w:tcPr>
          <w:p w14:paraId="0B3D238F" w14:textId="77777777" w:rsidR="002550AF" w:rsidRPr="00DB7E3A" w:rsidRDefault="002550AF" w:rsidP="001A2C2C">
            <w:pPr>
              <w:rPr>
                <w:szCs w:val="21"/>
              </w:rPr>
            </w:pPr>
            <w:r w:rsidRPr="00DB7E3A">
              <w:rPr>
                <w:rFonts w:hint="eastAsia"/>
                <w:szCs w:val="21"/>
              </w:rPr>
              <w:t>后置条件</w:t>
            </w:r>
          </w:p>
        </w:tc>
        <w:tc>
          <w:tcPr>
            <w:tcW w:w="4234" w:type="pct"/>
            <w:shd w:val="clear" w:color="auto" w:fill="auto"/>
          </w:tcPr>
          <w:p w14:paraId="4389E5EA" w14:textId="77777777" w:rsidR="002550AF" w:rsidRPr="00DB7E3A" w:rsidRDefault="002550AF" w:rsidP="001A2C2C">
            <w:pPr>
              <w:rPr>
                <w:szCs w:val="21"/>
              </w:rPr>
            </w:pPr>
            <w:r>
              <w:rPr>
                <w:rFonts w:hint="eastAsia"/>
                <w:szCs w:val="21"/>
              </w:rPr>
              <w:t>显示正常</w:t>
            </w:r>
          </w:p>
        </w:tc>
      </w:tr>
      <w:tr w:rsidR="002550AF" w:rsidRPr="00FF0C77" w14:paraId="5F29491B" w14:textId="77777777" w:rsidTr="001A2C2C">
        <w:tc>
          <w:tcPr>
            <w:tcW w:w="766" w:type="pct"/>
            <w:shd w:val="clear" w:color="auto" w:fill="D9D9D9"/>
          </w:tcPr>
          <w:p w14:paraId="45AD67C6" w14:textId="77777777" w:rsidR="002550AF" w:rsidRPr="00DB7E3A" w:rsidRDefault="002550AF" w:rsidP="001A2C2C">
            <w:pPr>
              <w:rPr>
                <w:szCs w:val="21"/>
              </w:rPr>
            </w:pPr>
            <w:r w:rsidRPr="00DB7E3A">
              <w:rPr>
                <w:rFonts w:hint="eastAsia"/>
                <w:szCs w:val="21"/>
              </w:rPr>
              <w:t>备选流</w:t>
            </w:r>
          </w:p>
        </w:tc>
        <w:tc>
          <w:tcPr>
            <w:tcW w:w="4234" w:type="pct"/>
            <w:shd w:val="clear" w:color="auto" w:fill="auto"/>
          </w:tcPr>
          <w:p w14:paraId="2873023B" w14:textId="77777777" w:rsidR="002550AF" w:rsidRPr="00DB7E3A" w:rsidRDefault="002550AF" w:rsidP="001A2C2C">
            <w:pPr>
              <w:rPr>
                <w:szCs w:val="21"/>
              </w:rPr>
            </w:pPr>
            <w:r>
              <w:rPr>
                <w:rFonts w:hint="eastAsia"/>
                <w:szCs w:val="21"/>
              </w:rPr>
              <w:t>无</w:t>
            </w:r>
          </w:p>
        </w:tc>
      </w:tr>
      <w:tr w:rsidR="002550AF" w:rsidRPr="00FF0C77" w14:paraId="608E2781" w14:textId="77777777" w:rsidTr="001A2C2C">
        <w:tc>
          <w:tcPr>
            <w:tcW w:w="766" w:type="pct"/>
            <w:shd w:val="clear" w:color="auto" w:fill="D9D9D9"/>
          </w:tcPr>
          <w:p w14:paraId="4DE66913" w14:textId="77777777" w:rsidR="002550AF" w:rsidRPr="00DB7E3A" w:rsidRDefault="002550AF" w:rsidP="001A2C2C">
            <w:pPr>
              <w:rPr>
                <w:szCs w:val="21"/>
              </w:rPr>
            </w:pPr>
            <w:r w:rsidRPr="00DB7E3A">
              <w:rPr>
                <w:rFonts w:hint="eastAsia"/>
                <w:szCs w:val="21"/>
              </w:rPr>
              <w:t>异常流</w:t>
            </w:r>
          </w:p>
        </w:tc>
        <w:tc>
          <w:tcPr>
            <w:tcW w:w="4234" w:type="pct"/>
            <w:shd w:val="clear" w:color="auto" w:fill="auto"/>
          </w:tcPr>
          <w:p w14:paraId="1B59D6B2" w14:textId="77777777" w:rsidR="002550AF" w:rsidRDefault="002550AF" w:rsidP="001A2C2C">
            <w:pPr>
              <w:rPr>
                <w:szCs w:val="21"/>
              </w:rPr>
            </w:pPr>
            <w:r>
              <w:rPr>
                <w:rFonts w:hint="eastAsia"/>
                <w:szCs w:val="21"/>
              </w:rPr>
              <w:t>无</w:t>
            </w:r>
          </w:p>
        </w:tc>
      </w:tr>
      <w:tr w:rsidR="002550AF" w:rsidRPr="00FF0C77" w14:paraId="224743AF" w14:textId="77777777" w:rsidTr="001A2C2C">
        <w:tc>
          <w:tcPr>
            <w:tcW w:w="766" w:type="pct"/>
            <w:shd w:val="clear" w:color="auto" w:fill="D9D9D9"/>
          </w:tcPr>
          <w:p w14:paraId="488E6C96" w14:textId="77777777" w:rsidR="002550AF" w:rsidRPr="00DB7E3A" w:rsidRDefault="002550AF" w:rsidP="001A2C2C">
            <w:pPr>
              <w:rPr>
                <w:szCs w:val="21"/>
              </w:rPr>
            </w:pPr>
            <w:r w:rsidRPr="00DB7E3A">
              <w:rPr>
                <w:rFonts w:hint="eastAsia"/>
                <w:szCs w:val="21"/>
              </w:rPr>
              <w:t>依赖功能</w:t>
            </w:r>
          </w:p>
        </w:tc>
        <w:tc>
          <w:tcPr>
            <w:tcW w:w="4234" w:type="pct"/>
            <w:shd w:val="clear" w:color="auto" w:fill="auto"/>
          </w:tcPr>
          <w:p w14:paraId="1AE87F7A"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物料</w:t>
            </w:r>
          </w:p>
          <w:p w14:paraId="646F1BA6"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资源</w:t>
            </w:r>
          </w:p>
          <w:p w14:paraId="15848F37"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工序</w:t>
            </w:r>
          </w:p>
          <w:p w14:paraId="1976F7A4"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工艺路线</w:t>
            </w:r>
          </w:p>
          <w:p w14:paraId="04070D13"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工单</w:t>
            </w:r>
          </w:p>
          <w:p w14:paraId="1D8D31C0"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接口管理</w:t>
            </w:r>
          </w:p>
          <w:p w14:paraId="4CBA4DCB" w14:textId="77777777" w:rsidR="002550AF" w:rsidRPr="00DB7E3A" w:rsidRDefault="002550AF" w:rsidP="001A2C2C">
            <w:pPr>
              <w:pStyle w:val="af9"/>
              <w:numPr>
                <w:ilvl w:val="0"/>
                <w:numId w:val="9"/>
              </w:numPr>
              <w:spacing w:line="240" w:lineRule="auto"/>
              <w:ind w:firstLineChars="0"/>
              <w:textAlignment w:val="auto"/>
              <w:rPr>
                <w:szCs w:val="21"/>
              </w:rPr>
            </w:pPr>
            <w:r>
              <w:rPr>
                <w:rFonts w:hint="eastAsia"/>
                <w:szCs w:val="21"/>
              </w:rPr>
              <w:t>日志管理</w:t>
            </w:r>
          </w:p>
        </w:tc>
      </w:tr>
      <w:tr w:rsidR="002550AF" w:rsidRPr="00FF0C77" w14:paraId="285DF252" w14:textId="77777777" w:rsidTr="001A2C2C">
        <w:trPr>
          <w:trHeight w:val="371"/>
        </w:trPr>
        <w:tc>
          <w:tcPr>
            <w:tcW w:w="766" w:type="pct"/>
            <w:shd w:val="clear" w:color="auto" w:fill="D9D9D9"/>
          </w:tcPr>
          <w:p w14:paraId="22FC495F" w14:textId="77777777" w:rsidR="002550AF" w:rsidRPr="00DB7E3A" w:rsidRDefault="002550AF" w:rsidP="001A2C2C">
            <w:pPr>
              <w:rPr>
                <w:szCs w:val="21"/>
              </w:rPr>
            </w:pPr>
            <w:r w:rsidRPr="003E31CE">
              <w:rPr>
                <w:rFonts w:hint="eastAsia"/>
                <w:szCs w:val="21"/>
              </w:rPr>
              <w:t>补充说明</w:t>
            </w:r>
          </w:p>
        </w:tc>
        <w:tc>
          <w:tcPr>
            <w:tcW w:w="4234" w:type="pct"/>
            <w:shd w:val="clear" w:color="auto" w:fill="auto"/>
          </w:tcPr>
          <w:p w14:paraId="43978F36" w14:textId="77777777" w:rsidR="002550AF" w:rsidRPr="0082524B" w:rsidRDefault="002550AF" w:rsidP="001A2C2C">
            <w:pPr>
              <w:rPr>
                <w:szCs w:val="21"/>
              </w:rPr>
            </w:pPr>
            <w:r w:rsidRPr="0082524B">
              <w:rPr>
                <w:rFonts w:hint="eastAsia"/>
                <w:szCs w:val="21"/>
              </w:rPr>
              <w:t>本需求适用于离散行业。</w:t>
            </w:r>
          </w:p>
        </w:tc>
      </w:tr>
      <w:tr w:rsidR="002550AF" w:rsidRPr="00FF0C77" w14:paraId="25130F66" w14:textId="77777777" w:rsidTr="001A2C2C">
        <w:trPr>
          <w:trHeight w:val="373"/>
        </w:trPr>
        <w:tc>
          <w:tcPr>
            <w:tcW w:w="766" w:type="pct"/>
            <w:shd w:val="clear" w:color="auto" w:fill="D9D9D9"/>
          </w:tcPr>
          <w:p w14:paraId="3725F640" w14:textId="77777777" w:rsidR="002550AF" w:rsidRPr="003E31CE" w:rsidRDefault="002550AF" w:rsidP="001A2C2C">
            <w:pPr>
              <w:rPr>
                <w:szCs w:val="21"/>
              </w:rPr>
            </w:pPr>
            <w:r>
              <w:rPr>
                <w:rFonts w:hint="eastAsia"/>
                <w:szCs w:val="21"/>
              </w:rPr>
              <w:t>需求来源</w:t>
            </w:r>
          </w:p>
        </w:tc>
        <w:tc>
          <w:tcPr>
            <w:tcW w:w="4234" w:type="pct"/>
            <w:shd w:val="clear" w:color="auto" w:fill="auto"/>
          </w:tcPr>
          <w:p w14:paraId="4664D382" w14:textId="77777777" w:rsidR="002550AF" w:rsidRDefault="002550AF" w:rsidP="001A2C2C">
            <w:pPr>
              <w:rPr>
                <w:szCs w:val="21"/>
              </w:rPr>
            </w:pPr>
            <w:r>
              <w:rPr>
                <w:rFonts w:hint="eastAsia"/>
                <w:szCs w:val="21"/>
              </w:rPr>
              <w:t>NA</w:t>
            </w:r>
          </w:p>
        </w:tc>
      </w:tr>
    </w:tbl>
    <w:p w14:paraId="4C952E08" w14:textId="77777777" w:rsidR="002550AF" w:rsidRDefault="002550AF" w:rsidP="00795888"/>
    <w:p w14:paraId="3F91D701" w14:textId="38F0E9D3" w:rsidR="00D10816" w:rsidRDefault="00D10816" w:rsidP="00D10816">
      <w:pPr>
        <w:pStyle w:val="c-"/>
        <w:ind w:hanging="1418"/>
      </w:pPr>
      <w:r>
        <w:rPr>
          <w:rFonts w:hint="eastAsia"/>
        </w:rPr>
        <w:t>齐套性报表</w:t>
      </w:r>
    </w:p>
    <w:p w14:paraId="58F2258B" w14:textId="5A4043E3" w:rsidR="00D10816" w:rsidRDefault="00D10816" w:rsidP="00D10816">
      <w:pPr>
        <w:pStyle w:val="aa"/>
        <w:keepNext/>
        <w:jc w:val="center"/>
      </w:pPr>
      <w:bookmarkStart w:id="84" w:name="_Toc14242584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34</w:t>
      </w:r>
      <w:r>
        <w:fldChar w:fldCharType="end"/>
      </w:r>
      <w:r>
        <w:t xml:space="preserve"> </w:t>
      </w:r>
      <w:r>
        <w:rPr>
          <w:rFonts w:hint="eastAsia"/>
        </w:rPr>
        <w:t>齐套性报表功能需求</w:t>
      </w:r>
      <w:bookmarkEnd w:id="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D10816" w:rsidRPr="00FF0C77" w14:paraId="5B279F99" w14:textId="77777777" w:rsidTr="001A2C2C">
        <w:tc>
          <w:tcPr>
            <w:tcW w:w="766" w:type="pct"/>
            <w:shd w:val="clear" w:color="auto" w:fill="D9D9D9"/>
          </w:tcPr>
          <w:p w14:paraId="5C9719B7" w14:textId="77777777" w:rsidR="00D10816" w:rsidRPr="00DB7E3A" w:rsidRDefault="00D10816" w:rsidP="001A2C2C">
            <w:pPr>
              <w:rPr>
                <w:szCs w:val="21"/>
              </w:rPr>
            </w:pPr>
            <w:r w:rsidRPr="00DB7E3A">
              <w:rPr>
                <w:rFonts w:hint="eastAsia"/>
                <w:szCs w:val="21"/>
              </w:rPr>
              <w:t>标识符</w:t>
            </w:r>
          </w:p>
        </w:tc>
        <w:tc>
          <w:tcPr>
            <w:tcW w:w="4234" w:type="pct"/>
            <w:shd w:val="clear" w:color="auto" w:fill="auto"/>
          </w:tcPr>
          <w:p w14:paraId="2BC2619D" w14:textId="3F422783" w:rsidR="00D10816" w:rsidRPr="00DB7E3A" w:rsidRDefault="00D10816" w:rsidP="001A2C2C">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t xml:space="preserve"> COMPLETENESS</w:t>
            </w:r>
            <w:r>
              <w:rPr>
                <w:szCs w:val="24"/>
              </w:rPr>
              <w:t>_001</w:t>
            </w:r>
          </w:p>
        </w:tc>
      </w:tr>
      <w:tr w:rsidR="00D10816" w:rsidRPr="00FF0C77" w14:paraId="7CC585A3" w14:textId="77777777" w:rsidTr="001A2C2C">
        <w:tc>
          <w:tcPr>
            <w:tcW w:w="766" w:type="pct"/>
            <w:shd w:val="clear" w:color="auto" w:fill="D9D9D9"/>
          </w:tcPr>
          <w:p w14:paraId="1A228913" w14:textId="77777777" w:rsidR="00D10816" w:rsidRPr="00DB7E3A" w:rsidRDefault="00D10816" w:rsidP="001A2C2C">
            <w:pPr>
              <w:rPr>
                <w:szCs w:val="21"/>
              </w:rPr>
            </w:pPr>
            <w:r w:rsidRPr="00DB7E3A">
              <w:rPr>
                <w:rFonts w:hint="eastAsia"/>
                <w:szCs w:val="21"/>
              </w:rPr>
              <w:t>名称</w:t>
            </w:r>
          </w:p>
        </w:tc>
        <w:tc>
          <w:tcPr>
            <w:tcW w:w="4234" w:type="pct"/>
            <w:shd w:val="clear" w:color="auto" w:fill="auto"/>
          </w:tcPr>
          <w:p w14:paraId="39F1653C" w14:textId="2AD112AD" w:rsidR="00D10816" w:rsidRPr="00DB7E3A" w:rsidRDefault="00D10816" w:rsidP="001A2C2C">
            <w:pPr>
              <w:rPr>
                <w:szCs w:val="21"/>
              </w:rPr>
            </w:pPr>
            <w:r>
              <w:rPr>
                <w:rFonts w:hint="eastAsia"/>
                <w:szCs w:val="21"/>
              </w:rPr>
              <w:t>齐套性报表（</w:t>
            </w:r>
            <w:r>
              <w:rPr>
                <w:rFonts w:hint="eastAsia"/>
                <w:szCs w:val="21"/>
              </w:rPr>
              <w:t>Com</w:t>
            </w:r>
            <w:r>
              <w:rPr>
                <w:szCs w:val="21"/>
              </w:rPr>
              <w:t>pleteness</w:t>
            </w:r>
            <w:r>
              <w:rPr>
                <w:rFonts w:ascii="Helvetica Neue" w:hAnsi="Helvetica Neue" w:hint="eastAsia"/>
                <w:color w:val="333333"/>
                <w:sz w:val="21"/>
                <w:szCs w:val="21"/>
                <w:shd w:val="clear" w:color="auto" w:fill="FFFFFF"/>
              </w:rPr>
              <w:t>）</w:t>
            </w:r>
          </w:p>
        </w:tc>
      </w:tr>
      <w:tr w:rsidR="00D10816" w:rsidRPr="00FF0C77" w14:paraId="573A766A" w14:textId="77777777" w:rsidTr="001A2C2C">
        <w:tc>
          <w:tcPr>
            <w:tcW w:w="766" w:type="pct"/>
            <w:shd w:val="clear" w:color="auto" w:fill="D9D9D9"/>
          </w:tcPr>
          <w:p w14:paraId="40A4AC0F" w14:textId="77777777" w:rsidR="00D10816" w:rsidRPr="00DB7E3A" w:rsidRDefault="00D10816" w:rsidP="001A2C2C">
            <w:pPr>
              <w:rPr>
                <w:szCs w:val="21"/>
              </w:rPr>
            </w:pPr>
            <w:r w:rsidRPr="00DB7E3A">
              <w:rPr>
                <w:rFonts w:hint="eastAsia"/>
                <w:szCs w:val="21"/>
              </w:rPr>
              <w:t>编写人员</w:t>
            </w:r>
          </w:p>
        </w:tc>
        <w:tc>
          <w:tcPr>
            <w:tcW w:w="4234" w:type="pct"/>
            <w:shd w:val="clear" w:color="auto" w:fill="auto"/>
          </w:tcPr>
          <w:p w14:paraId="0869A062" w14:textId="77777777" w:rsidR="00D10816" w:rsidRPr="00DB7E3A" w:rsidRDefault="00D10816" w:rsidP="001A2C2C">
            <w:pPr>
              <w:rPr>
                <w:szCs w:val="21"/>
              </w:rPr>
            </w:pPr>
            <w:r>
              <w:rPr>
                <w:rFonts w:hint="eastAsia"/>
                <w:szCs w:val="21"/>
              </w:rPr>
              <w:t>滕国栋</w:t>
            </w:r>
          </w:p>
        </w:tc>
      </w:tr>
      <w:tr w:rsidR="00D10816" w:rsidRPr="00FF0C77" w14:paraId="0CD478BA" w14:textId="77777777" w:rsidTr="001A2C2C">
        <w:tc>
          <w:tcPr>
            <w:tcW w:w="766" w:type="pct"/>
            <w:shd w:val="clear" w:color="auto" w:fill="D9D9D9"/>
          </w:tcPr>
          <w:p w14:paraId="78DD9DCA" w14:textId="77777777" w:rsidR="00D10816" w:rsidRPr="00DB7E3A" w:rsidRDefault="00D10816" w:rsidP="001A2C2C">
            <w:pPr>
              <w:rPr>
                <w:szCs w:val="21"/>
              </w:rPr>
            </w:pPr>
            <w:r w:rsidRPr="00DB7E3A">
              <w:rPr>
                <w:rFonts w:hint="eastAsia"/>
                <w:szCs w:val="21"/>
              </w:rPr>
              <w:t>编写日期</w:t>
            </w:r>
          </w:p>
        </w:tc>
        <w:tc>
          <w:tcPr>
            <w:tcW w:w="4234" w:type="pct"/>
            <w:shd w:val="clear" w:color="auto" w:fill="auto"/>
          </w:tcPr>
          <w:p w14:paraId="68FB540D" w14:textId="2CCE3C60" w:rsidR="00D10816" w:rsidRPr="00DB7E3A" w:rsidRDefault="00D10816" w:rsidP="001A2C2C">
            <w:pPr>
              <w:rPr>
                <w:szCs w:val="21"/>
              </w:rPr>
            </w:pPr>
            <w:r>
              <w:rPr>
                <w:rFonts w:hint="eastAsia"/>
                <w:szCs w:val="21"/>
              </w:rPr>
              <w:t>2</w:t>
            </w:r>
            <w:r>
              <w:rPr>
                <w:szCs w:val="21"/>
              </w:rPr>
              <w:t>023-06-10</w:t>
            </w:r>
          </w:p>
        </w:tc>
      </w:tr>
      <w:tr w:rsidR="00D10816" w:rsidRPr="00FF0C77" w14:paraId="03BB3B19" w14:textId="77777777" w:rsidTr="001A2C2C">
        <w:tc>
          <w:tcPr>
            <w:tcW w:w="766" w:type="pct"/>
            <w:shd w:val="clear" w:color="auto" w:fill="D9D9D9"/>
          </w:tcPr>
          <w:p w14:paraId="4E2830AA" w14:textId="77777777" w:rsidR="00D10816" w:rsidRPr="00DB7E3A" w:rsidRDefault="00D10816" w:rsidP="001A2C2C">
            <w:pPr>
              <w:rPr>
                <w:szCs w:val="21"/>
              </w:rPr>
            </w:pPr>
            <w:r w:rsidRPr="00DB7E3A">
              <w:rPr>
                <w:rFonts w:hint="eastAsia"/>
                <w:szCs w:val="21"/>
              </w:rPr>
              <w:t>优先级</w:t>
            </w:r>
          </w:p>
        </w:tc>
        <w:tc>
          <w:tcPr>
            <w:tcW w:w="4234" w:type="pct"/>
            <w:shd w:val="clear" w:color="auto" w:fill="auto"/>
          </w:tcPr>
          <w:p w14:paraId="76DFD354" w14:textId="77777777" w:rsidR="00D10816" w:rsidRPr="00DB7E3A" w:rsidRDefault="00D10816" w:rsidP="001A2C2C">
            <w:pPr>
              <w:rPr>
                <w:szCs w:val="21"/>
              </w:rPr>
            </w:pPr>
            <w:r>
              <w:rPr>
                <w:rFonts w:hint="eastAsia"/>
                <w:szCs w:val="21"/>
              </w:rPr>
              <w:t>高</w:t>
            </w:r>
          </w:p>
        </w:tc>
      </w:tr>
      <w:tr w:rsidR="00D10816" w:rsidRPr="00FF0C77" w14:paraId="3C463919" w14:textId="77777777" w:rsidTr="001A2C2C">
        <w:tc>
          <w:tcPr>
            <w:tcW w:w="766" w:type="pct"/>
            <w:shd w:val="clear" w:color="auto" w:fill="D9D9D9"/>
          </w:tcPr>
          <w:p w14:paraId="40D6F20B" w14:textId="77777777" w:rsidR="00D10816" w:rsidRPr="00DB7E3A" w:rsidRDefault="00D10816" w:rsidP="001A2C2C">
            <w:pPr>
              <w:rPr>
                <w:szCs w:val="21"/>
              </w:rPr>
            </w:pPr>
            <w:r w:rsidRPr="00DB7E3A">
              <w:rPr>
                <w:rFonts w:hint="eastAsia"/>
                <w:szCs w:val="21"/>
              </w:rPr>
              <w:t>重要性</w:t>
            </w:r>
          </w:p>
        </w:tc>
        <w:tc>
          <w:tcPr>
            <w:tcW w:w="4234" w:type="pct"/>
            <w:shd w:val="clear" w:color="auto" w:fill="auto"/>
          </w:tcPr>
          <w:p w14:paraId="1110602C" w14:textId="77777777" w:rsidR="00D10816" w:rsidRPr="00DB7E3A" w:rsidRDefault="00D10816" w:rsidP="001A2C2C">
            <w:pPr>
              <w:rPr>
                <w:szCs w:val="21"/>
              </w:rPr>
            </w:pPr>
            <w:r>
              <w:rPr>
                <w:rFonts w:hint="eastAsia"/>
                <w:szCs w:val="21"/>
              </w:rPr>
              <w:t>强</w:t>
            </w:r>
          </w:p>
        </w:tc>
      </w:tr>
      <w:tr w:rsidR="00D10816" w:rsidRPr="00FF0C77" w14:paraId="080349E3" w14:textId="77777777" w:rsidTr="001A2C2C">
        <w:tc>
          <w:tcPr>
            <w:tcW w:w="766" w:type="pct"/>
            <w:shd w:val="clear" w:color="auto" w:fill="D9D9D9"/>
          </w:tcPr>
          <w:p w14:paraId="6D094800" w14:textId="77777777" w:rsidR="00D10816" w:rsidRPr="00DB7E3A" w:rsidRDefault="00D10816" w:rsidP="001A2C2C">
            <w:pPr>
              <w:rPr>
                <w:szCs w:val="21"/>
              </w:rPr>
            </w:pPr>
            <w:r w:rsidRPr="00DB7E3A">
              <w:rPr>
                <w:rFonts w:hint="eastAsia"/>
                <w:szCs w:val="21"/>
              </w:rPr>
              <w:t>参与者</w:t>
            </w:r>
          </w:p>
        </w:tc>
        <w:tc>
          <w:tcPr>
            <w:tcW w:w="4234" w:type="pct"/>
            <w:shd w:val="clear" w:color="auto" w:fill="auto"/>
          </w:tcPr>
          <w:p w14:paraId="181C12A0" w14:textId="77777777" w:rsidR="00D10816" w:rsidRPr="00DB7E3A" w:rsidRDefault="00D10816" w:rsidP="001A2C2C">
            <w:pPr>
              <w:rPr>
                <w:szCs w:val="21"/>
              </w:rPr>
            </w:pPr>
            <w:r>
              <w:rPr>
                <w:rFonts w:hint="eastAsia"/>
                <w:szCs w:val="21"/>
              </w:rPr>
              <w:t>计划员</w:t>
            </w:r>
          </w:p>
        </w:tc>
      </w:tr>
      <w:tr w:rsidR="00D10816" w:rsidRPr="00FF0C77" w14:paraId="0D0887E6" w14:textId="77777777" w:rsidTr="001A2C2C">
        <w:tc>
          <w:tcPr>
            <w:tcW w:w="766" w:type="pct"/>
            <w:shd w:val="clear" w:color="auto" w:fill="D9D9D9"/>
          </w:tcPr>
          <w:p w14:paraId="01364111" w14:textId="77777777" w:rsidR="00D10816" w:rsidRPr="00DB7E3A" w:rsidRDefault="00D10816" w:rsidP="001A2C2C">
            <w:pPr>
              <w:rPr>
                <w:szCs w:val="21"/>
              </w:rPr>
            </w:pPr>
            <w:r w:rsidRPr="00DB7E3A">
              <w:rPr>
                <w:rFonts w:hint="eastAsia"/>
                <w:szCs w:val="21"/>
              </w:rPr>
              <w:t>功能描述</w:t>
            </w:r>
          </w:p>
        </w:tc>
        <w:tc>
          <w:tcPr>
            <w:tcW w:w="4234" w:type="pct"/>
            <w:shd w:val="clear" w:color="auto" w:fill="auto"/>
          </w:tcPr>
          <w:p w14:paraId="196AD41D" w14:textId="28F75DF3" w:rsidR="00D10816" w:rsidRDefault="00542EC4" w:rsidP="001A2C2C">
            <w:pPr>
              <w:rPr>
                <w:szCs w:val="21"/>
              </w:rPr>
            </w:pPr>
            <w:r>
              <w:rPr>
                <w:rFonts w:hint="eastAsia"/>
                <w:szCs w:val="21"/>
              </w:rPr>
              <w:t>定义：</w:t>
            </w:r>
            <w:r w:rsidR="00C9455F">
              <w:rPr>
                <w:rFonts w:hint="eastAsia"/>
                <w:szCs w:val="21"/>
              </w:rPr>
              <w:t>以报表形式呈现订单多级物料的齐套性检查结果</w:t>
            </w:r>
            <w:r w:rsidR="00115B6D">
              <w:rPr>
                <w:rFonts w:hint="eastAsia"/>
                <w:szCs w:val="21"/>
              </w:rPr>
              <w:t>。</w:t>
            </w:r>
          </w:p>
          <w:p w14:paraId="65ADE01D" w14:textId="1EF13F7A" w:rsidR="00542EC4" w:rsidRPr="00A75088" w:rsidRDefault="00542EC4" w:rsidP="001A2C2C">
            <w:pPr>
              <w:rPr>
                <w:szCs w:val="21"/>
              </w:rPr>
            </w:pPr>
            <w:r>
              <w:rPr>
                <w:rFonts w:hint="eastAsia"/>
                <w:szCs w:val="21"/>
              </w:rPr>
              <w:lastRenderedPageBreak/>
              <w:t>功能：</w:t>
            </w:r>
            <w:r w:rsidR="006243A0">
              <w:rPr>
                <w:rFonts w:hint="eastAsia"/>
                <w:szCs w:val="21"/>
              </w:rPr>
              <w:t>齐套性操作和显示管理。</w:t>
            </w:r>
          </w:p>
          <w:p w14:paraId="32581316" w14:textId="5F619C42" w:rsidR="00D10816" w:rsidRPr="00F20C21" w:rsidRDefault="00D10816" w:rsidP="001A2C2C">
            <w:pPr>
              <w:pStyle w:val="af9"/>
              <w:numPr>
                <w:ilvl w:val="0"/>
                <w:numId w:val="12"/>
              </w:numPr>
              <w:ind w:firstLineChars="0"/>
              <w:rPr>
                <w:szCs w:val="21"/>
              </w:rPr>
            </w:pPr>
            <w:r w:rsidRPr="00425D27">
              <w:rPr>
                <w:rFonts w:hint="eastAsia"/>
                <w:szCs w:val="21"/>
              </w:rPr>
              <w:t>属性：</w:t>
            </w:r>
            <w:r w:rsidR="00952810">
              <w:rPr>
                <w:rFonts w:hint="eastAsia"/>
                <w:szCs w:val="21"/>
              </w:rPr>
              <w:t>订单、</w:t>
            </w:r>
            <w:r w:rsidR="00C9455F">
              <w:rPr>
                <w:rFonts w:hint="eastAsia"/>
                <w:szCs w:val="21"/>
              </w:rPr>
              <w:t>成品</w:t>
            </w:r>
            <w:r w:rsidR="00952810">
              <w:rPr>
                <w:rFonts w:hint="eastAsia"/>
                <w:szCs w:val="21"/>
              </w:rPr>
              <w:t>物料、</w:t>
            </w:r>
            <w:r w:rsidR="00C9455F">
              <w:rPr>
                <w:rFonts w:hint="eastAsia"/>
                <w:szCs w:val="21"/>
              </w:rPr>
              <w:t>类型、需求数量、库存数量、工单数量、缺料数量、成品物料、类型、需求数量、库存数量、工单数量、缺料数量、零件物料、类型、需求数量、库存数量、在途采购数量、缺料数量；部件齐套性、零件齐套性。</w:t>
            </w:r>
          </w:p>
          <w:p w14:paraId="7AAFE049" w14:textId="77777777" w:rsidR="00D10816" w:rsidRDefault="00C9455F" w:rsidP="001A2C2C">
            <w:pPr>
              <w:pStyle w:val="af9"/>
              <w:numPr>
                <w:ilvl w:val="0"/>
                <w:numId w:val="12"/>
              </w:numPr>
              <w:ind w:firstLineChars="0"/>
              <w:rPr>
                <w:szCs w:val="21"/>
              </w:rPr>
            </w:pPr>
            <w:r>
              <w:rPr>
                <w:rFonts w:hint="eastAsia"/>
                <w:szCs w:val="21"/>
              </w:rPr>
              <w:t>通用</w:t>
            </w:r>
            <w:r w:rsidR="00542EC4" w:rsidRPr="00425D27">
              <w:rPr>
                <w:rFonts w:hint="eastAsia"/>
                <w:szCs w:val="21"/>
              </w:rPr>
              <w:t>方法：检索、导出、同步等管理功能。</w:t>
            </w:r>
          </w:p>
          <w:p w14:paraId="77E0FAF5" w14:textId="6292D514" w:rsidR="00C9455F" w:rsidRPr="00425D27" w:rsidRDefault="00C9455F" w:rsidP="001A2C2C">
            <w:pPr>
              <w:pStyle w:val="af9"/>
              <w:numPr>
                <w:ilvl w:val="0"/>
                <w:numId w:val="12"/>
              </w:numPr>
              <w:ind w:firstLineChars="0"/>
              <w:rPr>
                <w:szCs w:val="21"/>
              </w:rPr>
            </w:pPr>
            <w:r>
              <w:rPr>
                <w:rFonts w:hint="eastAsia"/>
                <w:szCs w:val="21"/>
              </w:rPr>
              <w:t>特殊方法：齐套性检查命令。</w:t>
            </w:r>
          </w:p>
        </w:tc>
      </w:tr>
      <w:tr w:rsidR="00D10816" w:rsidRPr="00FF0C77" w14:paraId="12A40B09" w14:textId="77777777" w:rsidTr="001A2C2C">
        <w:tc>
          <w:tcPr>
            <w:tcW w:w="766" w:type="pct"/>
            <w:shd w:val="clear" w:color="auto" w:fill="D9D9D9"/>
          </w:tcPr>
          <w:p w14:paraId="1B523A3B" w14:textId="77777777" w:rsidR="00D10816" w:rsidRPr="00DB7E3A" w:rsidRDefault="00D10816" w:rsidP="001A2C2C">
            <w:pPr>
              <w:rPr>
                <w:szCs w:val="21"/>
              </w:rPr>
            </w:pPr>
            <w:r w:rsidRPr="00DB7E3A">
              <w:rPr>
                <w:rFonts w:hint="eastAsia"/>
                <w:szCs w:val="21"/>
              </w:rPr>
              <w:lastRenderedPageBreak/>
              <w:t>触发事件</w:t>
            </w:r>
          </w:p>
        </w:tc>
        <w:tc>
          <w:tcPr>
            <w:tcW w:w="4234" w:type="pct"/>
            <w:shd w:val="clear" w:color="auto" w:fill="auto"/>
          </w:tcPr>
          <w:p w14:paraId="3C909B56" w14:textId="64682EC6" w:rsidR="00D10816" w:rsidRPr="00786A6E" w:rsidRDefault="00D10816" w:rsidP="001A2C2C">
            <w:pPr>
              <w:rPr>
                <w:szCs w:val="21"/>
              </w:rPr>
            </w:pPr>
            <w:r>
              <w:rPr>
                <w:rFonts w:hint="eastAsia"/>
                <w:szCs w:val="21"/>
              </w:rPr>
              <w:t>计划员</w:t>
            </w:r>
            <w:r w:rsidR="00115B6D">
              <w:rPr>
                <w:rFonts w:hint="eastAsia"/>
                <w:szCs w:val="21"/>
              </w:rPr>
              <w:t>打开齐套性报表</w:t>
            </w:r>
          </w:p>
        </w:tc>
      </w:tr>
      <w:tr w:rsidR="00D10816" w:rsidRPr="00FF0C77" w14:paraId="1FF47D2D" w14:textId="77777777" w:rsidTr="001A2C2C">
        <w:tc>
          <w:tcPr>
            <w:tcW w:w="766" w:type="pct"/>
            <w:shd w:val="clear" w:color="auto" w:fill="D9D9D9"/>
          </w:tcPr>
          <w:p w14:paraId="3A48151D" w14:textId="77777777" w:rsidR="00D10816" w:rsidRPr="00DB7E3A" w:rsidRDefault="00D10816" w:rsidP="001A2C2C">
            <w:pPr>
              <w:rPr>
                <w:szCs w:val="21"/>
              </w:rPr>
            </w:pPr>
            <w:r w:rsidRPr="00DB7E3A">
              <w:rPr>
                <w:rFonts w:hint="eastAsia"/>
                <w:szCs w:val="21"/>
              </w:rPr>
              <w:t>前置条件</w:t>
            </w:r>
          </w:p>
        </w:tc>
        <w:tc>
          <w:tcPr>
            <w:tcW w:w="4234" w:type="pct"/>
            <w:shd w:val="clear" w:color="auto" w:fill="auto"/>
          </w:tcPr>
          <w:p w14:paraId="7A5EBFE4" w14:textId="77777777" w:rsidR="00D10816" w:rsidRPr="00D856C5" w:rsidRDefault="00D10816" w:rsidP="001A2C2C">
            <w:pPr>
              <w:rPr>
                <w:szCs w:val="21"/>
              </w:rPr>
            </w:pPr>
            <w:r>
              <w:rPr>
                <w:rFonts w:hint="eastAsia"/>
                <w:szCs w:val="21"/>
              </w:rPr>
              <w:t>无</w:t>
            </w:r>
          </w:p>
        </w:tc>
      </w:tr>
      <w:tr w:rsidR="00D10816" w:rsidRPr="00FF0C77" w14:paraId="6C3DDBD9" w14:textId="77777777" w:rsidTr="001A2C2C">
        <w:tc>
          <w:tcPr>
            <w:tcW w:w="766" w:type="pct"/>
            <w:shd w:val="clear" w:color="auto" w:fill="D9D9D9"/>
          </w:tcPr>
          <w:p w14:paraId="0172D7D5" w14:textId="77777777" w:rsidR="00D10816" w:rsidRPr="00DB7E3A" w:rsidRDefault="00D10816" w:rsidP="001A2C2C">
            <w:pPr>
              <w:rPr>
                <w:szCs w:val="21"/>
              </w:rPr>
            </w:pPr>
            <w:r w:rsidRPr="00DB7E3A">
              <w:rPr>
                <w:rFonts w:hint="eastAsia"/>
                <w:szCs w:val="21"/>
              </w:rPr>
              <w:t>基本流</w:t>
            </w:r>
          </w:p>
        </w:tc>
        <w:tc>
          <w:tcPr>
            <w:tcW w:w="4234" w:type="pct"/>
            <w:shd w:val="clear" w:color="auto" w:fill="auto"/>
          </w:tcPr>
          <w:p w14:paraId="4AEBDFC1" w14:textId="77777777" w:rsidR="00DB2E5D" w:rsidRDefault="00DB2E5D" w:rsidP="00DB2E5D">
            <w:pPr>
              <w:pStyle w:val="af9"/>
              <w:numPr>
                <w:ilvl w:val="0"/>
                <w:numId w:val="10"/>
              </w:numPr>
              <w:ind w:firstLineChars="0"/>
              <w:rPr>
                <w:szCs w:val="21"/>
              </w:rPr>
            </w:pPr>
            <w:r w:rsidRPr="00425D27">
              <w:rPr>
                <w:rFonts w:hint="eastAsia"/>
                <w:szCs w:val="21"/>
              </w:rPr>
              <w:t>属性：</w:t>
            </w:r>
          </w:p>
          <w:p w14:paraId="25334635" w14:textId="77777777" w:rsidR="00DB2E5D" w:rsidRDefault="00DB2E5D" w:rsidP="00DB2E5D">
            <w:pPr>
              <w:pStyle w:val="af9"/>
              <w:numPr>
                <w:ilvl w:val="1"/>
                <w:numId w:val="10"/>
              </w:numPr>
              <w:ind w:firstLineChars="0"/>
              <w:rPr>
                <w:szCs w:val="21"/>
              </w:rPr>
            </w:pPr>
            <w:r>
              <w:rPr>
                <w:rFonts w:hint="eastAsia"/>
                <w:szCs w:val="21"/>
              </w:rPr>
              <w:t>订单</w:t>
            </w:r>
          </w:p>
          <w:p w14:paraId="21EBED47" w14:textId="77777777" w:rsidR="00DB2E5D" w:rsidRDefault="00DB2E5D" w:rsidP="00DB2E5D">
            <w:pPr>
              <w:pStyle w:val="af9"/>
              <w:numPr>
                <w:ilvl w:val="1"/>
                <w:numId w:val="10"/>
              </w:numPr>
              <w:ind w:firstLineChars="0"/>
              <w:rPr>
                <w:szCs w:val="21"/>
              </w:rPr>
            </w:pPr>
            <w:r>
              <w:rPr>
                <w:rFonts w:hint="eastAsia"/>
                <w:szCs w:val="21"/>
              </w:rPr>
              <w:t>成品物料</w:t>
            </w:r>
          </w:p>
          <w:p w14:paraId="1B522E87" w14:textId="77777777" w:rsidR="00DB2E5D" w:rsidRDefault="00DB2E5D" w:rsidP="00DB2E5D">
            <w:pPr>
              <w:pStyle w:val="af9"/>
              <w:numPr>
                <w:ilvl w:val="1"/>
                <w:numId w:val="10"/>
              </w:numPr>
              <w:ind w:firstLineChars="0"/>
              <w:rPr>
                <w:szCs w:val="21"/>
              </w:rPr>
            </w:pPr>
            <w:r>
              <w:rPr>
                <w:rFonts w:hint="eastAsia"/>
                <w:szCs w:val="21"/>
              </w:rPr>
              <w:t>类型</w:t>
            </w:r>
          </w:p>
          <w:p w14:paraId="4C4C690C" w14:textId="77777777" w:rsidR="00DB2E5D" w:rsidRDefault="00DB2E5D" w:rsidP="00DB2E5D">
            <w:pPr>
              <w:pStyle w:val="af9"/>
              <w:numPr>
                <w:ilvl w:val="1"/>
                <w:numId w:val="10"/>
              </w:numPr>
              <w:ind w:firstLineChars="0"/>
              <w:rPr>
                <w:szCs w:val="21"/>
              </w:rPr>
            </w:pPr>
            <w:r>
              <w:rPr>
                <w:rFonts w:hint="eastAsia"/>
                <w:szCs w:val="21"/>
              </w:rPr>
              <w:t>需求数量</w:t>
            </w:r>
          </w:p>
          <w:p w14:paraId="6B36C38B" w14:textId="77777777" w:rsidR="00DB2E5D" w:rsidRDefault="00DB2E5D" w:rsidP="00DB2E5D">
            <w:pPr>
              <w:pStyle w:val="af9"/>
              <w:numPr>
                <w:ilvl w:val="1"/>
                <w:numId w:val="10"/>
              </w:numPr>
              <w:ind w:firstLineChars="0"/>
              <w:rPr>
                <w:szCs w:val="21"/>
              </w:rPr>
            </w:pPr>
            <w:r>
              <w:rPr>
                <w:rFonts w:hint="eastAsia"/>
                <w:szCs w:val="21"/>
              </w:rPr>
              <w:t>库存数量</w:t>
            </w:r>
          </w:p>
          <w:p w14:paraId="14F4B57E" w14:textId="77777777" w:rsidR="00DB2E5D" w:rsidRDefault="00DB2E5D" w:rsidP="00DB2E5D">
            <w:pPr>
              <w:pStyle w:val="af9"/>
              <w:numPr>
                <w:ilvl w:val="1"/>
                <w:numId w:val="10"/>
              </w:numPr>
              <w:ind w:firstLineChars="0"/>
              <w:rPr>
                <w:szCs w:val="21"/>
              </w:rPr>
            </w:pPr>
            <w:r>
              <w:rPr>
                <w:rFonts w:hint="eastAsia"/>
                <w:szCs w:val="21"/>
              </w:rPr>
              <w:t>工单数量</w:t>
            </w:r>
          </w:p>
          <w:p w14:paraId="0B9BF27A" w14:textId="77777777" w:rsidR="00DB2E5D" w:rsidRDefault="00DB2E5D" w:rsidP="00DB2E5D">
            <w:pPr>
              <w:pStyle w:val="af9"/>
              <w:numPr>
                <w:ilvl w:val="1"/>
                <w:numId w:val="10"/>
              </w:numPr>
              <w:ind w:firstLineChars="0"/>
              <w:rPr>
                <w:szCs w:val="21"/>
              </w:rPr>
            </w:pPr>
            <w:r>
              <w:rPr>
                <w:rFonts w:hint="eastAsia"/>
                <w:szCs w:val="21"/>
              </w:rPr>
              <w:t>缺料数量</w:t>
            </w:r>
          </w:p>
          <w:p w14:paraId="2A30D3CB" w14:textId="77777777" w:rsidR="00DB2E5D" w:rsidRDefault="00DB2E5D" w:rsidP="00DB2E5D">
            <w:pPr>
              <w:pStyle w:val="af9"/>
              <w:numPr>
                <w:ilvl w:val="1"/>
                <w:numId w:val="10"/>
              </w:numPr>
              <w:ind w:firstLineChars="0"/>
              <w:rPr>
                <w:szCs w:val="21"/>
              </w:rPr>
            </w:pPr>
            <w:r>
              <w:rPr>
                <w:rFonts w:hint="eastAsia"/>
                <w:szCs w:val="21"/>
              </w:rPr>
              <w:t>成品物料</w:t>
            </w:r>
          </w:p>
          <w:p w14:paraId="17F69BCA" w14:textId="77777777" w:rsidR="00DB2E5D" w:rsidRDefault="00DB2E5D" w:rsidP="00DB2E5D">
            <w:pPr>
              <w:pStyle w:val="af9"/>
              <w:numPr>
                <w:ilvl w:val="1"/>
                <w:numId w:val="10"/>
              </w:numPr>
              <w:ind w:firstLineChars="0"/>
              <w:rPr>
                <w:szCs w:val="21"/>
              </w:rPr>
            </w:pPr>
            <w:r>
              <w:rPr>
                <w:rFonts w:hint="eastAsia"/>
                <w:szCs w:val="21"/>
              </w:rPr>
              <w:t>类型</w:t>
            </w:r>
          </w:p>
          <w:p w14:paraId="2874AF0D" w14:textId="77777777" w:rsidR="00DB2E5D" w:rsidRDefault="00DB2E5D" w:rsidP="00DB2E5D">
            <w:pPr>
              <w:pStyle w:val="af9"/>
              <w:numPr>
                <w:ilvl w:val="1"/>
                <w:numId w:val="10"/>
              </w:numPr>
              <w:ind w:firstLineChars="0"/>
              <w:rPr>
                <w:szCs w:val="21"/>
              </w:rPr>
            </w:pPr>
            <w:r>
              <w:rPr>
                <w:rFonts w:hint="eastAsia"/>
                <w:szCs w:val="21"/>
              </w:rPr>
              <w:t>需求数量</w:t>
            </w:r>
          </w:p>
          <w:p w14:paraId="61FB7413" w14:textId="77777777" w:rsidR="00DB2E5D" w:rsidRDefault="00DB2E5D" w:rsidP="00DB2E5D">
            <w:pPr>
              <w:pStyle w:val="af9"/>
              <w:numPr>
                <w:ilvl w:val="1"/>
                <w:numId w:val="10"/>
              </w:numPr>
              <w:ind w:firstLineChars="0"/>
              <w:rPr>
                <w:szCs w:val="21"/>
              </w:rPr>
            </w:pPr>
            <w:r>
              <w:rPr>
                <w:rFonts w:hint="eastAsia"/>
                <w:szCs w:val="21"/>
              </w:rPr>
              <w:t>库存数量</w:t>
            </w:r>
          </w:p>
          <w:p w14:paraId="43F7E4B7" w14:textId="77777777" w:rsidR="00DB2E5D" w:rsidRDefault="00DB2E5D" w:rsidP="00DB2E5D">
            <w:pPr>
              <w:pStyle w:val="af9"/>
              <w:numPr>
                <w:ilvl w:val="1"/>
                <w:numId w:val="10"/>
              </w:numPr>
              <w:ind w:firstLineChars="0"/>
              <w:rPr>
                <w:szCs w:val="21"/>
              </w:rPr>
            </w:pPr>
            <w:r>
              <w:rPr>
                <w:rFonts w:hint="eastAsia"/>
                <w:szCs w:val="21"/>
              </w:rPr>
              <w:t>工单数量</w:t>
            </w:r>
          </w:p>
          <w:p w14:paraId="51D62D7D" w14:textId="77777777" w:rsidR="00DB2E5D" w:rsidRDefault="00DB2E5D" w:rsidP="00DB2E5D">
            <w:pPr>
              <w:pStyle w:val="af9"/>
              <w:numPr>
                <w:ilvl w:val="1"/>
                <w:numId w:val="10"/>
              </w:numPr>
              <w:ind w:firstLineChars="0"/>
              <w:rPr>
                <w:szCs w:val="21"/>
              </w:rPr>
            </w:pPr>
            <w:r>
              <w:rPr>
                <w:rFonts w:hint="eastAsia"/>
                <w:szCs w:val="21"/>
              </w:rPr>
              <w:t>缺料数量</w:t>
            </w:r>
          </w:p>
          <w:p w14:paraId="14B5A541" w14:textId="77777777" w:rsidR="00DB2E5D" w:rsidRDefault="00DB2E5D" w:rsidP="00DB2E5D">
            <w:pPr>
              <w:pStyle w:val="af9"/>
              <w:numPr>
                <w:ilvl w:val="1"/>
                <w:numId w:val="10"/>
              </w:numPr>
              <w:ind w:firstLineChars="0"/>
              <w:rPr>
                <w:szCs w:val="21"/>
              </w:rPr>
            </w:pPr>
            <w:r>
              <w:rPr>
                <w:rFonts w:hint="eastAsia"/>
                <w:szCs w:val="21"/>
              </w:rPr>
              <w:t>零件物料</w:t>
            </w:r>
          </w:p>
          <w:p w14:paraId="1CF15785" w14:textId="77777777" w:rsidR="00DB2E5D" w:rsidRDefault="00DB2E5D" w:rsidP="00DB2E5D">
            <w:pPr>
              <w:pStyle w:val="af9"/>
              <w:numPr>
                <w:ilvl w:val="1"/>
                <w:numId w:val="10"/>
              </w:numPr>
              <w:ind w:firstLineChars="0"/>
              <w:rPr>
                <w:szCs w:val="21"/>
              </w:rPr>
            </w:pPr>
            <w:r>
              <w:rPr>
                <w:rFonts w:hint="eastAsia"/>
                <w:szCs w:val="21"/>
              </w:rPr>
              <w:t>类型</w:t>
            </w:r>
          </w:p>
          <w:p w14:paraId="6F823C1E" w14:textId="77777777" w:rsidR="00DB2E5D" w:rsidRDefault="00DB2E5D" w:rsidP="00DB2E5D">
            <w:pPr>
              <w:pStyle w:val="af9"/>
              <w:numPr>
                <w:ilvl w:val="1"/>
                <w:numId w:val="10"/>
              </w:numPr>
              <w:ind w:firstLineChars="0"/>
              <w:rPr>
                <w:szCs w:val="21"/>
              </w:rPr>
            </w:pPr>
            <w:r>
              <w:rPr>
                <w:rFonts w:hint="eastAsia"/>
                <w:szCs w:val="21"/>
              </w:rPr>
              <w:t>需求数量</w:t>
            </w:r>
          </w:p>
          <w:p w14:paraId="50A5A142" w14:textId="77777777" w:rsidR="00DB2E5D" w:rsidRDefault="00DB2E5D" w:rsidP="00DB2E5D">
            <w:pPr>
              <w:pStyle w:val="af9"/>
              <w:numPr>
                <w:ilvl w:val="1"/>
                <w:numId w:val="10"/>
              </w:numPr>
              <w:ind w:firstLineChars="0"/>
              <w:rPr>
                <w:szCs w:val="21"/>
              </w:rPr>
            </w:pPr>
            <w:r>
              <w:rPr>
                <w:rFonts w:hint="eastAsia"/>
                <w:szCs w:val="21"/>
              </w:rPr>
              <w:t>库存数量</w:t>
            </w:r>
          </w:p>
          <w:p w14:paraId="55E40CB2" w14:textId="77777777" w:rsidR="00DB2E5D" w:rsidRDefault="00DB2E5D" w:rsidP="00DB2E5D">
            <w:pPr>
              <w:pStyle w:val="af9"/>
              <w:numPr>
                <w:ilvl w:val="1"/>
                <w:numId w:val="10"/>
              </w:numPr>
              <w:ind w:firstLineChars="0"/>
              <w:rPr>
                <w:szCs w:val="21"/>
              </w:rPr>
            </w:pPr>
            <w:r>
              <w:rPr>
                <w:rFonts w:hint="eastAsia"/>
                <w:szCs w:val="21"/>
              </w:rPr>
              <w:t>在途采购数量</w:t>
            </w:r>
          </w:p>
          <w:p w14:paraId="79DF3295" w14:textId="77777777" w:rsidR="00DB2E5D" w:rsidRDefault="00DB2E5D" w:rsidP="00DB2E5D">
            <w:pPr>
              <w:pStyle w:val="af9"/>
              <w:numPr>
                <w:ilvl w:val="1"/>
                <w:numId w:val="10"/>
              </w:numPr>
              <w:ind w:firstLineChars="0"/>
              <w:rPr>
                <w:szCs w:val="21"/>
              </w:rPr>
            </w:pPr>
            <w:r>
              <w:rPr>
                <w:rFonts w:hint="eastAsia"/>
                <w:szCs w:val="21"/>
              </w:rPr>
              <w:t>缺料数量</w:t>
            </w:r>
          </w:p>
          <w:p w14:paraId="2360508C" w14:textId="77777777" w:rsidR="00DB2E5D" w:rsidRDefault="00DB2E5D" w:rsidP="00DB2E5D">
            <w:pPr>
              <w:pStyle w:val="af9"/>
              <w:numPr>
                <w:ilvl w:val="1"/>
                <w:numId w:val="10"/>
              </w:numPr>
              <w:ind w:firstLineChars="0"/>
              <w:rPr>
                <w:szCs w:val="21"/>
              </w:rPr>
            </w:pPr>
            <w:r>
              <w:rPr>
                <w:rFonts w:hint="eastAsia"/>
                <w:szCs w:val="21"/>
              </w:rPr>
              <w:lastRenderedPageBreak/>
              <w:t>部件齐套性</w:t>
            </w:r>
          </w:p>
          <w:p w14:paraId="1A09B1F9" w14:textId="7A86E085" w:rsidR="00DB2E5D" w:rsidRPr="00F20C21" w:rsidRDefault="00DB2E5D" w:rsidP="00DB2E5D">
            <w:pPr>
              <w:pStyle w:val="af9"/>
              <w:numPr>
                <w:ilvl w:val="1"/>
                <w:numId w:val="10"/>
              </w:numPr>
              <w:ind w:firstLineChars="0"/>
              <w:rPr>
                <w:szCs w:val="21"/>
              </w:rPr>
            </w:pPr>
            <w:r>
              <w:rPr>
                <w:rFonts w:hint="eastAsia"/>
                <w:szCs w:val="21"/>
              </w:rPr>
              <w:t>零件齐套性。</w:t>
            </w:r>
          </w:p>
          <w:p w14:paraId="3DC987FF" w14:textId="77777777" w:rsidR="00DB2E5D" w:rsidRDefault="00DB2E5D" w:rsidP="00DB2E5D">
            <w:pPr>
              <w:pStyle w:val="af9"/>
              <w:numPr>
                <w:ilvl w:val="0"/>
                <w:numId w:val="10"/>
              </w:numPr>
              <w:ind w:firstLineChars="0"/>
              <w:rPr>
                <w:szCs w:val="21"/>
              </w:rPr>
            </w:pPr>
            <w:r>
              <w:rPr>
                <w:rFonts w:hint="eastAsia"/>
                <w:szCs w:val="21"/>
              </w:rPr>
              <w:t>通用</w:t>
            </w:r>
            <w:r w:rsidRPr="00425D27">
              <w:rPr>
                <w:rFonts w:hint="eastAsia"/>
                <w:szCs w:val="21"/>
              </w:rPr>
              <w:t>方法</w:t>
            </w:r>
          </w:p>
          <w:p w14:paraId="0D7CD6EB" w14:textId="77777777" w:rsidR="00DB2E5D" w:rsidRDefault="00DB2E5D" w:rsidP="00DB2E5D">
            <w:pPr>
              <w:pStyle w:val="af9"/>
              <w:numPr>
                <w:ilvl w:val="1"/>
                <w:numId w:val="10"/>
              </w:numPr>
              <w:ind w:firstLineChars="0"/>
              <w:rPr>
                <w:szCs w:val="21"/>
              </w:rPr>
            </w:pPr>
            <w:r w:rsidRPr="00425D27">
              <w:rPr>
                <w:rFonts w:hint="eastAsia"/>
                <w:szCs w:val="21"/>
              </w:rPr>
              <w:t>检索</w:t>
            </w:r>
          </w:p>
          <w:p w14:paraId="5740F147" w14:textId="77777777" w:rsidR="00DB2E5D" w:rsidRDefault="00DB2E5D" w:rsidP="00DB2E5D">
            <w:pPr>
              <w:pStyle w:val="af9"/>
              <w:numPr>
                <w:ilvl w:val="1"/>
                <w:numId w:val="10"/>
              </w:numPr>
              <w:ind w:firstLineChars="0"/>
              <w:rPr>
                <w:szCs w:val="21"/>
              </w:rPr>
            </w:pPr>
            <w:r w:rsidRPr="00425D27">
              <w:rPr>
                <w:rFonts w:hint="eastAsia"/>
                <w:szCs w:val="21"/>
              </w:rPr>
              <w:t>导出</w:t>
            </w:r>
          </w:p>
          <w:p w14:paraId="00FD568E" w14:textId="71751592" w:rsidR="00DB2E5D" w:rsidRDefault="00DB2E5D" w:rsidP="00DB2E5D">
            <w:pPr>
              <w:pStyle w:val="af9"/>
              <w:numPr>
                <w:ilvl w:val="1"/>
                <w:numId w:val="10"/>
              </w:numPr>
              <w:ind w:firstLineChars="0"/>
              <w:rPr>
                <w:szCs w:val="21"/>
              </w:rPr>
            </w:pPr>
            <w:r w:rsidRPr="00425D27">
              <w:rPr>
                <w:rFonts w:hint="eastAsia"/>
                <w:szCs w:val="21"/>
              </w:rPr>
              <w:t>同步</w:t>
            </w:r>
          </w:p>
          <w:p w14:paraId="5099E41B" w14:textId="77777777" w:rsidR="00DB2E5D" w:rsidRDefault="00DB2E5D" w:rsidP="00DB2E5D">
            <w:pPr>
              <w:pStyle w:val="af9"/>
              <w:numPr>
                <w:ilvl w:val="0"/>
                <w:numId w:val="10"/>
              </w:numPr>
              <w:spacing w:line="240" w:lineRule="auto"/>
              <w:ind w:firstLineChars="0"/>
              <w:textAlignment w:val="auto"/>
              <w:rPr>
                <w:szCs w:val="21"/>
              </w:rPr>
            </w:pPr>
            <w:r>
              <w:rPr>
                <w:rFonts w:hint="eastAsia"/>
                <w:szCs w:val="21"/>
              </w:rPr>
              <w:t>特殊方法：</w:t>
            </w:r>
          </w:p>
          <w:p w14:paraId="7E610D08" w14:textId="3ED6A0F1" w:rsidR="00D10816" w:rsidRPr="00DB2E5D" w:rsidRDefault="00DB2E5D" w:rsidP="00DB2E5D">
            <w:pPr>
              <w:pStyle w:val="af9"/>
              <w:numPr>
                <w:ilvl w:val="1"/>
                <w:numId w:val="10"/>
              </w:numPr>
              <w:spacing w:line="240" w:lineRule="auto"/>
              <w:ind w:firstLineChars="0"/>
              <w:textAlignment w:val="auto"/>
              <w:rPr>
                <w:szCs w:val="21"/>
              </w:rPr>
            </w:pPr>
            <w:r>
              <w:rPr>
                <w:rFonts w:hint="eastAsia"/>
                <w:szCs w:val="21"/>
              </w:rPr>
              <w:t>齐套性检查</w:t>
            </w:r>
          </w:p>
        </w:tc>
      </w:tr>
      <w:tr w:rsidR="00D10816" w:rsidRPr="00FF0C77" w14:paraId="4FCC6FCC" w14:textId="77777777" w:rsidTr="001A2C2C">
        <w:tc>
          <w:tcPr>
            <w:tcW w:w="766" w:type="pct"/>
            <w:shd w:val="clear" w:color="auto" w:fill="D9D9D9"/>
          </w:tcPr>
          <w:p w14:paraId="1C27FC0F" w14:textId="77777777" w:rsidR="00D10816" w:rsidRPr="00DB7E3A" w:rsidRDefault="00D10816" w:rsidP="001A2C2C">
            <w:pPr>
              <w:rPr>
                <w:szCs w:val="21"/>
              </w:rPr>
            </w:pPr>
            <w:r w:rsidRPr="00DB7E3A">
              <w:rPr>
                <w:rFonts w:hint="eastAsia"/>
                <w:szCs w:val="21"/>
              </w:rPr>
              <w:lastRenderedPageBreak/>
              <w:t>后置条件</w:t>
            </w:r>
          </w:p>
        </w:tc>
        <w:tc>
          <w:tcPr>
            <w:tcW w:w="4234" w:type="pct"/>
            <w:shd w:val="clear" w:color="auto" w:fill="auto"/>
          </w:tcPr>
          <w:p w14:paraId="44FD9867" w14:textId="77777777" w:rsidR="00D10816" w:rsidRPr="00DB7E3A" w:rsidRDefault="00D10816" w:rsidP="001A2C2C">
            <w:pPr>
              <w:rPr>
                <w:szCs w:val="21"/>
              </w:rPr>
            </w:pPr>
            <w:r>
              <w:rPr>
                <w:rFonts w:hint="eastAsia"/>
                <w:szCs w:val="21"/>
              </w:rPr>
              <w:t>显示正常</w:t>
            </w:r>
          </w:p>
        </w:tc>
      </w:tr>
      <w:tr w:rsidR="00D10816" w:rsidRPr="00FF0C77" w14:paraId="4B1852A5" w14:textId="77777777" w:rsidTr="001A2C2C">
        <w:tc>
          <w:tcPr>
            <w:tcW w:w="766" w:type="pct"/>
            <w:shd w:val="clear" w:color="auto" w:fill="D9D9D9"/>
          </w:tcPr>
          <w:p w14:paraId="70E9D0C7" w14:textId="77777777" w:rsidR="00D10816" w:rsidRPr="00DB7E3A" w:rsidRDefault="00D10816" w:rsidP="001A2C2C">
            <w:pPr>
              <w:rPr>
                <w:szCs w:val="21"/>
              </w:rPr>
            </w:pPr>
            <w:r w:rsidRPr="00DB7E3A">
              <w:rPr>
                <w:rFonts w:hint="eastAsia"/>
                <w:szCs w:val="21"/>
              </w:rPr>
              <w:t>备选流</w:t>
            </w:r>
          </w:p>
        </w:tc>
        <w:tc>
          <w:tcPr>
            <w:tcW w:w="4234" w:type="pct"/>
            <w:shd w:val="clear" w:color="auto" w:fill="auto"/>
          </w:tcPr>
          <w:p w14:paraId="54FB632B" w14:textId="77777777" w:rsidR="00D10816" w:rsidRPr="00DB7E3A" w:rsidRDefault="00D10816" w:rsidP="001A2C2C">
            <w:pPr>
              <w:rPr>
                <w:szCs w:val="21"/>
              </w:rPr>
            </w:pPr>
            <w:r>
              <w:rPr>
                <w:rFonts w:hint="eastAsia"/>
                <w:szCs w:val="21"/>
              </w:rPr>
              <w:t>无</w:t>
            </w:r>
          </w:p>
        </w:tc>
      </w:tr>
      <w:tr w:rsidR="00D10816" w:rsidRPr="00FF0C77" w14:paraId="593863C7" w14:textId="77777777" w:rsidTr="001A2C2C">
        <w:tc>
          <w:tcPr>
            <w:tcW w:w="766" w:type="pct"/>
            <w:shd w:val="clear" w:color="auto" w:fill="D9D9D9"/>
          </w:tcPr>
          <w:p w14:paraId="7F275E9A" w14:textId="77777777" w:rsidR="00D10816" w:rsidRPr="00DB7E3A" w:rsidRDefault="00D10816" w:rsidP="001A2C2C">
            <w:pPr>
              <w:rPr>
                <w:szCs w:val="21"/>
              </w:rPr>
            </w:pPr>
            <w:r w:rsidRPr="00DB7E3A">
              <w:rPr>
                <w:rFonts w:hint="eastAsia"/>
                <w:szCs w:val="21"/>
              </w:rPr>
              <w:t>异常流</w:t>
            </w:r>
          </w:p>
        </w:tc>
        <w:tc>
          <w:tcPr>
            <w:tcW w:w="4234" w:type="pct"/>
            <w:shd w:val="clear" w:color="auto" w:fill="auto"/>
          </w:tcPr>
          <w:p w14:paraId="246531E8" w14:textId="77777777" w:rsidR="00D10816" w:rsidRDefault="00D10816" w:rsidP="001A2C2C">
            <w:pPr>
              <w:rPr>
                <w:szCs w:val="21"/>
              </w:rPr>
            </w:pPr>
            <w:r>
              <w:rPr>
                <w:rFonts w:hint="eastAsia"/>
                <w:szCs w:val="21"/>
              </w:rPr>
              <w:t>无</w:t>
            </w:r>
          </w:p>
        </w:tc>
      </w:tr>
      <w:tr w:rsidR="00D10816" w:rsidRPr="00FF0C77" w14:paraId="5CBB83F6" w14:textId="77777777" w:rsidTr="001A2C2C">
        <w:tc>
          <w:tcPr>
            <w:tcW w:w="766" w:type="pct"/>
            <w:shd w:val="clear" w:color="auto" w:fill="D9D9D9"/>
          </w:tcPr>
          <w:p w14:paraId="6358A29B" w14:textId="77777777" w:rsidR="00D10816" w:rsidRPr="00DB7E3A" w:rsidRDefault="00D10816" w:rsidP="001A2C2C">
            <w:pPr>
              <w:rPr>
                <w:szCs w:val="21"/>
              </w:rPr>
            </w:pPr>
            <w:r w:rsidRPr="00DB7E3A">
              <w:rPr>
                <w:rFonts w:hint="eastAsia"/>
                <w:szCs w:val="21"/>
              </w:rPr>
              <w:t>依赖功能</w:t>
            </w:r>
          </w:p>
        </w:tc>
        <w:tc>
          <w:tcPr>
            <w:tcW w:w="4234" w:type="pct"/>
            <w:shd w:val="clear" w:color="auto" w:fill="auto"/>
          </w:tcPr>
          <w:p w14:paraId="1AD268F9" w14:textId="2E9AD5C9" w:rsidR="00DE7127" w:rsidRDefault="00DE7127" w:rsidP="001A2C2C">
            <w:pPr>
              <w:pStyle w:val="af9"/>
              <w:numPr>
                <w:ilvl w:val="0"/>
                <w:numId w:val="9"/>
              </w:numPr>
              <w:spacing w:line="240" w:lineRule="auto"/>
              <w:ind w:firstLineChars="0"/>
              <w:textAlignment w:val="auto"/>
              <w:rPr>
                <w:szCs w:val="21"/>
              </w:rPr>
            </w:pPr>
            <w:r>
              <w:rPr>
                <w:rFonts w:hint="eastAsia"/>
                <w:szCs w:val="21"/>
              </w:rPr>
              <w:t>订单</w:t>
            </w:r>
          </w:p>
          <w:p w14:paraId="5A6301ED" w14:textId="42A3A3DF" w:rsidR="00D10816" w:rsidRDefault="00D10816" w:rsidP="001A2C2C">
            <w:pPr>
              <w:pStyle w:val="af9"/>
              <w:numPr>
                <w:ilvl w:val="0"/>
                <w:numId w:val="9"/>
              </w:numPr>
              <w:spacing w:line="240" w:lineRule="auto"/>
              <w:ind w:firstLineChars="0"/>
              <w:textAlignment w:val="auto"/>
              <w:rPr>
                <w:szCs w:val="21"/>
              </w:rPr>
            </w:pPr>
            <w:r>
              <w:rPr>
                <w:rFonts w:hint="eastAsia"/>
                <w:szCs w:val="21"/>
              </w:rPr>
              <w:t>物料</w:t>
            </w:r>
          </w:p>
          <w:p w14:paraId="234DD756" w14:textId="77777777" w:rsidR="00D10816" w:rsidRDefault="00D10816" w:rsidP="001A2C2C">
            <w:pPr>
              <w:pStyle w:val="af9"/>
              <w:numPr>
                <w:ilvl w:val="0"/>
                <w:numId w:val="9"/>
              </w:numPr>
              <w:spacing w:line="240" w:lineRule="auto"/>
              <w:ind w:firstLineChars="0"/>
              <w:textAlignment w:val="auto"/>
              <w:rPr>
                <w:szCs w:val="21"/>
              </w:rPr>
            </w:pPr>
            <w:r>
              <w:rPr>
                <w:rFonts w:hint="eastAsia"/>
                <w:szCs w:val="21"/>
              </w:rPr>
              <w:t>资源</w:t>
            </w:r>
          </w:p>
          <w:p w14:paraId="7C4AC9D7" w14:textId="77777777" w:rsidR="00D10816" w:rsidRDefault="00D10816" w:rsidP="001A2C2C">
            <w:pPr>
              <w:pStyle w:val="af9"/>
              <w:numPr>
                <w:ilvl w:val="0"/>
                <w:numId w:val="9"/>
              </w:numPr>
              <w:spacing w:line="240" w:lineRule="auto"/>
              <w:ind w:firstLineChars="0"/>
              <w:textAlignment w:val="auto"/>
              <w:rPr>
                <w:szCs w:val="21"/>
              </w:rPr>
            </w:pPr>
            <w:r>
              <w:rPr>
                <w:rFonts w:hint="eastAsia"/>
                <w:szCs w:val="21"/>
              </w:rPr>
              <w:t>工序</w:t>
            </w:r>
          </w:p>
          <w:p w14:paraId="5C2E47DF" w14:textId="77777777" w:rsidR="00D10816" w:rsidRDefault="00D10816" w:rsidP="001A2C2C">
            <w:pPr>
              <w:pStyle w:val="af9"/>
              <w:numPr>
                <w:ilvl w:val="0"/>
                <w:numId w:val="9"/>
              </w:numPr>
              <w:spacing w:line="240" w:lineRule="auto"/>
              <w:ind w:firstLineChars="0"/>
              <w:textAlignment w:val="auto"/>
              <w:rPr>
                <w:szCs w:val="21"/>
              </w:rPr>
            </w:pPr>
            <w:r>
              <w:rPr>
                <w:rFonts w:hint="eastAsia"/>
                <w:szCs w:val="21"/>
              </w:rPr>
              <w:t>工艺路线</w:t>
            </w:r>
          </w:p>
          <w:p w14:paraId="76881F22" w14:textId="77777777" w:rsidR="00D10816" w:rsidRDefault="00D10816" w:rsidP="001A2C2C">
            <w:pPr>
              <w:pStyle w:val="af9"/>
              <w:numPr>
                <w:ilvl w:val="0"/>
                <w:numId w:val="9"/>
              </w:numPr>
              <w:spacing w:line="240" w:lineRule="auto"/>
              <w:ind w:firstLineChars="0"/>
              <w:textAlignment w:val="auto"/>
              <w:rPr>
                <w:szCs w:val="21"/>
              </w:rPr>
            </w:pPr>
            <w:r>
              <w:rPr>
                <w:rFonts w:hint="eastAsia"/>
                <w:szCs w:val="21"/>
              </w:rPr>
              <w:t>工单</w:t>
            </w:r>
          </w:p>
          <w:p w14:paraId="5F1F557C" w14:textId="77777777" w:rsidR="00D10816" w:rsidRDefault="00D10816" w:rsidP="001A2C2C">
            <w:pPr>
              <w:pStyle w:val="af9"/>
              <w:numPr>
                <w:ilvl w:val="0"/>
                <w:numId w:val="9"/>
              </w:numPr>
              <w:spacing w:line="240" w:lineRule="auto"/>
              <w:ind w:firstLineChars="0"/>
              <w:textAlignment w:val="auto"/>
              <w:rPr>
                <w:szCs w:val="21"/>
              </w:rPr>
            </w:pPr>
            <w:r>
              <w:rPr>
                <w:rFonts w:hint="eastAsia"/>
                <w:szCs w:val="21"/>
              </w:rPr>
              <w:t>接口管理</w:t>
            </w:r>
          </w:p>
          <w:p w14:paraId="501F52E2" w14:textId="77777777" w:rsidR="00D10816" w:rsidRPr="00DB7E3A" w:rsidRDefault="00D10816" w:rsidP="001A2C2C">
            <w:pPr>
              <w:pStyle w:val="af9"/>
              <w:numPr>
                <w:ilvl w:val="0"/>
                <w:numId w:val="9"/>
              </w:numPr>
              <w:spacing w:line="240" w:lineRule="auto"/>
              <w:ind w:firstLineChars="0"/>
              <w:textAlignment w:val="auto"/>
              <w:rPr>
                <w:szCs w:val="21"/>
              </w:rPr>
            </w:pPr>
            <w:r>
              <w:rPr>
                <w:rFonts w:hint="eastAsia"/>
                <w:szCs w:val="21"/>
              </w:rPr>
              <w:t>日志管理</w:t>
            </w:r>
          </w:p>
        </w:tc>
      </w:tr>
      <w:tr w:rsidR="00D10816" w:rsidRPr="00FF0C77" w14:paraId="620A82C8" w14:textId="77777777" w:rsidTr="001A2C2C">
        <w:trPr>
          <w:trHeight w:val="371"/>
        </w:trPr>
        <w:tc>
          <w:tcPr>
            <w:tcW w:w="766" w:type="pct"/>
            <w:shd w:val="clear" w:color="auto" w:fill="D9D9D9"/>
          </w:tcPr>
          <w:p w14:paraId="20C268BC" w14:textId="77777777" w:rsidR="00D10816" w:rsidRPr="00DB7E3A" w:rsidRDefault="00D10816" w:rsidP="001A2C2C">
            <w:pPr>
              <w:rPr>
                <w:szCs w:val="21"/>
              </w:rPr>
            </w:pPr>
            <w:r w:rsidRPr="003E31CE">
              <w:rPr>
                <w:rFonts w:hint="eastAsia"/>
                <w:szCs w:val="21"/>
              </w:rPr>
              <w:t>补充说明</w:t>
            </w:r>
          </w:p>
        </w:tc>
        <w:tc>
          <w:tcPr>
            <w:tcW w:w="4234" w:type="pct"/>
            <w:shd w:val="clear" w:color="auto" w:fill="auto"/>
          </w:tcPr>
          <w:p w14:paraId="5D38AB25" w14:textId="77777777" w:rsidR="00D10816" w:rsidRPr="0082524B" w:rsidRDefault="00D10816" w:rsidP="001A2C2C">
            <w:pPr>
              <w:rPr>
                <w:szCs w:val="21"/>
              </w:rPr>
            </w:pPr>
            <w:r w:rsidRPr="0082524B">
              <w:rPr>
                <w:rFonts w:hint="eastAsia"/>
                <w:szCs w:val="21"/>
              </w:rPr>
              <w:t>本需求适用于离散行业。</w:t>
            </w:r>
          </w:p>
        </w:tc>
      </w:tr>
      <w:tr w:rsidR="00D10816" w:rsidRPr="00FF0C77" w14:paraId="1D1BCCF4" w14:textId="77777777" w:rsidTr="001A2C2C">
        <w:trPr>
          <w:trHeight w:val="373"/>
        </w:trPr>
        <w:tc>
          <w:tcPr>
            <w:tcW w:w="766" w:type="pct"/>
            <w:shd w:val="clear" w:color="auto" w:fill="D9D9D9"/>
          </w:tcPr>
          <w:p w14:paraId="4848126A" w14:textId="77777777" w:rsidR="00D10816" w:rsidRPr="003E31CE" w:rsidRDefault="00D10816" w:rsidP="001A2C2C">
            <w:pPr>
              <w:rPr>
                <w:szCs w:val="21"/>
              </w:rPr>
            </w:pPr>
            <w:r>
              <w:rPr>
                <w:rFonts w:hint="eastAsia"/>
                <w:szCs w:val="21"/>
              </w:rPr>
              <w:t>需求来源</w:t>
            </w:r>
          </w:p>
        </w:tc>
        <w:tc>
          <w:tcPr>
            <w:tcW w:w="4234" w:type="pct"/>
            <w:shd w:val="clear" w:color="auto" w:fill="auto"/>
          </w:tcPr>
          <w:p w14:paraId="0FF74B98" w14:textId="77777777" w:rsidR="00D10816" w:rsidRDefault="00D10816" w:rsidP="001A2C2C">
            <w:pPr>
              <w:rPr>
                <w:szCs w:val="21"/>
              </w:rPr>
            </w:pPr>
            <w:r>
              <w:rPr>
                <w:rFonts w:hint="eastAsia"/>
                <w:szCs w:val="21"/>
              </w:rPr>
              <w:t>NA</w:t>
            </w:r>
          </w:p>
        </w:tc>
      </w:tr>
    </w:tbl>
    <w:p w14:paraId="661AABAC" w14:textId="77777777" w:rsidR="006D5FE8" w:rsidRDefault="006D5FE8" w:rsidP="006D5FE8"/>
    <w:p w14:paraId="162D41F0" w14:textId="7FFC766F" w:rsidR="00ED37F9" w:rsidRDefault="00ED37F9" w:rsidP="00ED37F9">
      <w:pPr>
        <w:pStyle w:val="c-"/>
        <w:ind w:hanging="1418"/>
      </w:pPr>
      <w:r>
        <w:rPr>
          <w:rFonts w:hint="eastAsia"/>
        </w:rPr>
        <w:t>库存图表</w:t>
      </w:r>
      <w:r w:rsidR="00282AAC">
        <w:rPr>
          <w:rFonts w:hint="eastAsia"/>
        </w:rPr>
        <w:t>（</w:t>
      </w:r>
      <w:r w:rsidR="00282AAC">
        <w:rPr>
          <w:rFonts w:hint="eastAsia"/>
        </w:rPr>
        <w:t>TBD</w:t>
      </w:r>
      <w:r w:rsidR="00282AAC">
        <w:rPr>
          <w:rFonts w:hint="eastAsia"/>
        </w:rPr>
        <w:t>）</w:t>
      </w:r>
    </w:p>
    <w:p w14:paraId="6F67D2F4" w14:textId="1D5B33B1" w:rsidR="00ED37F9" w:rsidRPr="00ED37F9" w:rsidRDefault="00ED37F9" w:rsidP="00ED37F9">
      <w:pPr>
        <w:pStyle w:val="c-"/>
        <w:ind w:hanging="1418"/>
      </w:pPr>
      <w:r>
        <w:rPr>
          <w:rFonts w:hint="eastAsia"/>
        </w:rPr>
        <w:t>工单顺序表</w:t>
      </w:r>
      <w:r w:rsidR="00282AAC">
        <w:rPr>
          <w:rFonts w:hint="eastAsia"/>
        </w:rPr>
        <w:t>（</w:t>
      </w:r>
      <w:r w:rsidR="00282AAC">
        <w:rPr>
          <w:rFonts w:hint="eastAsia"/>
        </w:rPr>
        <w:t>TBD</w:t>
      </w:r>
      <w:r w:rsidR="00282AAC">
        <w:rPr>
          <w:rFonts w:hint="eastAsia"/>
        </w:rPr>
        <w:t>）</w:t>
      </w:r>
    </w:p>
    <w:p w14:paraId="2DA71699" w14:textId="26602D60" w:rsidR="000E1E3F" w:rsidRDefault="000E1E3F" w:rsidP="00490C5E">
      <w:pPr>
        <w:pStyle w:val="b-"/>
      </w:pPr>
      <w:bookmarkStart w:id="85" w:name="_Toc142425776"/>
      <w:r>
        <w:rPr>
          <w:rFonts w:hint="eastAsia"/>
        </w:rPr>
        <w:t>通用操作</w:t>
      </w:r>
      <w:bookmarkEnd w:id="85"/>
    </w:p>
    <w:p w14:paraId="015C6B26" w14:textId="4B46C046" w:rsidR="000E1E3F" w:rsidRDefault="000E1E3F" w:rsidP="000E1E3F">
      <w:pPr>
        <w:pStyle w:val="c-"/>
        <w:ind w:hanging="1418"/>
      </w:pPr>
      <w:r>
        <w:rPr>
          <w:rFonts w:hint="eastAsia"/>
        </w:rPr>
        <w:t>筛选</w:t>
      </w:r>
    </w:p>
    <w:p w14:paraId="425B4A86" w14:textId="415974D5" w:rsidR="002410C2" w:rsidRDefault="002410C2" w:rsidP="002410C2">
      <w:pPr>
        <w:pStyle w:val="aa"/>
        <w:keepNext/>
        <w:jc w:val="center"/>
      </w:pPr>
      <w:bookmarkStart w:id="86" w:name="_Toc14242584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35</w:t>
      </w:r>
      <w:r>
        <w:fldChar w:fldCharType="end"/>
      </w:r>
      <w:r>
        <w:t xml:space="preserve"> </w:t>
      </w:r>
      <w:r w:rsidR="008C067B">
        <w:rPr>
          <w:rFonts w:hint="eastAsia"/>
        </w:rPr>
        <w:t>筛选</w:t>
      </w:r>
      <w:r>
        <w:rPr>
          <w:rFonts w:hint="eastAsia"/>
        </w:rPr>
        <w:t>功能需求</w:t>
      </w:r>
      <w:bookmarkEnd w:id="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2410C2" w:rsidRPr="00FF0C77" w14:paraId="5BA80444" w14:textId="77777777" w:rsidTr="00181DA7">
        <w:tc>
          <w:tcPr>
            <w:tcW w:w="766" w:type="pct"/>
            <w:shd w:val="clear" w:color="auto" w:fill="D9D9D9"/>
          </w:tcPr>
          <w:p w14:paraId="4346CF2C" w14:textId="77777777" w:rsidR="002410C2" w:rsidRPr="00DB7E3A" w:rsidRDefault="002410C2" w:rsidP="00181DA7">
            <w:pPr>
              <w:rPr>
                <w:szCs w:val="21"/>
              </w:rPr>
            </w:pPr>
            <w:r w:rsidRPr="00DB7E3A">
              <w:rPr>
                <w:rFonts w:hint="eastAsia"/>
                <w:szCs w:val="21"/>
              </w:rPr>
              <w:t>标识符</w:t>
            </w:r>
          </w:p>
        </w:tc>
        <w:tc>
          <w:tcPr>
            <w:tcW w:w="4234" w:type="pct"/>
            <w:shd w:val="clear" w:color="auto" w:fill="auto"/>
          </w:tcPr>
          <w:p w14:paraId="0E869252" w14:textId="29EE9956" w:rsidR="002410C2" w:rsidRPr="00DB7E3A" w:rsidRDefault="002410C2" w:rsidP="00181DA7">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FILTER_001</w:t>
            </w:r>
          </w:p>
        </w:tc>
      </w:tr>
      <w:tr w:rsidR="002410C2" w:rsidRPr="00FF0C77" w14:paraId="0F41F7D2" w14:textId="77777777" w:rsidTr="00181DA7">
        <w:tc>
          <w:tcPr>
            <w:tcW w:w="766" w:type="pct"/>
            <w:shd w:val="clear" w:color="auto" w:fill="D9D9D9"/>
          </w:tcPr>
          <w:p w14:paraId="57B8928C" w14:textId="77777777" w:rsidR="002410C2" w:rsidRPr="00DB7E3A" w:rsidRDefault="002410C2" w:rsidP="00181DA7">
            <w:pPr>
              <w:rPr>
                <w:szCs w:val="21"/>
              </w:rPr>
            </w:pPr>
            <w:r w:rsidRPr="00DB7E3A">
              <w:rPr>
                <w:rFonts w:hint="eastAsia"/>
                <w:szCs w:val="21"/>
              </w:rPr>
              <w:t>名称</w:t>
            </w:r>
          </w:p>
        </w:tc>
        <w:tc>
          <w:tcPr>
            <w:tcW w:w="4234" w:type="pct"/>
            <w:shd w:val="clear" w:color="auto" w:fill="auto"/>
          </w:tcPr>
          <w:p w14:paraId="5EDAE9A3" w14:textId="5A98A2D9" w:rsidR="002410C2" w:rsidRPr="00DB7E3A" w:rsidRDefault="002410C2" w:rsidP="00181DA7">
            <w:pPr>
              <w:rPr>
                <w:szCs w:val="21"/>
              </w:rPr>
            </w:pPr>
            <w:r>
              <w:rPr>
                <w:rFonts w:hint="eastAsia"/>
                <w:szCs w:val="21"/>
              </w:rPr>
              <w:t>筛选（</w:t>
            </w:r>
            <w:r>
              <w:rPr>
                <w:rFonts w:hint="eastAsia"/>
                <w:szCs w:val="21"/>
              </w:rPr>
              <w:t>Filter</w:t>
            </w:r>
            <w:r>
              <w:rPr>
                <w:rFonts w:ascii="Helvetica Neue" w:hAnsi="Helvetica Neue" w:hint="eastAsia"/>
                <w:color w:val="333333"/>
                <w:sz w:val="21"/>
                <w:szCs w:val="21"/>
                <w:shd w:val="clear" w:color="auto" w:fill="FFFFFF"/>
              </w:rPr>
              <w:t>）</w:t>
            </w:r>
          </w:p>
        </w:tc>
      </w:tr>
      <w:tr w:rsidR="002410C2" w:rsidRPr="00FF0C77" w14:paraId="6038F7DB" w14:textId="77777777" w:rsidTr="00181DA7">
        <w:tc>
          <w:tcPr>
            <w:tcW w:w="766" w:type="pct"/>
            <w:shd w:val="clear" w:color="auto" w:fill="D9D9D9"/>
          </w:tcPr>
          <w:p w14:paraId="70CCF273" w14:textId="77777777" w:rsidR="002410C2" w:rsidRPr="00DB7E3A" w:rsidRDefault="002410C2" w:rsidP="00181DA7">
            <w:pPr>
              <w:rPr>
                <w:szCs w:val="21"/>
              </w:rPr>
            </w:pPr>
            <w:r w:rsidRPr="00DB7E3A">
              <w:rPr>
                <w:rFonts w:hint="eastAsia"/>
                <w:szCs w:val="21"/>
              </w:rPr>
              <w:t>编写人员</w:t>
            </w:r>
          </w:p>
        </w:tc>
        <w:tc>
          <w:tcPr>
            <w:tcW w:w="4234" w:type="pct"/>
            <w:shd w:val="clear" w:color="auto" w:fill="auto"/>
          </w:tcPr>
          <w:p w14:paraId="017E2AB4" w14:textId="77777777" w:rsidR="002410C2" w:rsidRPr="00DB7E3A" w:rsidRDefault="002410C2" w:rsidP="00181DA7">
            <w:pPr>
              <w:rPr>
                <w:szCs w:val="21"/>
              </w:rPr>
            </w:pPr>
            <w:r>
              <w:rPr>
                <w:rFonts w:hint="eastAsia"/>
                <w:szCs w:val="21"/>
              </w:rPr>
              <w:t>滕国栋</w:t>
            </w:r>
          </w:p>
        </w:tc>
      </w:tr>
      <w:tr w:rsidR="002410C2" w:rsidRPr="00FF0C77" w14:paraId="085EBA7C" w14:textId="77777777" w:rsidTr="00181DA7">
        <w:tc>
          <w:tcPr>
            <w:tcW w:w="766" w:type="pct"/>
            <w:shd w:val="clear" w:color="auto" w:fill="D9D9D9"/>
          </w:tcPr>
          <w:p w14:paraId="04897CCE" w14:textId="77777777" w:rsidR="002410C2" w:rsidRPr="00DB7E3A" w:rsidRDefault="002410C2" w:rsidP="00181DA7">
            <w:pPr>
              <w:rPr>
                <w:szCs w:val="21"/>
              </w:rPr>
            </w:pPr>
            <w:r w:rsidRPr="00DB7E3A">
              <w:rPr>
                <w:rFonts w:hint="eastAsia"/>
                <w:szCs w:val="21"/>
              </w:rPr>
              <w:lastRenderedPageBreak/>
              <w:t>编写日期</w:t>
            </w:r>
          </w:p>
        </w:tc>
        <w:tc>
          <w:tcPr>
            <w:tcW w:w="4234" w:type="pct"/>
            <w:shd w:val="clear" w:color="auto" w:fill="auto"/>
          </w:tcPr>
          <w:p w14:paraId="2985AD86" w14:textId="5199A9AD" w:rsidR="002410C2" w:rsidRPr="00DB7E3A" w:rsidRDefault="002410C2" w:rsidP="00181DA7">
            <w:pPr>
              <w:rPr>
                <w:szCs w:val="21"/>
              </w:rPr>
            </w:pPr>
            <w:r>
              <w:rPr>
                <w:rFonts w:hint="eastAsia"/>
                <w:szCs w:val="21"/>
              </w:rPr>
              <w:t>2</w:t>
            </w:r>
            <w:r>
              <w:rPr>
                <w:szCs w:val="21"/>
              </w:rPr>
              <w:t>023-05-17</w:t>
            </w:r>
          </w:p>
        </w:tc>
      </w:tr>
      <w:tr w:rsidR="002410C2" w:rsidRPr="00FF0C77" w14:paraId="7CA785EA" w14:textId="77777777" w:rsidTr="00181DA7">
        <w:tc>
          <w:tcPr>
            <w:tcW w:w="766" w:type="pct"/>
            <w:shd w:val="clear" w:color="auto" w:fill="D9D9D9"/>
          </w:tcPr>
          <w:p w14:paraId="3524E17E" w14:textId="77777777" w:rsidR="002410C2" w:rsidRPr="00DB7E3A" w:rsidRDefault="002410C2" w:rsidP="00181DA7">
            <w:pPr>
              <w:rPr>
                <w:szCs w:val="21"/>
              </w:rPr>
            </w:pPr>
            <w:r w:rsidRPr="00DB7E3A">
              <w:rPr>
                <w:rFonts w:hint="eastAsia"/>
                <w:szCs w:val="21"/>
              </w:rPr>
              <w:t>优先级</w:t>
            </w:r>
          </w:p>
        </w:tc>
        <w:tc>
          <w:tcPr>
            <w:tcW w:w="4234" w:type="pct"/>
            <w:shd w:val="clear" w:color="auto" w:fill="auto"/>
          </w:tcPr>
          <w:p w14:paraId="62EB6C53" w14:textId="77777777" w:rsidR="002410C2" w:rsidRPr="00DB7E3A" w:rsidRDefault="002410C2" w:rsidP="00181DA7">
            <w:pPr>
              <w:rPr>
                <w:szCs w:val="21"/>
              </w:rPr>
            </w:pPr>
            <w:r>
              <w:rPr>
                <w:rFonts w:hint="eastAsia"/>
                <w:szCs w:val="21"/>
              </w:rPr>
              <w:t>高</w:t>
            </w:r>
          </w:p>
        </w:tc>
      </w:tr>
      <w:tr w:rsidR="002410C2" w:rsidRPr="00FF0C77" w14:paraId="7B31D93A" w14:textId="77777777" w:rsidTr="00181DA7">
        <w:tc>
          <w:tcPr>
            <w:tcW w:w="766" w:type="pct"/>
            <w:shd w:val="clear" w:color="auto" w:fill="D9D9D9"/>
          </w:tcPr>
          <w:p w14:paraId="41C95313" w14:textId="77777777" w:rsidR="002410C2" w:rsidRPr="00DB7E3A" w:rsidRDefault="002410C2" w:rsidP="00181DA7">
            <w:pPr>
              <w:rPr>
                <w:szCs w:val="21"/>
              </w:rPr>
            </w:pPr>
            <w:r w:rsidRPr="00DB7E3A">
              <w:rPr>
                <w:rFonts w:hint="eastAsia"/>
                <w:szCs w:val="21"/>
              </w:rPr>
              <w:t>重要性</w:t>
            </w:r>
          </w:p>
        </w:tc>
        <w:tc>
          <w:tcPr>
            <w:tcW w:w="4234" w:type="pct"/>
            <w:shd w:val="clear" w:color="auto" w:fill="auto"/>
          </w:tcPr>
          <w:p w14:paraId="6384DD7C" w14:textId="77777777" w:rsidR="002410C2" w:rsidRPr="00DB7E3A" w:rsidRDefault="002410C2" w:rsidP="00181DA7">
            <w:pPr>
              <w:rPr>
                <w:szCs w:val="21"/>
              </w:rPr>
            </w:pPr>
            <w:r>
              <w:rPr>
                <w:rFonts w:hint="eastAsia"/>
                <w:szCs w:val="21"/>
              </w:rPr>
              <w:t>强</w:t>
            </w:r>
          </w:p>
        </w:tc>
      </w:tr>
      <w:tr w:rsidR="002410C2" w:rsidRPr="00FF0C77" w14:paraId="05927524" w14:textId="77777777" w:rsidTr="00181DA7">
        <w:tc>
          <w:tcPr>
            <w:tcW w:w="766" w:type="pct"/>
            <w:shd w:val="clear" w:color="auto" w:fill="D9D9D9"/>
          </w:tcPr>
          <w:p w14:paraId="42677796" w14:textId="77777777" w:rsidR="002410C2" w:rsidRPr="00DB7E3A" w:rsidRDefault="002410C2" w:rsidP="00181DA7">
            <w:pPr>
              <w:rPr>
                <w:szCs w:val="21"/>
              </w:rPr>
            </w:pPr>
            <w:r w:rsidRPr="00DB7E3A">
              <w:rPr>
                <w:rFonts w:hint="eastAsia"/>
                <w:szCs w:val="21"/>
              </w:rPr>
              <w:t>参与者</w:t>
            </w:r>
          </w:p>
        </w:tc>
        <w:tc>
          <w:tcPr>
            <w:tcW w:w="4234" w:type="pct"/>
            <w:shd w:val="clear" w:color="auto" w:fill="auto"/>
          </w:tcPr>
          <w:p w14:paraId="16639687" w14:textId="77777777" w:rsidR="002410C2" w:rsidRPr="00DB7E3A" w:rsidRDefault="002410C2" w:rsidP="00181DA7">
            <w:pPr>
              <w:rPr>
                <w:szCs w:val="21"/>
              </w:rPr>
            </w:pPr>
            <w:r>
              <w:rPr>
                <w:rFonts w:hint="eastAsia"/>
                <w:szCs w:val="21"/>
              </w:rPr>
              <w:t>计划员</w:t>
            </w:r>
          </w:p>
        </w:tc>
      </w:tr>
      <w:tr w:rsidR="002410C2" w:rsidRPr="00FF0C77" w14:paraId="1AF22687" w14:textId="77777777" w:rsidTr="00181DA7">
        <w:tc>
          <w:tcPr>
            <w:tcW w:w="766" w:type="pct"/>
            <w:shd w:val="clear" w:color="auto" w:fill="D9D9D9"/>
          </w:tcPr>
          <w:p w14:paraId="5EA48D1D" w14:textId="77777777" w:rsidR="002410C2" w:rsidRPr="00DB7E3A" w:rsidRDefault="002410C2" w:rsidP="00181DA7">
            <w:pPr>
              <w:rPr>
                <w:szCs w:val="21"/>
              </w:rPr>
            </w:pPr>
            <w:r w:rsidRPr="00DB7E3A">
              <w:rPr>
                <w:rFonts w:hint="eastAsia"/>
                <w:szCs w:val="21"/>
              </w:rPr>
              <w:t>功能描述</w:t>
            </w:r>
          </w:p>
        </w:tc>
        <w:tc>
          <w:tcPr>
            <w:tcW w:w="4234" w:type="pct"/>
            <w:shd w:val="clear" w:color="auto" w:fill="auto"/>
          </w:tcPr>
          <w:p w14:paraId="69C683B9" w14:textId="32D92D4E" w:rsidR="002410C2" w:rsidRDefault="008C067B" w:rsidP="00181DA7">
            <w:pPr>
              <w:rPr>
                <w:szCs w:val="21"/>
              </w:rPr>
            </w:pPr>
            <w:r>
              <w:rPr>
                <w:rFonts w:hint="eastAsia"/>
                <w:szCs w:val="21"/>
              </w:rPr>
              <w:t>定义：</w:t>
            </w:r>
            <w:r w:rsidR="00CA5A92">
              <w:rPr>
                <w:rFonts w:hint="eastAsia"/>
                <w:szCs w:val="21"/>
              </w:rPr>
              <w:t>设置条件筛选数据表格</w:t>
            </w:r>
          </w:p>
          <w:p w14:paraId="3C1DD9F8" w14:textId="5FD57DBB" w:rsidR="008C067B" w:rsidRPr="00A75088" w:rsidRDefault="008C067B" w:rsidP="00181DA7">
            <w:pPr>
              <w:rPr>
                <w:szCs w:val="21"/>
              </w:rPr>
            </w:pPr>
            <w:r>
              <w:rPr>
                <w:rFonts w:hint="eastAsia"/>
                <w:szCs w:val="21"/>
              </w:rPr>
              <w:t>功能：</w:t>
            </w:r>
            <w:r w:rsidR="00DF62D7">
              <w:rPr>
                <w:rFonts w:hint="eastAsia"/>
                <w:szCs w:val="21"/>
              </w:rPr>
              <w:t>筛选的属性设置和操作管理</w:t>
            </w:r>
          </w:p>
          <w:p w14:paraId="7FB84983" w14:textId="78F16ACE" w:rsidR="002410C2" w:rsidRPr="00F20C21" w:rsidRDefault="002410C2" w:rsidP="00181DA7">
            <w:pPr>
              <w:pStyle w:val="af9"/>
              <w:numPr>
                <w:ilvl w:val="0"/>
                <w:numId w:val="12"/>
              </w:numPr>
              <w:ind w:firstLineChars="0"/>
              <w:rPr>
                <w:szCs w:val="21"/>
              </w:rPr>
            </w:pPr>
            <w:r w:rsidRPr="00425D27">
              <w:rPr>
                <w:rFonts w:hint="eastAsia"/>
                <w:szCs w:val="21"/>
              </w:rPr>
              <w:t>属性：</w:t>
            </w:r>
            <w:r w:rsidR="008C067B">
              <w:rPr>
                <w:rFonts w:hint="eastAsia"/>
                <w:szCs w:val="21"/>
              </w:rPr>
              <w:t>连接条件（所有、任一）、字段、运算符、值</w:t>
            </w:r>
          </w:p>
          <w:p w14:paraId="5BE929B7" w14:textId="29835D19" w:rsidR="002410C2" w:rsidRPr="00425D27" w:rsidRDefault="002410C2" w:rsidP="00181DA7">
            <w:pPr>
              <w:pStyle w:val="af9"/>
              <w:numPr>
                <w:ilvl w:val="0"/>
                <w:numId w:val="12"/>
              </w:numPr>
              <w:ind w:firstLineChars="0"/>
              <w:rPr>
                <w:szCs w:val="21"/>
              </w:rPr>
            </w:pPr>
            <w:r w:rsidRPr="00425D27">
              <w:rPr>
                <w:rFonts w:hint="eastAsia"/>
                <w:szCs w:val="21"/>
              </w:rPr>
              <w:t>方法：</w:t>
            </w:r>
            <w:r w:rsidR="008C067B">
              <w:rPr>
                <w:rFonts w:hint="eastAsia"/>
                <w:szCs w:val="21"/>
              </w:rPr>
              <w:t>添加、删除、筛选、清除</w:t>
            </w:r>
          </w:p>
        </w:tc>
      </w:tr>
      <w:tr w:rsidR="002410C2" w:rsidRPr="00FF0C77" w14:paraId="48421739" w14:textId="77777777" w:rsidTr="00181DA7">
        <w:tc>
          <w:tcPr>
            <w:tcW w:w="766" w:type="pct"/>
            <w:shd w:val="clear" w:color="auto" w:fill="D9D9D9"/>
          </w:tcPr>
          <w:p w14:paraId="56BCC2BD" w14:textId="77777777" w:rsidR="002410C2" w:rsidRPr="00DB7E3A" w:rsidRDefault="002410C2" w:rsidP="00181DA7">
            <w:pPr>
              <w:rPr>
                <w:szCs w:val="21"/>
              </w:rPr>
            </w:pPr>
            <w:r w:rsidRPr="00DB7E3A">
              <w:rPr>
                <w:rFonts w:hint="eastAsia"/>
                <w:szCs w:val="21"/>
              </w:rPr>
              <w:t>触发事件</w:t>
            </w:r>
          </w:p>
        </w:tc>
        <w:tc>
          <w:tcPr>
            <w:tcW w:w="4234" w:type="pct"/>
            <w:shd w:val="clear" w:color="auto" w:fill="auto"/>
          </w:tcPr>
          <w:p w14:paraId="2287A142" w14:textId="0A7AA460" w:rsidR="002410C2" w:rsidRPr="00786A6E" w:rsidRDefault="00753A09" w:rsidP="00181DA7">
            <w:pPr>
              <w:rPr>
                <w:szCs w:val="21"/>
              </w:rPr>
            </w:pPr>
            <w:r>
              <w:rPr>
                <w:rFonts w:hint="eastAsia"/>
                <w:szCs w:val="21"/>
              </w:rPr>
              <w:t>点击数据表格中的筛选按钮</w:t>
            </w:r>
          </w:p>
        </w:tc>
      </w:tr>
      <w:tr w:rsidR="002410C2" w:rsidRPr="00FF0C77" w14:paraId="2515D95F" w14:textId="77777777" w:rsidTr="00181DA7">
        <w:tc>
          <w:tcPr>
            <w:tcW w:w="766" w:type="pct"/>
            <w:shd w:val="clear" w:color="auto" w:fill="D9D9D9"/>
          </w:tcPr>
          <w:p w14:paraId="2A81D307" w14:textId="77777777" w:rsidR="002410C2" w:rsidRPr="00DB7E3A" w:rsidRDefault="002410C2" w:rsidP="00181DA7">
            <w:pPr>
              <w:rPr>
                <w:szCs w:val="21"/>
              </w:rPr>
            </w:pPr>
            <w:r w:rsidRPr="00DB7E3A">
              <w:rPr>
                <w:rFonts w:hint="eastAsia"/>
                <w:szCs w:val="21"/>
              </w:rPr>
              <w:t>前置条件</w:t>
            </w:r>
          </w:p>
        </w:tc>
        <w:tc>
          <w:tcPr>
            <w:tcW w:w="4234" w:type="pct"/>
            <w:shd w:val="clear" w:color="auto" w:fill="auto"/>
          </w:tcPr>
          <w:p w14:paraId="51898DE8" w14:textId="5C4C581B" w:rsidR="002410C2" w:rsidRPr="00D856C5" w:rsidRDefault="00753A09" w:rsidP="00181DA7">
            <w:pPr>
              <w:rPr>
                <w:szCs w:val="21"/>
              </w:rPr>
            </w:pPr>
            <w:r>
              <w:rPr>
                <w:rFonts w:hint="eastAsia"/>
                <w:szCs w:val="21"/>
              </w:rPr>
              <w:t>数据表格显示完毕</w:t>
            </w:r>
          </w:p>
        </w:tc>
      </w:tr>
      <w:tr w:rsidR="002410C2" w:rsidRPr="00FF0C77" w14:paraId="6D47BEE7" w14:textId="77777777" w:rsidTr="00181DA7">
        <w:tc>
          <w:tcPr>
            <w:tcW w:w="766" w:type="pct"/>
            <w:shd w:val="clear" w:color="auto" w:fill="D9D9D9"/>
          </w:tcPr>
          <w:p w14:paraId="5240CE0E" w14:textId="77777777" w:rsidR="002410C2" w:rsidRPr="00DB7E3A" w:rsidRDefault="002410C2" w:rsidP="00181DA7">
            <w:pPr>
              <w:rPr>
                <w:szCs w:val="21"/>
              </w:rPr>
            </w:pPr>
            <w:r w:rsidRPr="00DB7E3A">
              <w:rPr>
                <w:rFonts w:hint="eastAsia"/>
                <w:szCs w:val="21"/>
              </w:rPr>
              <w:t>基本流</w:t>
            </w:r>
          </w:p>
        </w:tc>
        <w:tc>
          <w:tcPr>
            <w:tcW w:w="4234" w:type="pct"/>
            <w:shd w:val="clear" w:color="auto" w:fill="auto"/>
          </w:tcPr>
          <w:p w14:paraId="1B2DBFF0" w14:textId="77777777" w:rsidR="002410C2" w:rsidRPr="006C4935" w:rsidRDefault="002410C2" w:rsidP="00181DA7">
            <w:pPr>
              <w:pStyle w:val="af9"/>
              <w:numPr>
                <w:ilvl w:val="0"/>
                <w:numId w:val="10"/>
              </w:numPr>
              <w:spacing w:line="240" w:lineRule="auto"/>
              <w:ind w:firstLineChars="0"/>
              <w:textAlignment w:val="auto"/>
              <w:rPr>
                <w:szCs w:val="21"/>
              </w:rPr>
            </w:pPr>
            <w:r>
              <w:rPr>
                <w:rFonts w:hint="eastAsia"/>
                <w:szCs w:val="21"/>
              </w:rPr>
              <w:t>属性</w:t>
            </w:r>
          </w:p>
          <w:p w14:paraId="45290D4A" w14:textId="3B35F588" w:rsidR="002410C2" w:rsidRDefault="00EA58B9" w:rsidP="00181DA7">
            <w:pPr>
              <w:pStyle w:val="af9"/>
              <w:numPr>
                <w:ilvl w:val="1"/>
                <w:numId w:val="15"/>
              </w:numPr>
              <w:spacing w:line="240" w:lineRule="auto"/>
              <w:ind w:firstLineChars="0"/>
              <w:textAlignment w:val="auto"/>
              <w:rPr>
                <w:szCs w:val="21"/>
              </w:rPr>
            </w:pPr>
            <w:r>
              <w:rPr>
                <w:rFonts w:hint="eastAsia"/>
                <w:szCs w:val="21"/>
              </w:rPr>
              <w:t>连接条件：所有（</w:t>
            </w:r>
            <w:r>
              <w:rPr>
                <w:rFonts w:hint="eastAsia"/>
                <w:szCs w:val="21"/>
              </w:rPr>
              <w:t>all</w:t>
            </w:r>
            <w:r>
              <w:rPr>
                <w:rFonts w:hint="eastAsia"/>
                <w:szCs w:val="21"/>
              </w:rPr>
              <w:t>）、任一（</w:t>
            </w:r>
            <w:r>
              <w:rPr>
                <w:rFonts w:hint="eastAsia"/>
                <w:szCs w:val="21"/>
              </w:rPr>
              <w:t>any</w:t>
            </w:r>
            <w:r>
              <w:rPr>
                <w:rFonts w:hint="eastAsia"/>
                <w:szCs w:val="21"/>
              </w:rPr>
              <w:t>）</w:t>
            </w:r>
          </w:p>
          <w:p w14:paraId="61ADA410" w14:textId="7881A568" w:rsidR="00EA58B9" w:rsidRDefault="00EA58B9" w:rsidP="00181DA7">
            <w:pPr>
              <w:pStyle w:val="af9"/>
              <w:numPr>
                <w:ilvl w:val="1"/>
                <w:numId w:val="15"/>
              </w:numPr>
              <w:spacing w:line="240" w:lineRule="auto"/>
              <w:ind w:firstLineChars="0"/>
              <w:textAlignment w:val="auto"/>
              <w:rPr>
                <w:szCs w:val="21"/>
              </w:rPr>
            </w:pPr>
            <w:r>
              <w:rPr>
                <w:rFonts w:hint="eastAsia"/>
                <w:szCs w:val="21"/>
              </w:rPr>
              <w:t>字段类型：</w:t>
            </w:r>
            <w:r w:rsidR="00D74B95">
              <w:rPr>
                <w:rFonts w:hint="eastAsia"/>
                <w:szCs w:val="21"/>
              </w:rPr>
              <w:t>字符串</w:t>
            </w:r>
          </w:p>
          <w:p w14:paraId="2F4D1026" w14:textId="5093455E" w:rsidR="00C6000F" w:rsidRDefault="00C6000F" w:rsidP="00C6000F">
            <w:pPr>
              <w:pStyle w:val="af9"/>
              <w:numPr>
                <w:ilvl w:val="2"/>
                <w:numId w:val="15"/>
              </w:numPr>
              <w:spacing w:line="240" w:lineRule="auto"/>
              <w:ind w:firstLineChars="0"/>
              <w:textAlignment w:val="auto"/>
              <w:rPr>
                <w:szCs w:val="21"/>
              </w:rPr>
            </w:pPr>
            <w:r>
              <w:rPr>
                <w:rFonts w:hint="eastAsia"/>
                <w:szCs w:val="21"/>
              </w:rPr>
              <w:t>等于</w:t>
            </w:r>
            <w:r w:rsidR="001A6531">
              <w:rPr>
                <w:rFonts w:hint="eastAsia"/>
                <w:szCs w:val="21"/>
              </w:rPr>
              <w:t>：选择一个</w:t>
            </w:r>
          </w:p>
          <w:p w14:paraId="7CE813EF" w14:textId="4B6FF476" w:rsidR="00C6000F" w:rsidRDefault="00C6000F" w:rsidP="00C6000F">
            <w:pPr>
              <w:pStyle w:val="af9"/>
              <w:numPr>
                <w:ilvl w:val="2"/>
                <w:numId w:val="15"/>
              </w:numPr>
              <w:spacing w:line="240" w:lineRule="auto"/>
              <w:ind w:firstLineChars="0"/>
              <w:textAlignment w:val="auto"/>
              <w:rPr>
                <w:szCs w:val="21"/>
              </w:rPr>
            </w:pPr>
            <w:r>
              <w:rPr>
                <w:rFonts w:hint="eastAsia"/>
                <w:szCs w:val="21"/>
              </w:rPr>
              <w:t>不等于</w:t>
            </w:r>
            <w:r w:rsidR="00B91B76">
              <w:rPr>
                <w:rFonts w:hint="eastAsia"/>
                <w:szCs w:val="21"/>
              </w:rPr>
              <w:t>：选择一个</w:t>
            </w:r>
          </w:p>
          <w:p w14:paraId="6E82336F" w14:textId="7412BE4C" w:rsidR="00C6000F" w:rsidRDefault="00C6000F" w:rsidP="00C6000F">
            <w:pPr>
              <w:pStyle w:val="af9"/>
              <w:numPr>
                <w:ilvl w:val="2"/>
                <w:numId w:val="15"/>
              </w:numPr>
              <w:spacing w:line="240" w:lineRule="auto"/>
              <w:ind w:firstLineChars="0"/>
              <w:textAlignment w:val="auto"/>
              <w:rPr>
                <w:szCs w:val="21"/>
              </w:rPr>
            </w:pPr>
            <w:r>
              <w:rPr>
                <w:rFonts w:hint="eastAsia"/>
                <w:szCs w:val="21"/>
              </w:rPr>
              <w:t>等于任意一个</w:t>
            </w:r>
            <w:r w:rsidR="00AD09F3">
              <w:rPr>
                <w:rFonts w:hint="eastAsia"/>
                <w:szCs w:val="21"/>
              </w:rPr>
              <w:t>：可多选</w:t>
            </w:r>
          </w:p>
          <w:p w14:paraId="1C004866" w14:textId="4E89F346" w:rsidR="00C6000F" w:rsidRDefault="00C6000F" w:rsidP="00C6000F">
            <w:pPr>
              <w:pStyle w:val="af9"/>
              <w:numPr>
                <w:ilvl w:val="2"/>
                <w:numId w:val="15"/>
              </w:numPr>
              <w:spacing w:line="240" w:lineRule="auto"/>
              <w:ind w:firstLineChars="0"/>
              <w:textAlignment w:val="auto"/>
              <w:rPr>
                <w:szCs w:val="21"/>
              </w:rPr>
            </w:pPr>
            <w:r>
              <w:rPr>
                <w:rFonts w:hint="eastAsia"/>
                <w:szCs w:val="21"/>
              </w:rPr>
              <w:t>不等于任意一个</w:t>
            </w:r>
            <w:r w:rsidR="00AD09F3">
              <w:rPr>
                <w:rFonts w:hint="eastAsia"/>
                <w:szCs w:val="21"/>
              </w:rPr>
              <w:t>：可多选</w:t>
            </w:r>
          </w:p>
          <w:p w14:paraId="6DBB257E" w14:textId="6DD28A8C" w:rsidR="00C6000F" w:rsidRDefault="00C6000F" w:rsidP="00C6000F">
            <w:pPr>
              <w:pStyle w:val="af9"/>
              <w:numPr>
                <w:ilvl w:val="2"/>
                <w:numId w:val="15"/>
              </w:numPr>
              <w:spacing w:line="240" w:lineRule="auto"/>
              <w:ind w:firstLineChars="0"/>
              <w:textAlignment w:val="auto"/>
              <w:rPr>
                <w:szCs w:val="21"/>
              </w:rPr>
            </w:pPr>
            <w:r>
              <w:rPr>
                <w:rFonts w:hint="eastAsia"/>
                <w:szCs w:val="21"/>
              </w:rPr>
              <w:t>包含</w:t>
            </w:r>
            <w:r w:rsidR="00837E06">
              <w:rPr>
                <w:rFonts w:hint="eastAsia"/>
                <w:szCs w:val="21"/>
              </w:rPr>
              <w:t>：选择一个</w:t>
            </w:r>
          </w:p>
          <w:p w14:paraId="102487CC" w14:textId="707D315D" w:rsidR="00C6000F" w:rsidRDefault="00C6000F" w:rsidP="00C6000F">
            <w:pPr>
              <w:pStyle w:val="af9"/>
              <w:numPr>
                <w:ilvl w:val="2"/>
                <w:numId w:val="15"/>
              </w:numPr>
              <w:spacing w:line="240" w:lineRule="auto"/>
              <w:ind w:firstLineChars="0"/>
              <w:textAlignment w:val="auto"/>
              <w:rPr>
                <w:szCs w:val="21"/>
              </w:rPr>
            </w:pPr>
            <w:r>
              <w:rPr>
                <w:rFonts w:hint="eastAsia"/>
                <w:szCs w:val="21"/>
              </w:rPr>
              <w:t>不包含</w:t>
            </w:r>
            <w:r w:rsidR="00837E06">
              <w:rPr>
                <w:rFonts w:hint="eastAsia"/>
                <w:szCs w:val="21"/>
              </w:rPr>
              <w:t>：选择一个</w:t>
            </w:r>
          </w:p>
          <w:p w14:paraId="0D2F1271" w14:textId="79D60D24" w:rsidR="00C6000F" w:rsidRDefault="00C6000F" w:rsidP="00C6000F">
            <w:pPr>
              <w:pStyle w:val="af9"/>
              <w:numPr>
                <w:ilvl w:val="2"/>
                <w:numId w:val="15"/>
              </w:numPr>
              <w:spacing w:line="240" w:lineRule="auto"/>
              <w:ind w:firstLineChars="0"/>
              <w:textAlignment w:val="auto"/>
              <w:rPr>
                <w:szCs w:val="21"/>
              </w:rPr>
            </w:pPr>
            <w:r>
              <w:rPr>
                <w:rFonts w:hint="eastAsia"/>
                <w:szCs w:val="21"/>
              </w:rPr>
              <w:t>为空</w:t>
            </w:r>
            <w:r w:rsidR="00837E06">
              <w:rPr>
                <w:rFonts w:hint="eastAsia"/>
                <w:szCs w:val="21"/>
              </w:rPr>
              <w:t>：无法选值</w:t>
            </w:r>
          </w:p>
          <w:p w14:paraId="07106523" w14:textId="57C0CB50" w:rsidR="00C6000F" w:rsidRDefault="00C6000F" w:rsidP="00C6000F">
            <w:pPr>
              <w:pStyle w:val="af9"/>
              <w:numPr>
                <w:ilvl w:val="2"/>
                <w:numId w:val="15"/>
              </w:numPr>
              <w:spacing w:line="240" w:lineRule="auto"/>
              <w:ind w:firstLineChars="0"/>
              <w:textAlignment w:val="auto"/>
              <w:rPr>
                <w:szCs w:val="21"/>
              </w:rPr>
            </w:pPr>
            <w:r>
              <w:rPr>
                <w:rFonts w:hint="eastAsia"/>
                <w:szCs w:val="21"/>
              </w:rPr>
              <w:t>不为空</w:t>
            </w:r>
            <w:r w:rsidR="00837E06">
              <w:rPr>
                <w:rFonts w:hint="eastAsia"/>
                <w:szCs w:val="21"/>
              </w:rPr>
              <w:t>：无法选值</w:t>
            </w:r>
          </w:p>
          <w:p w14:paraId="1F342492" w14:textId="70F0A0C9" w:rsidR="008B7F9D" w:rsidRDefault="008B7F9D" w:rsidP="008B7F9D">
            <w:pPr>
              <w:pStyle w:val="af9"/>
              <w:numPr>
                <w:ilvl w:val="1"/>
                <w:numId w:val="15"/>
              </w:numPr>
              <w:spacing w:line="240" w:lineRule="auto"/>
              <w:ind w:firstLineChars="0"/>
              <w:textAlignment w:val="auto"/>
              <w:rPr>
                <w:szCs w:val="21"/>
              </w:rPr>
            </w:pPr>
            <w:r>
              <w:rPr>
                <w:rFonts w:hint="eastAsia"/>
                <w:szCs w:val="21"/>
              </w:rPr>
              <w:t>字段类型：</w:t>
            </w:r>
            <w:r w:rsidR="00B77D57">
              <w:rPr>
                <w:rFonts w:hint="eastAsia"/>
                <w:szCs w:val="21"/>
              </w:rPr>
              <w:t>数值</w:t>
            </w:r>
          </w:p>
          <w:p w14:paraId="2E6BB388" w14:textId="59580E06" w:rsidR="008B7F9D" w:rsidRDefault="008B7F9D" w:rsidP="008B7F9D">
            <w:pPr>
              <w:pStyle w:val="af9"/>
              <w:numPr>
                <w:ilvl w:val="2"/>
                <w:numId w:val="15"/>
              </w:numPr>
              <w:spacing w:line="240" w:lineRule="auto"/>
              <w:ind w:firstLineChars="0"/>
              <w:textAlignment w:val="auto"/>
              <w:rPr>
                <w:szCs w:val="21"/>
              </w:rPr>
            </w:pPr>
            <w:r>
              <w:rPr>
                <w:rFonts w:hint="eastAsia"/>
                <w:szCs w:val="21"/>
              </w:rPr>
              <w:t>等于：</w:t>
            </w:r>
          </w:p>
          <w:p w14:paraId="74D32E9C" w14:textId="17884E88" w:rsidR="008B7F9D" w:rsidRDefault="008B7F9D" w:rsidP="008B7F9D">
            <w:pPr>
              <w:pStyle w:val="af9"/>
              <w:numPr>
                <w:ilvl w:val="2"/>
                <w:numId w:val="15"/>
              </w:numPr>
              <w:spacing w:line="240" w:lineRule="auto"/>
              <w:ind w:firstLineChars="0"/>
              <w:textAlignment w:val="auto"/>
              <w:rPr>
                <w:szCs w:val="21"/>
              </w:rPr>
            </w:pPr>
            <w:r>
              <w:rPr>
                <w:rFonts w:hint="eastAsia"/>
                <w:szCs w:val="21"/>
              </w:rPr>
              <w:t>不等于：</w:t>
            </w:r>
          </w:p>
          <w:p w14:paraId="2D33C3B3" w14:textId="0294FA23" w:rsidR="005839AF" w:rsidRDefault="005839AF" w:rsidP="005839AF">
            <w:pPr>
              <w:pStyle w:val="af9"/>
              <w:numPr>
                <w:ilvl w:val="2"/>
                <w:numId w:val="15"/>
              </w:numPr>
              <w:spacing w:line="240" w:lineRule="auto"/>
              <w:ind w:firstLineChars="0"/>
              <w:textAlignment w:val="auto"/>
              <w:rPr>
                <w:szCs w:val="21"/>
              </w:rPr>
            </w:pPr>
            <w:r>
              <w:rPr>
                <w:rFonts w:hint="eastAsia"/>
                <w:szCs w:val="21"/>
              </w:rPr>
              <w:t>大于：</w:t>
            </w:r>
          </w:p>
          <w:p w14:paraId="098E2525" w14:textId="22E2663A" w:rsidR="005839AF" w:rsidRPr="005839AF" w:rsidRDefault="005839AF" w:rsidP="005839AF">
            <w:pPr>
              <w:pStyle w:val="af9"/>
              <w:numPr>
                <w:ilvl w:val="2"/>
                <w:numId w:val="15"/>
              </w:numPr>
              <w:spacing w:line="240" w:lineRule="auto"/>
              <w:ind w:firstLineChars="0"/>
              <w:textAlignment w:val="auto"/>
              <w:rPr>
                <w:szCs w:val="21"/>
              </w:rPr>
            </w:pPr>
            <w:r>
              <w:rPr>
                <w:rFonts w:hint="eastAsia"/>
                <w:szCs w:val="21"/>
              </w:rPr>
              <w:t>大于等于：</w:t>
            </w:r>
          </w:p>
          <w:p w14:paraId="64B01E71" w14:textId="65958B7E" w:rsidR="008B7F9D" w:rsidRDefault="005839AF" w:rsidP="008B7F9D">
            <w:pPr>
              <w:pStyle w:val="af9"/>
              <w:numPr>
                <w:ilvl w:val="2"/>
                <w:numId w:val="15"/>
              </w:numPr>
              <w:spacing w:line="240" w:lineRule="auto"/>
              <w:ind w:firstLineChars="0"/>
              <w:textAlignment w:val="auto"/>
              <w:rPr>
                <w:szCs w:val="21"/>
              </w:rPr>
            </w:pPr>
            <w:r>
              <w:rPr>
                <w:rFonts w:hint="eastAsia"/>
                <w:szCs w:val="21"/>
              </w:rPr>
              <w:t>小于：</w:t>
            </w:r>
          </w:p>
          <w:p w14:paraId="538CB3FC" w14:textId="13E32662" w:rsidR="008B7F9D" w:rsidRDefault="005839AF" w:rsidP="008B7F9D">
            <w:pPr>
              <w:pStyle w:val="af9"/>
              <w:numPr>
                <w:ilvl w:val="2"/>
                <w:numId w:val="15"/>
              </w:numPr>
              <w:spacing w:line="240" w:lineRule="auto"/>
              <w:ind w:firstLineChars="0"/>
              <w:textAlignment w:val="auto"/>
              <w:rPr>
                <w:szCs w:val="21"/>
              </w:rPr>
            </w:pPr>
            <w:r>
              <w:rPr>
                <w:rFonts w:hint="eastAsia"/>
                <w:szCs w:val="21"/>
              </w:rPr>
              <w:t>小于等于：</w:t>
            </w:r>
          </w:p>
          <w:p w14:paraId="473D7034" w14:textId="7D70B0D3" w:rsidR="005839AF" w:rsidRDefault="005839AF" w:rsidP="008B7F9D">
            <w:pPr>
              <w:pStyle w:val="af9"/>
              <w:numPr>
                <w:ilvl w:val="2"/>
                <w:numId w:val="15"/>
              </w:numPr>
              <w:spacing w:line="240" w:lineRule="auto"/>
              <w:ind w:firstLineChars="0"/>
              <w:textAlignment w:val="auto"/>
              <w:rPr>
                <w:szCs w:val="21"/>
              </w:rPr>
            </w:pPr>
            <w:r>
              <w:rPr>
                <w:rFonts w:hint="eastAsia"/>
                <w:szCs w:val="21"/>
              </w:rPr>
              <w:t>选择范围</w:t>
            </w:r>
          </w:p>
          <w:p w14:paraId="450E4761" w14:textId="77777777" w:rsidR="005839AF" w:rsidRDefault="005839AF" w:rsidP="005839AF">
            <w:pPr>
              <w:pStyle w:val="af9"/>
              <w:numPr>
                <w:ilvl w:val="2"/>
                <w:numId w:val="15"/>
              </w:numPr>
              <w:spacing w:line="240" w:lineRule="auto"/>
              <w:ind w:firstLineChars="0"/>
              <w:textAlignment w:val="auto"/>
              <w:rPr>
                <w:szCs w:val="21"/>
              </w:rPr>
            </w:pPr>
            <w:r>
              <w:rPr>
                <w:rFonts w:hint="eastAsia"/>
                <w:szCs w:val="21"/>
              </w:rPr>
              <w:t>为空：无法选值</w:t>
            </w:r>
          </w:p>
          <w:p w14:paraId="51E7CF73" w14:textId="6B0D053D" w:rsidR="005839AF" w:rsidRPr="005839AF" w:rsidRDefault="005839AF" w:rsidP="005839AF">
            <w:pPr>
              <w:pStyle w:val="af9"/>
              <w:numPr>
                <w:ilvl w:val="2"/>
                <w:numId w:val="15"/>
              </w:numPr>
              <w:spacing w:line="240" w:lineRule="auto"/>
              <w:ind w:firstLineChars="0"/>
              <w:textAlignment w:val="auto"/>
              <w:rPr>
                <w:szCs w:val="21"/>
              </w:rPr>
            </w:pPr>
            <w:r>
              <w:rPr>
                <w:rFonts w:hint="eastAsia"/>
                <w:szCs w:val="21"/>
              </w:rPr>
              <w:t>不为空：无法选值</w:t>
            </w:r>
          </w:p>
          <w:p w14:paraId="11781FAE" w14:textId="4EA6F916" w:rsidR="00BD21BE" w:rsidRDefault="00BD21BE" w:rsidP="00BD21BE">
            <w:pPr>
              <w:pStyle w:val="af9"/>
              <w:numPr>
                <w:ilvl w:val="1"/>
                <w:numId w:val="15"/>
              </w:numPr>
              <w:spacing w:line="240" w:lineRule="auto"/>
              <w:ind w:firstLineChars="0"/>
              <w:textAlignment w:val="auto"/>
              <w:rPr>
                <w:szCs w:val="21"/>
              </w:rPr>
            </w:pPr>
            <w:r>
              <w:rPr>
                <w:rFonts w:hint="eastAsia"/>
                <w:szCs w:val="21"/>
              </w:rPr>
              <w:t>字段类型：</w:t>
            </w:r>
            <w:r w:rsidR="00E32F32">
              <w:rPr>
                <w:rFonts w:hint="eastAsia"/>
                <w:szCs w:val="21"/>
              </w:rPr>
              <w:t>时间</w:t>
            </w:r>
          </w:p>
          <w:p w14:paraId="48641BF6" w14:textId="77777777" w:rsidR="00BD21BE" w:rsidRDefault="00BD21BE" w:rsidP="00BD21BE">
            <w:pPr>
              <w:pStyle w:val="af9"/>
              <w:numPr>
                <w:ilvl w:val="2"/>
                <w:numId w:val="15"/>
              </w:numPr>
              <w:spacing w:line="240" w:lineRule="auto"/>
              <w:ind w:firstLineChars="0"/>
              <w:textAlignment w:val="auto"/>
              <w:rPr>
                <w:szCs w:val="21"/>
              </w:rPr>
            </w:pPr>
            <w:r>
              <w:rPr>
                <w:rFonts w:hint="eastAsia"/>
                <w:szCs w:val="21"/>
              </w:rPr>
              <w:t>等于</w:t>
            </w:r>
          </w:p>
          <w:p w14:paraId="43917B14" w14:textId="77777777" w:rsidR="00BD21BE" w:rsidRDefault="00BD21BE" w:rsidP="00BD21BE">
            <w:pPr>
              <w:pStyle w:val="af9"/>
              <w:numPr>
                <w:ilvl w:val="2"/>
                <w:numId w:val="15"/>
              </w:numPr>
              <w:spacing w:line="240" w:lineRule="auto"/>
              <w:ind w:firstLineChars="0"/>
              <w:textAlignment w:val="auto"/>
              <w:rPr>
                <w:szCs w:val="21"/>
              </w:rPr>
            </w:pPr>
            <w:r>
              <w:rPr>
                <w:rFonts w:hint="eastAsia"/>
                <w:szCs w:val="21"/>
              </w:rPr>
              <w:t>不等于</w:t>
            </w:r>
          </w:p>
          <w:p w14:paraId="230973F8" w14:textId="02B97857" w:rsidR="00E32F32" w:rsidRDefault="00E32F32" w:rsidP="00BD21BE">
            <w:pPr>
              <w:pStyle w:val="af9"/>
              <w:numPr>
                <w:ilvl w:val="2"/>
                <w:numId w:val="15"/>
              </w:numPr>
              <w:spacing w:line="240" w:lineRule="auto"/>
              <w:ind w:firstLineChars="0"/>
              <w:textAlignment w:val="auto"/>
              <w:rPr>
                <w:szCs w:val="21"/>
              </w:rPr>
            </w:pPr>
            <w:r>
              <w:rPr>
                <w:rFonts w:hint="eastAsia"/>
                <w:szCs w:val="21"/>
              </w:rPr>
              <w:t>大于等于</w:t>
            </w:r>
          </w:p>
          <w:p w14:paraId="5E0AFFAC" w14:textId="193A2ECA" w:rsidR="00E32F32" w:rsidRDefault="00E32F32" w:rsidP="00BD21BE">
            <w:pPr>
              <w:pStyle w:val="af9"/>
              <w:numPr>
                <w:ilvl w:val="2"/>
                <w:numId w:val="15"/>
              </w:numPr>
              <w:spacing w:line="240" w:lineRule="auto"/>
              <w:ind w:firstLineChars="0"/>
              <w:textAlignment w:val="auto"/>
              <w:rPr>
                <w:szCs w:val="21"/>
              </w:rPr>
            </w:pPr>
            <w:r>
              <w:rPr>
                <w:rFonts w:hint="eastAsia"/>
                <w:szCs w:val="21"/>
              </w:rPr>
              <w:t>小于等于</w:t>
            </w:r>
          </w:p>
          <w:p w14:paraId="7FEBF177" w14:textId="2577084E" w:rsidR="00BD21BE" w:rsidRDefault="00C045D8" w:rsidP="00BD21BE">
            <w:pPr>
              <w:pStyle w:val="af9"/>
              <w:numPr>
                <w:ilvl w:val="2"/>
                <w:numId w:val="15"/>
              </w:numPr>
              <w:spacing w:line="240" w:lineRule="auto"/>
              <w:ind w:firstLineChars="0"/>
              <w:textAlignment w:val="auto"/>
              <w:rPr>
                <w:szCs w:val="21"/>
              </w:rPr>
            </w:pPr>
            <w:r>
              <w:rPr>
                <w:rFonts w:hint="eastAsia"/>
                <w:szCs w:val="21"/>
              </w:rPr>
              <w:t>动态筛选</w:t>
            </w:r>
            <w:r w:rsidR="00137111">
              <w:rPr>
                <w:rFonts w:hint="eastAsia"/>
                <w:szCs w:val="21"/>
              </w:rPr>
              <w:t>：自定义、今天、昨天、明天、</w:t>
            </w:r>
            <w:r w:rsidR="0053023E">
              <w:rPr>
                <w:rFonts w:hint="eastAsia"/>
                <w:szCs w:val="21"/>
              </w:rPr>
              <w:t>本周、上周</w:t>
            </w:r>
          </w:p>
          <w:p w14:paraId="7AA8BC39" w14:textId="77777777" w:rsidR="00BD21BE" w:rsidRDefault="00BD21BE" w:rsidP="00BD21BE">
            <w:pPr>
              <w:pStyle w:val="af9"/>
              <w:numPr>
                <w:ilvl w:val="2"/>
                <w:numId w:val="15"/>
              </w:numPr>
              <w:spacing w:line="240" w:lineRule="auto"/>
              <w:ind w:firstLineChars="0"/>
              <w:textAlignment w:val="auto"/>
              <w:rPr>
                <w:szCs w:val="21"/>
              </w:rPr>
            </w:pPr>
            <w:r>
              <w:rPr>
                <w:rFonts w:hint="eastAsia"/>
                <w:szCs w:val="21"/>
              </w:rPr>
              <w:t>为空</w:t>
            </w:r>
          </w:p>
          <w:p w14:paraId="416A9891" w14:textId="7596858B" w:rsidR="00C6000F" w:rsidRDefault="00BD21BE" w:rsidP="00A535A6">
            <w:pPr>
              <w:pStyle w:val="af9"/>
              <w:numPr>
                <w:ilvl w:val="2"/>
                <w:numId w:val="15"/>
              </w:numPr>
              <w:spacing w:line="240" w:lineRule="auto"/>
              <w:ind w:firstLineChars="0"/>
              <w:textAlignment w:val="auto"/>
              <w:rPr>
                <w:szCs w:val="21"/>
              </w:rPr>
            </w:pPr>
            <w:r>
              <w:rPr>
                <w:rFonts w:hint="eastAsia"/>
                <w:szCs w:val="21"/>
              </w:rPr>
              <w:t>不为空</w:t>
            </w:r>
          </w:p>
          <w:p w14:paraId="5644C161" w14:textId="77777777" w:rsidR="008B7F9D" w:rsidRDefault="008B7F9D" w:rsidP="008B7F9D">
            <w:pPr>
              <w:pStyle w:val="af9"/>
              <w:numPr>
                <w:ilvl w:val="1"/>
                <w:numId w:val="15"/>
              </w:numPr>
              <w:spacing w:line="240" w:lineRule="auto"/>
              <w:ind w:firstLineChars="0"/>
              <w:textAlignment w:val="auto"/>
              <w:rPr>
                <w:szCs w:val="21"/>
              </w:rPr>
            </w:pPr>
            <w:r>
              <w:rPr>
                <w:rFonts w:hint="eastAsia"/>
                <w:szCs w:val="21"/>
              </w:rPr>
              <w:lastRenderedPageBreak/>
              <w:t>字段类型：备注</w:t>
            </w:r>
          </w:p>
          <w:p w14:paraId="26BB8879" w14:textId="77777777" w:rsidR="008B7F9D" w:rsidRDefault="008B7F9D" w:rsidP="008B7F9D">
            <w:pPr>
              <w:pStyle w:val="af9"/>
              <w:numPr>
                <w:ilvl w:val="2"/>
                <w:numId w:val="15"/>
              </w:numPr>
              <w:spacing w:line="240" w:lineRule="auto"/>
              <w:ind w:firstLineChars="0"/>
              <w:textAlignment w:val="auto"/>
              <w:rPr>
                <w:szCs w:val="21"/>
              </w:rPr>
            </w:pPr>
            <w:r>
              <w:rPr>
                <w:rFonts w:hint="eastAsia"/>
                <w:szCs w:val="21"/>
              </w:rPr>
              <w:t>包含</w:t>
            </w:r>
          </w:p>
          <w:p w14:paraId="036F4275" w14:textId="77777777" w:rsidR="008B7F9D" w:rsidRDefault="008B7F9D" w:rsidP="008B7F9D">
            <w:pPr>
              <w:pStyle w:val="af9"/>
              <w:numPr>
                <w:ilvl w:val="2"/>
                <w:numId w:val="15"/>
              </w:numPr>
              <w:spacing w:line="240" w:lineRule="auto"/>
              <w:ind w:firstLineChars="0"/>
              <w:textAlignment w:val="auto"/>
              <w:rPr>
                <w:szCs w:val="21"/>
              </w:rPr>
            </w:pPr>
            <w:r>
              <w:rPr>
                <w:rFonts w:hint="eastAsia"/>
                <w:szCs w:val="21"/>
              </w:rPr>
              <w:t>不包含</w:t>
            </w:r>
          </w:p>
          <w:p w14:paraId="5E553454" w14:textId="77777777" w:rsidR="008B7F9D" w:rsidRDefault="008B7F9D" w:rsidP="008B7F9D">
            <w:pPr>
              <w:pStyle w:val="af9"/>
              <w:numPr>
                <w:ilvl w:val="2"/>
                <w:numId w:val="15"/>
              </w:numPr>
              <w:spacing w:line="240" w:lineRule="auto"/>
              <w:ind w:firstLineChars="0"/>
              <w:textAlignment w:val="auto"/>
              <w:rPr>
                <w:szCs w:val="21"/>
              </w:rPr>
            </w:pPr>
            <w:r>
              <w:rPr>
                <w:rFonts w:hint="eastAsia"/>
                <w:szCs w:val="21"/>
              </w:rPr>
              <w:t>为空</w:t>
            </w:r>
          </w:p>
          <w:p w14:paraId="08E1B761" w14:textId="09C63B42" w:rsidR="008B7F9D" w:rsidRPr="008B7F9D" w:rsidRDefault="008B7F9D" w:rsidP="008B7F9D">
            <w:pPr>
              <w:pStyle w:val="af9"/>
              <w:numPr>
                <w:ilvl w:val="2"/>
                <w:numId w:val="15"/>
              </w:numPr>
              <w:spacing w:line="240" w:lineRule="auto"/>
              <w:ind w:firstLineChars="0"/>
              <w:textAlignment w:val="auto"/>
              <w:rPr>
                <w:szCs w:val="21"/>
              </w:rPr>
            </w:pPr>
            <w:r>
              <w:rPr>
                <w:rFonts w:hint="eastAsia"/>
                <w:szCs w:val="21"/>
              </w:rPr>
              <w:t>不为空</w:t>
            </w:r>
          </w:p>
          <w:p w14:paraId="52EFA513" w14:textId="77777777" w:rsidR="002410C2" w:rsidRDefault="002410C2" w:rsidP="00181DA7">
            <w:pPr>
              <w:pStyle w:val="af9"/>
              <w:numPr>
                <w:ilvl w:val="0"/>
                <w:numId w:val="10"/>
              </w:numPr>
              <w:spacing w:line="240" w:lineRule="auto"/>
              <w:ind w:firstLineChars="0"/>
              <w:textAlignment w:val="auto"/>
              <w:rPr>
                <w:szCs w:val="21"/>
              </w:rPr>
            </w:pPr>
            <w:r>
              <w:rPr>
                <w:rFonts w:hint="eastAsia"/>
                <w:szCs w:val="21"/>
              </w:rPr>
              <w:t>方法</w:t>
            </w:r>
          </w:p>
          <w:p w14:paraId="4E9CB7E6" w14:textId="7597977E" w:rsidR="002410C2" w:rsidRPr="00F66B2D" w:rsidRDefault="00D549DD" w:rsidP="00181DA7">
            <w:pPr>
              <w:pStyle w:val="af9"/>
              <w:numPr>
                <w:ilvl w:val="1"/>
                <w:numId w:val="16"/>
              </w:numPr>
              <w:spacing w:line="240" w:lineRule="auto"/>
              <w:ind w:firstLineChars="0"/>
              <w:textAlignment w:val="auto"/>
              <w:rPr>
                <w:szCs w:val="21"/>
              </w:rPr>
            </w:pPr>
            <w:r>
              <w:rPr>
                <w:rFonts w:hint="eastAsia"/>
                <w:szCs w:val="21"/>
              </w:rPr>
              <w:t>筛选命令：根据筛选条件或的筛选结果</w:t>
            </w:r>
          </w:p>
        </w:tc>
      </w:tr>
      <w:tr w:rsidR="002410C2" w:rsidRPr="00FF0C77" w14:paraId="71DF7CE3" w14:textId="77777777" w:rsidTr="00181DA7">
        <w:tc>
          <w:tcPr>
            <w:tcW w:w="766" w:type="pct"/>
            <w:shd w:val="clear" w:color="auto" w:fill="D9D9D9"/>
          </w:tcPr>
          <w:p w14:paraId="7473A7A4" w14:textId="77777777" w:rsidR="002410C2" w:rsidRPr="00DB7E3A" w:rsidRDefault="002410C2" w:rsidP="00181DA7">
            <w:pPr>
              <w:rPr>
                <w:szCs w:val="21"/>
              </w:rPr>
            </w:pPr>
            <w:r w:rsidRPr="00DB7E3A">
              <w:rPr>
                <w:rFonts w:hint="eastAsia"/>
                <w:szCs w:val="21"/>
              </w:rPr>
              <w:lastRenderedPageBreak/>
              <w:t>后置条件</w:t>
            </w:r>
          </w:p>
        </w:tc>
        <w:tc>
          <w:tcPr>
            <w:tcW w:w="4234" w:type="pct"/>
            <w:shd w:val="clear" w:color="auto" w:fill="auto"/>
          </w:tcPr>
          <w:p w14:paraId="13F32502" w14:textId="77777777" w:rsidR="002410C2" w:rsidRPr="00DB7E3A" w:rsidRDefault="002410C2" w:rsidP="00181DA7">
            <w:pPr>
              <w:rPr>
                <w:szCs w:val="21"/>
              </w:rPr>
            </w:pPr>
            <w:r>
              <w:rPr>
                <w:rFonts w:hint="eastAsia"/>
                <w:szCs w:val="21"/>
              </w:rPr>
              <w:t>无</w:t>
            </w:r>
          </w:p>
        </w:tc>
      </w:tr>
      <w:tr w:rsidR="002410C2" w:rsidRPr="00FF0C77" w14:paraId="605DB0FD" w14:textId="77777777" w:rsidTr="00181DA7">
        <w:tc>
          <w:tcPr>
            <w:tcW w:w="766" w:type="pct"/>
            <w:shd w:val="clear" w:color="auto" w:fill="D9D9D9"/>
          </w:tcPr>
          <w:p w14:paraId="25C71564" w14:textId="77777777" w:rsidR="002410C2" w:rsidRPr="00DB7E3A" w:rsidRDefault="002410C2" w:rsidP="00181DA7">
            <w:pPr>
              <w:rPr>
                <w:szCs w:val="21"/>
              </w:rPr>
            </w:pPr>
            <w:r w:rsidRPr="00DB7E3A">
              <w:rPr>
                <w:rFonts w:hint="eastAsia"/>
                <w:szCs w:val="21"/>
              </w:rPr>
              <w:t>备选流</w:t>
            </w:r>
          </w:p>
        </w:tc>
        <w:tc>
          <w:tcPr>
            <w:tcW w:w="4234" w:type="pct"/>
            <w:shd w:val="clear" w:color="auto" w:fill="auto"/>
          </w:tcPr>
          <w:p w14:paraId="618C59CB" w14:textId="77777777" w:rsidR="002410C2" w:rsidRPr="00DB7E3A" w:rsidRDefault="002410C2" w:rsidP="00181DA7">
            <w:pPr>
              <w:rPr>
                <w:szCs w:val="21"/>
              </w:rPr>
            </w:pPr>
            <w:r>
              <w:rPr>
                <w:rFonts w:hint="eastAsia"/>
                <w:szCs w:val="21"/>
              </w:rPr>
              <w:t>无</w:t>
            </w:r>
          </w:p>
        </w:tc>
      </w:tr>
      <w:tr w:rsidR="002410C2" w:rsidRPr="00FF0C77" w14:paraId="248A1D29" w14:textId="77777777" w:rsidTr="00181DA7">
        <w:tc>
          <w:tcPr>
            <w:tcW w:w="766" w:type="pct"/>
            <w:shd w:val="clear" w:color="auto" w:fill="D9D9D9"/>
          </w:tcPr>
          <w:p w14:paraId="055BB780" w14:textId="77777777" w:rsidR="002410C2" w:rsidRPr="00DB7E3A" w:rsidRDefault="002410C2" w:rsidP="00181DA7">
            <w:pPr>
              <w:rPr>
                <w:szCs w:val="21"/>
              </w:rPr>
            </w:pPr>
            <w:r w:rsidRPr="00DB7E3A">
              <w:rPr>
                <w:rFonts w:hint="eastAsia"/>
                <w:szCs w:val="21"/>
              </w:rPr>
              <w:t>异常流</w:t>
            </w:r>
          </w:p>
        </w:tc>
        <w:tc>
          <w:tcPr>
            <w:tcW w:w="4234" w:type="pct"/>
            <w:shd w:val="clear" w:color="auto" w:fill="auto"/>
          </w:tcPr>
          <w:p w14:paraId="2A9B57F5" w14:textId="77777777" w:rsidR="002410C2" w:rsidRDefault="002410C2" w:rsidP="00181DA7">
            <w:pPr>
              <w:rPr>
                <w:szCs w:val="21"/>
              </w:rPr>
            </w:pPr>
            <w:r>
              <w:rPr>
                <w:rFonts w:hint="eastAsia"/>
                <w:szCs w:val="21"/>
              </w:rPr>
              <w:t>无</w:t>
            </w:r>
          </w:p>
        </w:tc>
      </w:tr>
      <w:tr w:rsidR="002410C2" w:rsidRPr="00FF0C77" w14:paraId="779D6FF6" w14:textId="77777777" w:rsidTr="00181DA7">
        <w:tc>
          <w:tcPr>
            <w:tcW w:w="766" w:type="pct"/>
            <w:shd w:val="clear" w:color="auto" w:fill="D9D9D9"/>
          </w:tcPr>
          <w:p w14:paraId="618D687D" w14:textId="77777777" w:rsidR="002410C2" w:rsidRPr="00DB7E3A" w:rsidRDefault="002410C2" w:rsidP="00181DA7">
            <w:pPr>
              <w:rPr>
                <w:szCs w:val="21"/>
              </w:rPr>
            </w:pPr>
            <w:r w:rsidRPr="00DB7E3A">
              <w:rPr>
                <w:rFonts w:hint="eastAsia"/>
                <w:szCs w:val="21"/>
              </w:rPr>
              <w:t>依赖功能</w:t>
            </w:r>
          </w:p>
        </w:tc>
        <w:tc>
          <w:tcPr>
            <w:tcW w:w="4234" w:type="pct"/>
            <w:shd w:val="clear" w:color="auto" w:fill="auto"/>
          </w:tcPr>
          <w:p w14:paraId="08EE5EE7"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物料</w:t>
            </w:r>
          </w:p>
          <w:p w14:paraId="3BBB6F14"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资源</w:t>
            </w:r>
          </w:p>
          <w:p w14:paraId="20A11DB8"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工序</w:t>
            </w:r>
          </w:p>
          <w:p w14:paraId="5FFDF24F"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工艺路线</w:t>
            </w:r>
          </w:p>
          <w:p w14:paraId="2C45B211"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工单</w:t>
            </w:r>
          </w:p>
          <w:p w14:paraId="08CD0933"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接口管理</w:t>
            </w:r>
          </w:p>
          <w:p w14:paraId="3CE6A6E5" w14:textId="77777777" w:rsidR="002410C2" w:rsidRPr="00DB7E3A" w:rsidRDefault="002410C2" w:rsidP="00181DA7">
            <w:pPr>
              <w:pStyle w:val="af9"/>
              <w:numPr>
                <w:ilvl w:val="0"/>
                <w:numId w:val="9"/>
              </w:numPr>
              <w:spacing w:line="240" w:lineRule="auto"/>
              <w:ind w:firstLineChars="0"/>
              <w:textAlignment w:val="auto"/>
              <w:rPr>
                <w:szCs w:val="21"/>
              </w:rPr>
            </w:pPr>
            <w:r>
              <w:rPr>
                <w:rFonts w:hint="eastAsia"/>
                <w:szCs w:val="21"/>
              </w:rPr>
              <w:t>日志管理</w:t>
            </w:r>
          </w:p>
        </w:tc>
      </w:tr>
      <w:tr w:rsidR="002410C2" w:rsidRPr="00FF0C77" w14:paraId="4557D02B" w14:textId="77777777" w:rsidTr="00181DA7">
        <w:trPr>
          <w:trHeight w:val="371"/>
        </w:trPr>
        <w:tc>
          <w:tcPr>
            <w:tcW w:w="766" w:type="pct"/>
            <w:shd w:val="clear" w:color="auto" w:fill="D9D9D9"/>
          </w:tcPr>
          <w:p w14:paraId="6DDD2939" w14:textId="77777777" w:rsidR="002410C2" w:rsidRPr="00DB7E3A" w:rsidRDefault="002410C2" w:rsidP="00181DA7">
            <w:pPr>
              <w:rPr>
                <w:szCs w:val="21"/>
              </w:rPr>
            </w:pPr>
            <w:r w:rsidRPr="003E31CE">
              <w:rPr>
                <w:rFonts w:hint="eastAsia"/>
                <w:szCs w:val="21"/>
              </w:rPr>
              <w:t>补充说明</w:t>
            </w:r>
          </w:p>
        </w:tc>
        <w:tc>
          <w:tcPr>
            <w:tcW w:w="4234" w:type="pct"/>
            <w:shd w:val="clear" w:color="auto" w:fill="auto"/>
          </w:tcPr>
          <w:p w14:paraId="58836F75" w14:textId="77777777" w:rsidR="002410C2" w:rsidRPr="0082524B" w:rsidRDefault="002410C2" w:rsidP="00181DA7">
            <w:pPr>
              <w:rPr>
                <w:szCs w:val="21"/>
              </w:rPr>
            </w:pPr>
            <w:r w:rsidRPr="0082524B">
              <w:rPr>
                <w:rFonts w:hint="eastAsia"/>
                <w:szCs w:val="21"/>
              </w:rPr>
              <w:t>本需求适用于离散行业。</w:t>
            </w:r>
          </w:p>
        </w:tc>
      </w:tr>
      <w:tr w:rsidR="002410C2" w:rsidRPr="00FF0C77" w14:paraId="6AD0AEE8" w14:textId="77777777" w:rsidTr="00181DA7">
        <w:trPr>
          <w:trHeight w:val="373"/>
        </w:trPr>
        <w:tc>
          <w:tcPr>
            <w:tcW w:w="766" w:type="pct"/>
            <w:shd w:val="clear" w:color="auto" w:fill="D9D9D9"/>
          </w:tcPr>
          <w:p w14:paraId="54D9D457" w14:textId="77777777" w:rsidR="002410C2" w:rsidRPr="003E31CE" w:rsidRDefault="002410C2" w:rsidP="00181DA7">
            <w:pPr>
              <w:rPr>
                <w:szCs w:val="21"/>
              </w:rPr>
            </w:pPr>
            <w:r>
              <w:rPr>
                <w:rFonts w:hint="eastAsia"/>
                <w:szCs w:val="21"/>
              </w:rPr>
              <w:t>需求来源</w:t>
            </w:r>
          </w:p>
        </w:tc>
        <w:tc>
          <w:tcPr>
            <w:tcW w:w="4234" w:type="pct"/>
            <w:shd w:val="clear" w:color="auto" w:fill="auto"/>
          </w:tcPr>
          <w:p w14:paraId="43B3FBD3" w14:textId="77777777" w:rsidR="002410C2" w:rsidRDefault="002410C2" w:rsidP="00181DA7">
            <w:pPr>
              <w:rPr>
                <w:szCs w:val="21"/>
              </w:rPr>
            </w:pPr>
            <w:r>
              <w:rPr>
                <w:rFonts w:hint="eastAsia"/>
                <w:szCs w:val="21"/>
              </w:rPr>
              <w:t>无</w:t>
            </w:r>
          </w:p>
        </w:tc>
      </w:tr>
    </w:tbl>
    <w:p w14:paraId="7EEB2DB1" w14:textId="77777777" w:rsidR="000E1E3F" w:rsidRPr="000E1E3F" w:rsidRDefault="000E1E3F" w:rsidP="000E1E3F"/>
    <w:p w14:paraId="2CADC62F" w14:textId="79B25FC5" w:rsidR="000E1E3F" w:rsidRDefault="000E1E3F" w:rsidP="000E1E3F">
      <w:pPr>
        <w:pStyle w:val="c-"/>
        <w:ind w:hanging="1418"/>
      </w:pPr>
      <w:r>
        <w:rPr>
          <w:rFonts w:hint="eastAsia"/>
        </w:rPr>
        <w:t>排序</w:t>
      </w:r>
    </w:p>
    <w:p w14:paraId="3E6B21C3" w14:textId="79DFEAF2" w:rsidR="00AD6D86" w:rsidRDefault="00AD6D86" w:rsidP="00AD6D86">
      <w:pPr>
        <w:pStyle w:val="aa"/>
        <w:keepNext/>
        <w:jc w:val="center"/>
      </w:pPr>
      <w:bookmarkStart w:id="87" w:name="_Toc14242584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36</w:t>
      </w:r>
      <w:r>
        <w:fldChar w:fldCharType="end"/>
      </w:r>
      <w:r>
        <w:t xml:space="preserve"> </w:t>
      </w:r>
      <w:r w:rsidR="00892AF9">
        <w:rPr>
          <w:rFonts w:hint="eastAsia"/>
        </w:rPr>
        <w:t>排序</w:t>
      </w:r>
      <w:r>
        <w:rPr>
          <w:rFonts w:hint="eastAsia"/>
        </w:rPr>
        <w:t>功能需求</w:t>
      </w:r>
      <w:bookmarkEnd w:id="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AD6D86" w:rsidRPr="00FF0C77" w14:paraId="14CBF316" w14:textId="77777777" w:rsidTr="00AB1A1E">
        <w:tc>
          <w:tcPr>
            <w:tcW w:w="766" w:type="pct"/>
            <w:shd w:val="clear" w:color="auto" w:fill="D9D9D9"/>
          </w:tcPr>
          <w:p w14:paraId="2EFB0C89" w14:textId="77777777" w:rsidR="00AD6D86" w:rsidRPr="00DB7E3A" w:rsidRDefault="00AD6D86" w:rsidP="00AB1A1E">
            <w:pPr>
              <w:rPr>
                <w:szCs w:val="21"/>
              </w:rPr>
            </w:pPr>
            <w:r w:rsidRPr="00DB7E3A">
              <w:rPr>
                <w:rFonts w:hint="eastAsia"/>
                <w:szCs w:val="21"/>
              </w:rPr>
              <w:t>标识符</w:t>
            </w:r>
          </w:p>
        </w:tc>
        <w:tc>
          <w:tcPr>
            <w:tcW w:w="4234" w:type="pct"/>
            <w:shd w:val="clear" w:color="auto" w:fill="auto"/>
          </w:tcPr>
          <w:p w14:paraId="701C9D50" w14:textId="1431CCDA" w:rsidR="00AD6D86" w:rsidRPr="00DB7E3A" w:rsidRDefault="00AD6D86" w:rsidP="00AB1A1E">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892AF9">
              <w:rPr>
                <w:rFonts w:hint="eastAsia"/>
                <w:szCs w:val="24"/>
              </w:rPr>
              <w:t>SORT</w:t>
            </w:r>
            <w:r>
              <w:rPr>
                <w:szCs w:val="24"/>
              </w:rPr>
              <w:t>_001</w:t>
            </w:r>
          </w:p>
        </w:tc>
      </w:tr>
      <w:tr w:rsidR="00AD6D86" w:rsidRPr="00FF0C77" w14:paraId="1F10B0EA" w14:textId="77777777" w:rsidTr="00AB1A1E">
        <w:tc>
          <w:tcPr>
            <w:tcW w:w="766" w:type="pct"/>
            <w:shd w:val="clear" w:color="auto" w:fill="D9D9D9"/>
          </w:tcPr>
          <w:p w14:paraId="6F39518E" w14:textId="77777777" w:rsidR="00AD6D86" w:rsidRPr="00DB7E3A" w:rsidRDefault="00AD6D86" w:rsidP="00AB1A1E">
            <w:pPr>
              <w:rPr>
                <w:szCs w:val="21"/>
              </w:rPr>
            </w:pPr>
            <w:r w:rsidRPr="00DB7E3A">
              <w:rPr>
                <w:rFonts w:hint="eastAsia"/>
                <w:szCs w:val="21"/>
              </w:rPr>
              <w:t>名称</w:t>
            </w:r>
          </w:p>
        </w:tc>
        <w:tc>
          <w:tcPr>
            <w:tcW w:w="4234" w:type="pct"/>
            <w:shd w:val="clear" w:color="auto" w:fill="auto"/>
          </w:tcPr>
          <w:p w14:paraId="04FAA821" w14:textId="2069F880" w:rsidR="00AD6D86" w:rsidRPr="00DB7E3A" w:rsidRDefault="00AD6D86" w:rsidP="00AB1A1E">
            <w:pPr>
              <w:rPr>
                <w:szCs w:val="21"/>
              </w:rPr>
            </w:pPr>
            <w:r>
              <w:rPr>
                <w:rFonts w:hint="eastAsia"/>
                <w:szCs w:val="21"/>
              </w:rPr>
              <w:t>排序（</w:t>
            </w:r>
            <w:r>
              <w:rPr>
                <w:rFonts w:hint="eastAsia"/>
                <w:szCs w:val="21"/>
              </w:rPr>
              <w:t>Sort</w:t>
            </w:r>
            <w:r>
              <w:rPr>
                <w:rFonts w:ascii="Helvetica Neue" w:hAnsi="Helvetica Neue" w:hint="eastAsia"/>
                <w:color w:val="333333"/>
                <w:sz w:val="21"/>
                <w:szCs w:val="21"/>
                <w:shd w:val="clear" w:color="auto" w:fill="FFFFFF"/>
              </w:rPr>
              <w:t>）</w:t>
            </w:r>
          </w:p>
        </w:tc>
      </w:tr>
      <w:tr w:rsidR="00AD6D86" w:rsidRPr="00FF0C77" w14:paraId="1DD10041" w14:textId="77777777" w:rsidTr="00AB1A1E">
        <w:tc>
          <w:tcPr>
            <w:tcW w:w="766" w:type="pct"/>
            <w:shd w:val="clear" w:color="auto" w:fill="D9D9D9"/>
          </w:tcPr>
          <w:p w14:paraId="5E5FB9F4" w14:textId="77777777" w:rsidR="00AD6D86" w:rsidRPr="00DB7E3A" w:rsidRDefault="00AD6D86" w:rsidP="00AB1A1E">
            <w:pPr>
              <w:rPr>
                <w:szCs w:val="21"/>
              </w:rPr>
            </w:pPr>
            <w:r w:rsidRPr="00DB7E3A">
              <w:rPr>
                <w:rFonts w:hint="eastAsia"/>
                <w:szCs w:val="21"/>
              </w:rPr>
              <w:t>编写人员</w:t>
            </w:r>
          </w:p>
        </w:tc>
        <w:tc>
          <w:tcPr>
            <w:tcW w:w="4234" w:type="pct"/>
            <w:shd w:val="clear" w:color="auto" w:fill="auto"/>
          </w:tcPr>
          <w:p w14:paraId="196DA148" w14:textId="77777777" w:rsidR="00AD6D86" w:rsidRPr="00DB7E3A" w:rsidRDefault="00AD6D86" w:rsidP="00AB1A1E">
            <w:pPr>
              <w:rPr>
                <w:szCs w:val="21"/>
              </w:rPr>
            </w:pPr>
            <w:r>
              <w:rPr>
                <w:rFonts w:hint="eastAsia"/>
                <w:szCs w:val="21"/>
              </w:rPr>
              <w:t>滕国栋</w:t>
            </w:r>
          </w:p>
        </w:tc>
      </w:tr>
      <w:tr w:rsidR="00AD6D86" w:rsidRPr="00FF0C77" w14:paraId="51F22FF9" w14:textId="77777777" w:rsidTr="00AB1A1E">
        <w:tc>
          <w:tcPr>
            <w:tcW w:w="766" w:type="pct"/>
            <w:shd w:val="clear" w:color="auto" w:fill="D9D9D9"/>
          </w:tcPr>
          <w:p w14:paraId="760380D2" w14:textId="77777777" w:rsidR="00AD6D86" w:rsidRPr="00DB7E3A" w:rsidRDefault="00AD6D86" w:rsidP="00AB1A1E">
            <w:pPr>
              <w:rPr>
                <w:szCs w:val="21"/>
              </w:rPr>
            </w:pPr>
            <w:r w:rsidRPr="00DB7E3A">
              <w:rPr>
                <w:rFonts w:hint="eastAsia"/>
                <w:szCs w:val="21"/>
              </w:rPr>
              <w:t>编写日期</w:t>
            </w:r>
          </w:p>
        </w:tc>
        <w:tc>
          <w:tcPr>
            <w:tcW w:w="4234" w:type="pct"/>
            <w:shd w:val="clear" w:color="auto" w:fill="auto"/>
          </w:tcPr>
          <w:p w14:paraId="7F71F5DE" w14:textId="10C29444" w:rsidR="00AD6D86" w:rsidRPr="00DB7E3A" w:rsidRDefault="00AD6D86" w:rsidP="00AB1A1E">
            <w:pPr>
              <w:rPr>
                <w:szCs w:val="21"/>
              </w:rPr>
            </w:pPr>
            <w:r>
              <w:rPr>
                <w:rFonts w:hint="eastAsia"/>
                <w:szCs w:val="21"/>
              </w:rPr>
              <w:t>2</w:t>
            </w:r>
            <w:r>
              <w:rPr>
                <w:szCs w:val="21"/>
              </w:rPr>
              <w:t>023-0</w:t>
            </w:r>
            <w:r w:rsidR="002007B8">
              <w:rPr>
                <w:szCs w:val="21"/>
              </w:rPr>
              <w:t>8</w:t>
            </w:r>
            <w:r>
              <w:rPr>
                <w:szCs w:val="21"/>
              </w:rPr>
              <w:t>-</w:t>
            </w:r>
            <w:r w:rsidR="002007B8">
              <w:rPr>
                <w:szCs w:val="21"/>
              </w:rPr>
              <w:t>04</w:t>
            </w:r>
          </w:p>
        </w:tc>
      </w:tr>
      <w:tr w:rsidR="002007B8" w:rsidRPr="00FF0C77" w14:paraId="703E5A24" w14:textId="77777777" w:rsidTr="00AB1A1E">
        <w:tc>
          <w:tcPr>
            <w:tcW w:w="766" w:type="pct"/>
            <w:shd w:val="clear" w:color="auto" w:fill="D9D9D9"/>
          </w:tcPr>
          <w:p w14:paraId="08781933" w14:textId="672C5D24" w:rsidR="002007B8" w:rsidRPr="00DB7E3A" w:rsidRDefault="002007B8" w:rsidP="00AB1A1E">
            <w:pPr>
              <w:rPr>
                <w:szCs w:val="21"/>
              </w:rPr>
            </w:pPr>
            <w:r>
              <w:rPr>
                <w:rFonts w:hint="eastAsia"/>
                <w:szCs w:val="21"/>
              </w:rPr>
              <w:t>修改日期</w:t>
            </w:r>
          </w:p>
        </w:tc>
        <w:tc>
          <w:tcPr>
            <w:tcW w:w="4234" w:type="pct"/>
            <w:shd w:val="clear" w:color="auto" w:fill="auto"/>
          </w:tcPr>
          <w:p w14:paraId="026B7A45" w14:textId="74670D8E" w:rsidR="002007B8" w:rsidRDefault="002007B8" w:rsidP="00AB1A1E">
            <w:pPr>
              <w:rPr>
                <w:szCs w:val="21"/>
              </w:rPr>
            </w:pPr>
            <w:r>
              <w:rPr>
                <w:rFonts w:hint="eastAsia"/>
                <w:szCs w:val="21"/>
              </w:rPr>
              <w:t>2</w:t>
            </w:r>
            <w:r>
              <w:rPr>
                <w:szCs w:val="21"/>
              </w:rPr>
              <w:t>023-08-04</w:t>
            </w:r>
          </w:p>
        </w:tc>
      </w:tr>
      <w:tr w:rsidR="00AD6D86" w:rsidRPr="00FF0C77" w14:paraId="2C63D78B" w14:textId="77777777" w:rsidTr="00AB1A1E">
        <w:tc>
          <w:tcPr>
            <w:tcW w:w="766" w:type="pct"/>
            <w:shd w:val="clear" w:color="auto" w:fill="D9D9D9"/>
          </w:tcPr>
          <w:p w14:paraId="532733B4" w14:textId="77777777" w:rsidR="00AD6D86" w:rsidRPr="00DB7E3A" w:rsidRDefault="00AD6D86" w:rsidP="00AB1A1E">
            <w:pPr>
              <w:rPr>
                <w:szCs w:val="21"/>
              </w:rPr>
            </w:pPr>
            <w:r w:rsidRPr="00DB7E3A">
              <w:rPr>
                <w:rFonts w:hint="eastAsia"/>
                <w:szCs w:val="21"/>
              </w:rPr>
              <w:t>优先级</w:t>
            </w:r>
          </w:p>
        </w:tc>
        <w:tc>
          <w:tcPr>
            <w:tcW w:w="4234" w:type="pct"/>
            <w:shd w:val="clear" w:color="auto" w:fill="auto"/>
          </w:tcPr>
          <w:p w14:paraId="21F76ED6" w14:textId="77777777" w:rsidR="00AD6D86" w:rsidRPr="00DB7E3A" w:rsidRDefault="00AD6D86" w:rsidP="00AB1A1E">
            <w:pPr>
              <w:rPr>
                <w:szCs w:val="21"/>
              </w:rPr>
            </w:pPr>
            <w:r>
              <w:rPr>
                <w:rFonts w:hint="eastAsia"/>
                <w:szCs w:val="21"/>
              </w:rPr>
              <w:t>高</w:t>
            </w:r>
          </w:p>
        </w:tc>
      </w:tr>
      <w:tr w:rsidR="00AD6D86" w:rsidRPr="00FF0C77" w14:paraId="6C3A1056" w14:textId="77777777" w:rsidTr="00AB1A1E">
        <w:tc>
          <w:tcPr>
            <w:tcW w:w="766" w:type="pct"/>
            <w:shd w:val="clear" w:color="auto" w:fill="D9D9D9"/>
          </w:tcPr>
          <w:p w14:paraId="0D50B422" w14:textId="77777777" w:rsidR="00AD6D86" w:rsidRPr="00DB7E3A" w:rsidRDefault="00AD6D86" w:rsidP="00AB1A1E">
            <w:pPr>
              <w:rPr>
                <w:szCs w:val="21"/>
              </w:rPr>
            </w:pPr>
            <w:r w:rsidRPr="00DB7E3A">
              <w:rPr>
                <w:rFonts w:hint="eastAsia"/>
                <w:szCs w:val="21"/>
              </w:rPr>
              <w:t>重要性</w:t>
            </w:r>
          </w:p>
        </w:tc>
        <w:tc>
          <w:tcPr>
            <w:tcW w:w="4234" w:type="pct"/>
            <w:shd w:val="clear" w:color="auto" w:fill="auto"/>
          </w:tcPr>
          <w:p w14:paraId="6C1B3E83" w14:textId="77777777" w:rsidR="00AD6D86" w:rsidRPr="00DB7E3A" w:rsidRDefault="00AD6D86" w:rsidP="00AB1A1E">
            <w:pPr>
              <w:rPr>
                <w:szCs w:val="21"/>
              </w:rPr>
            </w:pPr>
            <w:r>
              <w:rPr>
                <w:rFonts w:hint="eastAsia"/>
                <w:szCs w:val="21"/>
              </w:rPr>
              <w:t>强</w:t>
            </w:r>
          </w:p>
        </w:tc>
      </w:tr>
      <w:tr w:rsidR="00AD6D86" w:rsidRPr="00FF0C77" w14:paraId="2A6C6AF9" w14:textId="77777777" w:rsidTr="00AB1A1E">
        <w:tc>
          <w:tcPr>
            <w:tcW w:w="766" w:type="pct"/>
            <w:shd w:val="clear" w:color="auto" w:fill="D9D9D9"/>
          </w:tcPr>
          <w:p w14:paraId="0A91B0E7" w14:textId="77777777" w:rsidR="00AD6D86" w:rsidRPr="00DB7E3A" w:rsidRDefault="00AD6D86" w:rsidP="00AB1A1E">
            <w:pPr>
              <w:rPr>
                <w:szCs w:val="21"/>
              </w:rPr>
            </w:pPr>
            <w:r w:rsidRPr="00DB7E3A">
              <w:rPr>
                <w:rFonts w:hint="eastAsia"/>
                <w:szCs w:val="21"/>
              </w:rPr>
              <w:t>参与者</w:t>
            </w:r>
          </w:p>
        </w:tc>
        <w:tc>
          <w:tcPr>
            <w:tcW w:w="4234" w:type="pct"/>
            <w:shd w:val="clear" w:color="auto" w:fill="auto"/>
          </w:tcPr>
          <w:p w14:paraId="123C3290" w14:textId="77777777" w:rsidR="00AD6D86" w:rsidRPr="00DB7E3A" w:rsidRDefault="00AD6D86" w:rsidP="00AB1A1E">
            <w:pPr>
              <w:rPr>
                <w:szCs w:val="21"/>
              </w:rPr>
            </w:pPr>
            <w:r>
              <w:rPr>
                <w:rFonts w:hint="eastAsia"/>
                <w:szCs w:val="21"/>
              </w:rPr>
              <w:t>计划员</w:t>
            </w:r>
          </w:p>
        </w:tc>
      </w:tr>
      <w:tr w:rsidR="00AD6D86" w:rsidRPr="00FF0C77" w14:paraId="426FF6EB" w14:textId="77777777" w:rsidTr="00AB1A1E">
        <w:tc>
          <w:tcPr>
            <w:tcW w:w="766" w:type="pct"/>
            <w:shd w:val="clear" w:color="auto" w:fill="D9D9D9"/>
          </w:tcPr>
          <w:p w14:paraId="1C508FD3" w14:textId="77777777" w:rsidR="00AD6D86" w:rsidRPr="00DB7E3A" w:rsidRDefault="00AD6D86" w:rsidP="00AB1A1E">
            <w:pPr>
              <w:rPr>
                <w:szCs w:val="21"/>
              </w:rPr>
            </w:pPr>
            <w:r w:rsidRPr="00DB7E3A">
              <w:rPr>
                <w:rFonts w:hint="eastAsia"/>
                <w:szCs w:val="21"/>
              </w:rPr>
              <w:t>功能描述</w:t>
            </w:r>
          </w:p>
        </w:tc>
        <w:tc>
          <w:tcPr>
            <w:tcW w:w="4234" w:type="pct"/>
            <w:shd w:val="clear" w:color="auto" w:fill="auto"/>
          </w:tcPr>
          <w:p w14:paraId="788EC217" w14:textId="244DB7E4" w:rsidR="00AD6D86" w:rsidRPr="00A75088" w:rsidRDefault="002007B8" w:rsidP="00AB1A1E">
            <w:pPr>
              <w:rPr>
                <w:szCs w:val="21"/>
              </w:rPr>
            </w:pPr>
            <w:r>
              <w:rPr>
                <w:rFonts w:hint="eastAsia"/>
                <w:szCs w:val="21"/>
              </w:rPr>
              <w:t>设置</w:t>
            </w:r>
            <w:r w:rsidR="00AD6D86">
              <w:rPr>
                <w:rFonts w:hint="eastAsia"/>
                <w:szCs w:val="21"/>
              </w:rPr>
              <w:t>数据表格</w:t>
            </w:r>
            <w:r>
              <w:rPr>
                <w:rFonts w:hint="eastAsia"/>
                <w:szCs w:val="21"/>
              </w:rPr>
              <w:t>的排序调价，包括排序条件</w:t>
            </w:r>
            <w:r w:rsidR="00AD6D86">
              <w:rPr>
                <w:rFonts w:hint="eastAsia"/>
                <w:szCs w:val="21"/>
              </w:rPr>
              <w:t>属性设置和操作管理</w:t>
            </w:r>
          </w:p>
          <w:p w14:paraId="17B8EC09" w14:textId="1CE48672" w:rsidR="00AD6D86" w:rsidRPr="00F20C21" w:rsidRDefault="00AD6D86" w:rsidP="00AB1A1E">
            <w:pPr>
              <w:pStyle w:val="af9"/>
              <w:numPr>
                <w:ilvl w:val="0"/>
                <w:numId w:val="12"/>
              </w:numPr>
              <w:ind w:firstLineChars="0"/>
              <w:rPr>
                <w:szCs w:val="21"/>
              </w:rPr>
            </w:pPr>
            <w:r w:rsidRPr="00425D27">
              <w:rPr>
                <w:rFonts w:hint="eastAsia"/>
                <w:szCs w:val="21"/>
              </w:rPr>
              <w:t>属性：</w:t>
            </w:r>
            <w:r>
              <w:rPr>
                <w:rFonts w:hint="eastAsia"/>
                <w:szCs w:val="21"/>
              </w:rPr>
              <w:t>字段、</w:t>
            </w:r>
            <w:r w:rsidR="002007B8">
              <w:rPr>
                <w:rFonts w:hint="eastAsia"/>
                <w:szCs w:val="21"/>
              </w:rPr>
              <w:t>类型（升序</w:t>
            </w:r>
            <w:r w:rsidR="002007B8">
              <w:rPr>
                <w:rFonts w:hint="eastAsia"/>
                <w:szCs w:val="21"/>
              </w:rPr>
              <w:t>/</w:t>
            </w:r>
            <w:r w:rsidR="002007B8">
              <w:rPr>
                <w:rFonts w:hint="eastAsia"/>
                <w:szCs w:val="21"/>
              </w:rPr>
              <w:t>降序）</w:t>
            </w:r>
          </w:p>
          <w:p w14:paraId="2C43DC87" w14:textId="3278CD0C" w:rsidR="00AD6D86" w:rsidRPr="00425D27" w:rsidRDefault="00AD6D86" w:rsidP="00AB1A1E">
            <w:pPr>
              <w:pStyle w:val="af9"/>
              <w:numPr>
                <w:ilvl w:val="0"/>
                <w:numId w:val="12"/>
              </w:numPr>
              <w:ind w:firstLineChars="0"/>
              <w:rPr>
                <w:szCs w:val="21"/>
              </w:rPr>
            </w:pPr>
            <w:r w:rsidRPr="00425D27">
              <w:rPr>
                <w:rFonts w:hint="eastAsia"/>
                <w:szCs w:val="21"/>
              </w:rPr>
              <w:t>方法：</w:t>
            </w:r>
            <w:r>
              <w:rPr>
                <w:rFonts w:hint="eastAsia"/>
                <w:szCs w:val="21"/>
              </w:rPr>
              <w:t>添加、删除、</w:t>
            </w:r>
            <w:r w:rsidR="002007B8">
              <w:rPr>
                <w:rFonts w:hint="eastAsia"/>
                <w:szCs w:val="21"/>
              </w:rPr>
              <w:t>排序</w:t>
            </w:r>
            <w:r>
              <w:rPr>
                <w:rFonts w:hint="eastAsia"/>
                <w:szCs w:val="21"/>
              </w:rPr>
              <w:t>、清除</w:t>
            </w:r>
          </w:p>
        </w:tc>
      </w:tr>
      <w:tr w:rsidR="00AD6D86" w:rsidRPr="00FF0C77" w14:paraId="3EAE250C" w14:textId="77777777" w:rsidTr="00AB1A1E">
        <w:tc>
          <w:tcPr>
            <w:tcW w:w="766" w:type="pct"/>
            <w:shd w:val="clear" w:color="auto" w:fill="D9D9D9"/>
          </w:tcPr>
          <w:p w14:paraId="5C6060F9" w14:textId="77777777" w:rsidR="00AD6D86" w:rsidRPr="00DB7E3A" w:rsidRDefault="00AD6D86" w:rsidP="00AB1A1E">
            <w:pPr>
              <w:rPr>
                <w:szCs w:val="21"/>
              </w:rPr>
            </w:pPr>
            <w:r w:rsidRPr="00DB7E3A">
              <w:rPr>
                <w:rFonts w:hint="eastAsia"/>
                <w:szCs w:val="21"/>
              </w:rPr>
              <w:lastRenderedPageBreak/>
              <w:t>触发事件</w:t>
            </w:r>
          </w:p>
        </w:tc>
        <w:tc>
          <w:tcPr>
            <w:tcW w:w="4234" w:type="pct"/>
            <w:shd w:val="clear" w:color="auto" w:fill="auto"/>
          </w:tcPr>
          <w:p w14:paraId="787514DC" w14:textId="773E0417" w:rsidR="00AD6D86" w:rsidRPr="00786A6E" w:rsidRDefault="00AD6D86" w:rsidP="00AB1A1E">
            <w:pPr>
              <w:rPr>
                <w:szCs w:val="21"/>
              </w:rPr>
            </w:pPr>
            <w:r>
              <w:rPr>
                <w:rFonts w:hint="eastAsia"/>
                <w:szCs w:val="21"/>
              </w:rPr>
              <w:t>点击数据表格中的</w:t>
            </w:r>
            <w:r w:rsidR="00EA17B2">
              <w:rPr>
                <w:rFonts w:hint="eastAsia"/>
                <w:szCs w:val="21"/>
              </w:rPr>
              <w:t>排序</w:t>
            </w:r>
            <w:r>
              <w:rPr>
                <w:rFonts w:hint="eastAsia"/>
                <w:szCs w:val="21"/>
              </w:rPr>
              <w:t>按钮</w:t>
            </w:r>
          </w:p>
        </w:tc>
      </w:tr>
      <w:tr w:rsidR="00AD6D86" w:rsidRPr="00FF0C77" w14:paraId="336353AA" w14:textId="77777777" w:rsidTr="00AB1A1E">
        <w:tc>
          <w:tcPr>
            <w:tcW w:w="766" w:type="pct"/>
            <w:shd w:val="clear" w:color="auto" w:fill="D9D9D9"/>
          </w:tcPr>
          <w:p w14:paraId="39D01134" w14:textId="77777777" w:rsidR="00AD6D86" w:rsidRPr="00DB7E3A" w:rsidRDefault="00AD6D86" w:rsidP="00AB1A1E">
            <w:pPr>
              <w:rPr>
                <w:szCs w:val="21"/>
              </w:rPr>
            </w:pPr>
            <w:r w:rsidRPr="00DB7E3A">
              <w:rPr>
                <w:rFonts w:hint="eastAsia"/>
                <w:szCs w:val="21"/>
              </w:rPr>
              <w:t>前置条件</w:t>
            </w:r>
          </w:p>
        </w:tc>
        <w:tc>
          <w:tcPr>
            <w:tcW w:w="4234" w:type="pct"/>
            <w:shd w:val="clear" w:color="auto" w:fill="auto"/>
          </w:tcPr>
          <w:p w14:paraId="7E30DB8B" w14:textId="77777777" w:rsidR="00AD6D86" w:rsidRPr="00D856C5" w:rsidRDefault="00AD6D86" w:rsidP="00AB1A1E">
            <w:pPr>
              <w:rPr>
                <w:szCs w:val="21"/>
              </w:rPr>
            </w:pPr>
            <w:r>
              <w:rPr>
                <w:rFonts w:hint="eastAsia"/>
                <w:szCs w:val="21"/>
              </w:rPr>
              <w:t>数据表格显示完毕</w:t>
            </w:r>
          </w:p>
        </w:tc>
      </w:tr>
      <w:tr w:rsidR="00AD6D86" w:rsidRPr="00FF0C77" w14:paraId="1EE130F5" w14:textId="77777777" w:rsidTr="00AB1A1E">
        <w:tc>
          <w:tcPr>
            <w:tcW w:w="766" w:type="pct"/>
            <w:shd w:val="clear" w:color="auto" w:fill="D9D9D9"/>
          </w:tcPr>
          <w:p w14:paraId="048D7774" w14:textId="77777777" w:rsidR="00AD6D86" w:rsidRPr="00DB7E3A" w:rsidRDefault="00AD6D86" w:rsidP="00AB1A1E">
            <w:pPr>
              <w:rPr>
                <w:szCs w:val="21"/>
              </w:rPr>
            </w:pPr>
            <w:r w:rsidRPr="00DB7E3A">
              <w:rPr>
                <w:rFonts w:hint="eastAsia"/>
                <w:szCs w:val="21"/>
              </w:rPr>
              <w:t>基本流</w:t>
            </w:r>
          </w:p>
        </w:tc>
        <w:tc>
          <w:tcPr>
            <w:tcW w:w="4234" w:type="pct"/>
            <w:shd w:val="clear" w:color="auto" w:fill="auto"/>
          </w:tcPr>
          <w:p w14:paraId="422C56B0" w14:textId="77777777" w:rsidR="00AD6D86" w:rsidRPr="006C4935" w:rsidRDefault="00AD6D86" w:rsidP="00AB1A1E">
            <w:pPr>
              <w:pStyle w:val="af9"/>
              <w:numPr>
                <w:ilvl w:val="0"/>
                <w:numId w:val="10"/>
              </w:numPr>
              <w:spacing w:line="240" w:lineRule="auto"/>
              <w:ind w:firstLineChars="0"/>
              <w:textAlignment w:val="auto"/>
              <w:rPr>
                <w:szCs w:val="21"/>
              </w:rPr>
            </w:pPr>
            <w:r>
              <w:rPr>
                <w:rFonts w:hint="eastAsia"/>
                <w:szCs w:val="21"/>
              </w:rPr>
              <w:t>属性</w:t>
            </w:r>
          </w:p>
          <w:p w14:paraId="224E0013" w14:textId="1A66FC5B" w:rsidR="00AD6D86" w:rsidRDefault="00AD6D86" w:rsidP="00AB1A1E">
            <w:pPr>
              <w:pStyle w:val="af9"/>
              <w:numPr>
                <w:ilvl w:val="1"/>
                <w:numId w:val="15"/>
              </w:numPr>
              <w:spacing w:line="240" w:lineRule="auto"/>
              <w:ind w:firstLineChars="0"/>
              <w:textAlignment w:val="auto"/>
              <w:rPr>
                <w:szCs w:val="21"/>
              </w:rPr>
            </w:pPr>
            <w:r>
              <w:rPr>
                <w:rFonts w:hint="eastAsia"/>
                <w:szCs w:val="21"/>
              </w:rPr>
              <w:t>字段</w:t>
            </w:r>
            <w:r w:rsidR="00EA17B2">
              <w:rPr>
                <w:rFonts w:hint="eastAsia"/>
                <w:szCs w:val="21"/>
              </w:rPr>
              <w:t>：排序字段</w:t>
            </w:r>
          </w:p>
          <w:p w14:paraId="03E9CC9A" w14:textId="5953D018" w:rsidR="00EA17B2" w:rsidRDefault="00EA17B2" w:rsidP="00AB1A1E">
            <w:pPr>
              <w:pStyle w:val="af9"/>
              <w:numPr>
                <w:ilvl w:val="1"/>
                <w:numId w:val="15"/>
              </w:numPr>
              <w:spacing w:line="240" w:lineRule="auto"/>
              <w:ind w:firstLineChars="0"/>
              <w:textAlignment w:val="auto"/>
              <w:rPr>
                <w:szCs w:val="21"/>
              </w:rPr>
            </w:pPr>
            <w:r>
              <w:rPr>
                <w:rFonts w:hint="eastAsia"/>
                <w:szCs w:val="21"/>
              </w:rPr>
              <w:t>类型：升序</w:t>
            </w:r>
            <w:r>
              <w:rPr>
                <w:rFonts w:hint="eastAsia"/>
                <w:szCs w:val="21"/>
              </w:rPr>
              <w:t>/</w:t>
            </w:r>
            <w:r>
              <w:rPr>
                <w:rFonts w:hint="eastAsia"/>
                <w:szCs w:val="21"/>
              </w:rPr>
              <w:t>降序</w:t>
            </w:r>
          </w:p>
          <w:p w14:paraId="25D07D55" w14:textId="77777777" w:rsidR="00AD6D86" w:rsidRDefault="00AD6D86" w:rsidP="00AB1A1E">
            <w:pPr>
              <w:pStyle w:val="af9"/>
              <w:numPr>
                <w:ilvl w:val="0"/>
                <w:numId w:val="10"/>
              </w:numPr>
              <w:spacing w:line="240" w:lineRule="auto"/>
              <w:ind w:firstLineChars="0"/>
              <w:textAlignment w:val="auto"/>
              <w:rPr>
                <w:szCs w:val="21"/>
              </w:rPr>
            </w:pPr>
            <w:r>
              <w:rPr>
                <w:rFonts w:hint="eastAsia"/>
                <w:szCs w:val="21"/>
              </w:rPr>
              <w:t>方法</w:t>
            </w:r>
          </w:p>
          <w:p w14:paraId="041988DB" w14:textId="7E57E7FB" w:rsidR="00EA17B2" w:rsidRDefault="00EA17B2" w:rsidP="00EA17B2">
            <w:pPr>
              <w:pStyle w:val="af9"/>
              <w:numPr>
                <w:ilvl w:val="1"/>
                <w:numId w:val="16"/>
              </w:numPr>
              <w:spacing w:line="240" w:lineRule="auto"/>
              <w:ind w:firstLineChars="0"/>
              <w:textAlignment w:val="auto"/>
              <w:rPr>
                <w:szCs w:val="21"/>
              </w:rPr>
            </w:pPr>
            <w:r>
              <w:rPr>
                <w:rFonts w:hint="eastAsia"/>
                <w:szCs w:val="21"/>
              </w:rPr>
              <w:t>添加：添加排序规则</w:t>
            </w:r>
          </w:p>
          <w:p w14:paraId="60E7E089" w14:textId="1693CE89" w:rsidR="00EA17B2" w:rsidRDefault="00EA17B2" w:rsidP="00EA17B2">
            <w:pPr>
              <w:pStyle w:val="af9"/>
              <w:numPr>
                <w:ilvl w:val="1"/>
                <w:numId w:val="16"/>
              </w:numPr>
              <w:spacing w:line="240" w:lineRule="auto"/>
              <w:ind w:firstLineChars="0"/>
              <w:textAlignment w:val="auto"/>
              <w:rPr>
                <w:szCs w:val="21"/>
              </w:rPr>
            </w:pPr>
            <w:r>
              <w:rPr>
                <w:rFonts w:hint="eastAsia"/>
                <w:szCs w:val="21"/>
              </w:rPr>
              <w:t>删除：删除排序规则</w:t>
            </w:r>
          </w:p>
          <w:p w14:paraId="48A97C4A" w14:textId="0AAE64CD" w:rsidR="00EA17B2" w:rsidRDefault="00EA17B2" w:rsidP="00EA17B2">
            <w:pPr>
              <w:pStyle w:val="af9"/>
              <w:numPr>
                <w:ilvl w:val="1"/>
                <w:numId w:val="16"/>
              </w:numPr>
              <w:spacing w:line="240" w:lineRule="auto"/>
              <w:ind w:firstLineChars="0"/>
              <w:textAlignment w:val="auto"/>
              <w:rPr>
                <w:szCs w:val="21"/>
              </w:rPr>
            </w:pPr>
            <w:r>
              <w:rPr>
                <w:rFonts w:hint="eastAsia"/>
                <w:szCs w:val="21"/>
              </w:rPr>
              <w:t>排序：排序命令</w:t>
            </w:r>
          </w:p>
          <w:p w14:paraId="4A64FA3F" w14:textId="558BBAA0" w:rsidR="00AD6D86" w:rsidRPr="00EA17B2" w:rsidRDefault="00EA17B2" w:rsidP="00EA17B2">
            <w:pPr>
              <w:pStyle w:val="af9"/>
              <w:numPr>
                <w:ilvl w:val="1"/>
                <w:numId w:val="16"/>
              </w:numPr>
              <w:spacing w:line="240" w:lineRule="auto"/>
              <w:ind w:firstLineChars="0"/>
              <w:textAlignment w:val="auto"/>
              <w:rPr>
                <w:szCs w:val="21"/>
              </w:rPr>
            </w:pPr>
            <w:r>
              <w:rPr>
                <w:rFonts w:hint="eastAsia"/>
                <w:szCs w:val="21"/>
              </w:rPr>
              <w:t>清除：清除当前排序结果</w:t>
            </w:r>
          </w:p>
        </w:tc>
      </w:tr>
      <w:tr w:rsidR="00AD6D86" w:rsidRPr="00FF0C77" w14:paraId="2ECEB1FB" w14:textId="77777777" w:rsidTr="00AB1A1E">
        <w:tc>
          <w:tcPr>
            <w:tcW w:w="766" w:type="pct"/>
            <w:shd w:val="clear" w:color="auto" w:fill="D9D9D9"/>
          </w:tcPr>
          <w:p w14:paraId="401FFA53" w14:textId="77777777" w:rsidR="00AD6D86" w:rsidRPr="00DB7E3A" w:rsidRDefault="00AD6D86" w:rsidP="00AB1A1E">
            <w:pPr>
              <w:rPr>
                <w:szCs w:val="21"/>
              </w:rPr>
            </w:pPr>
            <w:r w:rsidRPr="00DB7E3A">
              <w:rPr>
                <w:rFonts w:hint="eastAsia"/>
                <w:szCs w:val="21"/>
              </w:rPr>
              <w:t>后置条件</w:t>
            </w:r>
          </w:p>
        </w:tc>
        <w:tc>
          <w:tcPr>
            <w:tcW w:w="4234" w:type="pct"/>
            <w:shd w:val="clear" w:color="auto" w:fill="auto"/>
          </w:tcPr>
          <w:p w14:paraId="25D31B65" w14:textId="77777777" w:rsidR="00AD6D86" w:rsidRPr="00DB7E3A" w:rsidRDefault="00AD6D86" w:rsidP="00AB1A1E">
            <w:pPr>
              <w:rPr>
                <w:szCs w:val="21"/>
              </w:rPr>
            </w:pPr>
            <w:r>
              <w:rPr>
                <w:rFonts w:hint="eastAsia"/>
                <w:szCs w:val="21"/>
              </w:rPr>
              <w:t>无</w:t>
            </w:r>
          </w:p>
        </w:tc>
      </w:tr>
      <w:tr w:rsidR="00AD6D86" w:rsidRPr="00FF0C77" w14:paraId="0BAAA01E" w14:textId="77777777" w:rsidTr="00AB1A1E">
        <w:tc>
          <w:tcPr>
            <w:tcW w:w="766" w:type="pct"/>
            <w:shd w:val="clear" w:color="auto" w:fill="D9D9D9"/>
          </w:tcPr>
          <w:p w14:paraId="4A8EBE2E" w14:textId="77777777" w:rsidR="00AD6D86" w:rsidRPr="00DB7E3A" w:rsidRDefault="00AD6D86" w:rsidP="00AB1A1E">
            <w:pPr>
              <w:rPr>
                <w:szCs w:val="21"/>
              </w:rPr>
            </w:pPr>
            <w:r w:rsidRPr="00DB7E3A">
              <w:rPr>
                <w:rFonts w:hint="eastAsia"/>
                <w:szCs w:val="21"/>
              </w:rPr>
              <w:t>备选流</w:t>
            </w:r>
          </w:p>
        </w:tc>
        <w:tc>
          <w:tcPr>
            <w:tcW w:w="4234" w:type="pct"/>
            <w:shd w:val="clear" w:color="auto" w:fill="auto"/>
          </w:tcPr>
          <w:p w14:paraId="6122B5F0" w14:textId="77777777" w:rsidR="00AD6D86" w:rsidRPr="00DB7E3A" w:rsidRDefault="00AD6D86" w:rsidP="00AB1A1E">
            <w:pPr>
              <w:rPr>
                <w:szCs w:val="21"/>
              </w:rPr>
            </w:pPr>
            <w:r>
              <w:rPr>
                <w:rFonts w:hint="eastAsia"/>
                <w:szCs w:val="21"/>
              </w:rPr>
              <w:t>无</w:t>
            </w:r>
          </w:p>
        </w:tc>
      </w:tr>
      <w:tr w:rsidR="00AD6D86" w:rsidRPr="00FF0C77" w14:paraId="6E6773DB" w14:textId="77777777" w:rsidTr="00AB1A1E">
        <w:tc>
          <w:tcPr>
            <w:tcW w:w="766" w:type="pct"/>
            <w:shd w:val="clear" w:color="auto" w:fill="D9D9D9"/>
          </w:tcPr>
          <w:p w14:paraId="2BCD4FE7" w14:textId="77777777" w:rsidR="00AD6D86" w:rsidRPr="00DB7E3A" w:rsidRDefault="00AD6D86" w:rsidP="00AB1A1E">
            <w:pPr>
              <w:rPr>
                <w:szCs w:val="21"/>
              </w:rPr>
            </w:pPr>
            <w:r w:rsidRPr="00DB7E3A">
              <w:rPr>
                <w:rFonts w:hint="eastAsia"/>
                <w:szCs w:val="21"/>
              </w:rPr>
              <w:t>异常流</w:t>
            </w:r>
          </w:p>
        </w:tc>
        <w:tc>
          <w:tcPr>
            <w:tcW w:w="4234" w:type="pct"/>
            <w:shd w:val="clear" w:color="auto" w:fill="auto"/>
          </w:tcPr>
          <w:p w14:paraId="7E7F22D0" w14:textId="77777777" w:rsidR="00AD6D86" w:rsidRDefault="00AD6D86" w:rsidP="00AB1A1E">
            <w:pPr>
              <w:rPr>
                <w:szCs w:val="21"/>
              </w:rPr>
            </w:pPr>
            <w:r>
              <w:rPr>
                <w:rFonts w:hint="eastAsia"/>
                <w:szCs w:val="21"/>
              </w:rPr>
              <w:t>无</w:t>
            </w:r>
          </w:p>
        </w:tc>
      </w:tr>
      <w:tr w:rsidR="00AD6D86" w:rsidRPr="00FF0C77" w14:paraId="155ECCAF" w14:textId="77777777" w:rsidTr="00AB1A1E">
        <w:tc>
          <w:tcPr>
            <w:tcW w:w="766" w:type="pct"/>
            <w:shd w:val="clear" w:color="auto" w:fill="D9D9D9"/>
          </w:tcPr>
          <w:p w14:paraId="11D480C9" w14:textId="77777777" w:rsidR="00AD6D86" w:rsidRPr="00DB7E3A" w:rsidRDefault="00AD6D86" w:rsidP="00AB1A1E">
            <w:pPr>
              <w:rPr>
                <w:szCs w:val="21"/>
              </w:rPr>
            </w:pPr>
            <w:r w:rsidRPr="00DB7E3A">
              <w:rPr>
                <w:rFonts w:hint="eastAsia"/>
                <w:szCs w:val="21"/>
              </w:rPr>
              <w:t>依赖功能</w:t>
            </w:r>
          </w:p>
        </w:tc>
        <w:tc>
          <w:tcPr>
            <w:tcW w:w="4234" w:type="pct"/>
            <w:shd w:val="clear" w:color="auto" w:fill="auto"/>
          </w:tcPr>
          <w:p w14:paraId="205D6BF9"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物料</w:t>
            </w:r>
          </w:p>
          <w:p w14:paraId="3B03F7D7"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资源</w:t>
            </w:r>
          </w:p>
          <w:p w14:paraId="2247B86B"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工序</w:t>
            </w:r>
          </w:p>
          <w:p w14:paraId="347A9506"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工艺路线</w:t>
            </w:r>
          </w:p>
          <w:p w14:paraId="5DB3CAD7"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工单</w:t>
            </w:r>
          </w:p>
          <w:p w14:paraId="557974C5"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接口管理</w:t>
            </w:r>
          </w:p>
          <w:p w14:paraId="2F817B2A" w14:textId="77777777" w:rsidR="00AD6D86" w:rsidRPr="00DB7E3A" w:rsidRDefault="00AD6D86" w:rsidP="00AB1A1E">
            <w:pPr>
              <w:pStyle w:val="af9"/>
              <w:numPr>
                <w:ilvl w:val="0"/>
                <w:numId w:val="9"/>
              </w:numPr>
              <w:spacing w:line="240" w:lineRule="auto"/>
              <w:ind w:firstLineChars="0"/>
              <w:textAlignment w:val="auto"/>
              <w:rPr>
                <w:szCs w:val="21"/>
              </w:rPr>
            </w:pPr>
            <w:r>
              <w:rPr>
                <w:rFonts w:hint="eastAsia"/>
                <w:szCs w:val="21"/>
              </w:rPr>
              <w:t>日志管理</w:t>
            </w:r>
          </w:p>
        </w:tc>
      </w:tr>
      <w:tr w:rsidR="00AD6D86" w:rsidRPr="00FF0C77" w14:paraId="0CD2E405" w14:textId="77777777" w:rsidTr="00AB1A1E">
        <w:trPr>
          <w:trHeight w:val="371"/>
        </w:trPr>
        <w:tc>
          <w:tcPr>
            <w:tcW w:w="766" w:type="pct"/>
            <w:shd w:val="clear" w:color="auto" w:fill="D9D9D9"/>
          </w:tcPr>
          <w:p w14:paraId="70DF018E" w14:textId="77777777" w:rsidR="00AD6D86" w:rsidRPr="00DB7E3A" w:rsidRDefault="00AD6D86" w:rsidP="00AB1A1E">
            <w:pPr>
              <w:rPr>
                <w:szCs w:val="21"/>
              </w:rPr>
            </w:pPr>
            <w:r w:rsidRPr="003E31CE">
              <w:rPr>
                <w:rFonts w:hint="eastAsia"/>
                <w:szCs w:val="21"/>
              </w:rPr>
              <w:t>补充说明</w:t>
            </w:r>
          </w:p>
        </w:tc>
        <w:tc>
          <w:tcPr>
            <w:tcW w:w="4234" w:type="pct"/>
            <w:shd w:val="clear" w:color="auto" w:fill="auto"/>
          </w:tcPr>
          <w:p w14:paraId="364B9654" w14:textId="77777777" w:rsidR="00AD6D86" w:rsidRPr="0082524B" w:rsidRDefault="00AD6D86" w:rsidP="00AB1A1E">
            <w:pPr>
              <w:rPr>
                <w:szCs w:val="21"/>
              </w:rPr>
            </w:pPr>
            <w:r w:rsidRPr="0082524B">
              <w:rPr>
                <w:rFonts w:hint="eastAsia"/>
                <w:szCs w:val="21"/>
              </w:rPr>
              <w:t>本需求适用于离散行业。</w:t>
            </w:r>
          </w:p>
        </w:tc>
      </w:tr>
      <w:tr w:rsidR="00AD6D86" w:rsidRPr="00FF0C77" w14:paraId="5260BF65" w14:textId="77777777" w:rsidTr="00AB1A1E">
        <w:trPr>
          <w:trHeight w:val="373"/>
        </w:trPr>
        <w:tc>
          <w:tcPr>
            <w:tcW w:w="766" w:type="pct"/>
            <w:shd w:val="clear" w:color="auto" w:fill="D9D9D9"/>
          </w:tcPr>
          <w:p w14:paraId="11823C95" w14:textId="77777777" w:rsidR="00AD6D86" w:rsidRPr="003E31CE" w:rsidRDefault="00AD6D86" w:rsidP="00AB1A1E">
            <w:pPr>
              <w:rPr>
                <w:szCs w:val="21"/>
              </w:rPr>
            </w:pPr>
            <w:r>
              <w:rPr>
                <w:rFonts w:hint="eastAsia"/>
                <w:szCs w:val="21"/>
              </w:rPr>
              <w:t>需求来源</w:t>
            </w:r>
          </w:p>
        </w:tc>
        <w:tc>
          <w:tcPr>
            <w:tcW w:w="4234" w:type="pct"/>
            <w:shd w:val="clear" w:color="auto" w:fill="auto"/>
          </w:tcPr>
          <w:p w14:paraId="4C5ACC69" w14:textId="77777777" w:rsidR="00AD6D86" w:rsidRDefault="00AD6D86" w:rsidP="00AB1A1E">
            <w:pPr>
              <w:rPr>
                <w:szCs w:val="21"/>
              </w:rPr>
            </w:pPr>
            <w:r>
              <w:rPr>
                <w:rFonts w:hint="eastAsia"/>
                <w:szCs w:val="21"/>
              </w:rPr>
              <w:t>无</w:t>
            </w:r>
          </w:p>
        </w:tc>
      </w:tr>
    </w:tbl>
    <w:p w14:paraId="649B6B11" w14:textId="77777777" w:rsidR="00AD6D86" w:rsidRPr="000E1E3F" w:rsidRDefault="00AD6D86" w:rsidP="00AD6D86"/>
    <w:p w14:paraId="68987328" w14:textId="77777777" w:rsidR="000E1E3F" w:rsidRDefault="000E1E3F" w:rsidP="000E1E3F"/>
    <w:p w14:paraId="37072C66" w14:textId="1FCDE5C6" w:rsidR="000E1E3F" w:rsidRPr="000E1E3F" w:rsidRDefault="000E1E3F" w:rsidP="000E1E3F">
      <w:pPr>
        <w:pStyle w:val="c-"/>
        <w:ind w:hanging="1418"/>
      </w:pPr>
      <w:r>
        <w:rPr>
          <w:rFonts w:hint="eastAsia"/>
        </w:rPr>
        <w:t>显示字段</w:t>
      </w:r>
    </w:p>
    <w:p w14:paraId="4E2DA9D1" w14:textId="64EBC847" w:rsidR="00AD6D86" w:rsidRDefault="00AD6D86" w:rsidP="00AD6D86">
      <w:pPr>
        <w:pStyle w:val="aa"/>
        <w:keepNext/>
        <w:jc w:val="center"/>
      </w:pPr>
      <w:bookmarkStart w:id="88" w:name="_Toc14242584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37</w:t>
      </w:r>
      <w:r>
        <w:fldChar w:fldCharType="end"/>
      </w:r>
      <w:r>
        <w:t xml:space="preserve"> </w:t>
      </w:r>
      <w:r w:rsidR="008154E6">
        <w:rPr>
          <w:rFonts w:hint="eastAsia"/>
        </w:rPr>
        <w:t>显示字段</w:t>
      </w:r>
      <w:r>
        <w:rPr>
          <w:rFonts w:hint="eastAsia"/>
        </w:rPr>
        <w:t>功能需求</w:t>
      </w:r>
      <w:bookmarkEnd w:id="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AD6D86" w:rsidRPr="00FF0C77" w14:paraId="1F4F8581" w14:textId="77777777" w:rsidTr="00AB1A1E">
        <w:tc>
          <w:tcPr>
            <w:tcW w:w="766" w:type="pct"/>
            <w:shd w:val="clear" w:color="auto" w:fill="D9D9D9"/>
          </w:tcPr>
          <w:p w14:paraId="48D8987B" w14:textId="77777777" w:rsidR="00AD6D86" w:rsidRPr="00DB7E3A" w:rsidRDefault="00AD6D86" w:rsidP="00AB1A1E">
            <w:pPr>
              <w:rPr>
                <w:szCs w:val="21"/>
              </w:rPr>
            </w:pPr>
            <w:r w:rsidRPr="00DB7E3A">
              <w:rPr>
                <w:rFonts w:hint="eastAsia"/>
                <w:szCs w:val="21"/>
              </w:rPr>
              <w:t>标识符</w:t>
            </w:r>
          </w:p>
        </w:tc>
        <w:tc>
          <w:tcPr>
            <w:tcW w:w="4234" w:type="pct"/>
            <w:shd w:val="clear" w:color="auto" w:fill="auto"/>
          </w:tcPr>
          <w:p w14:paraId="385E938E" w14:textId="72E2784F" w:rsidR="00AD6D86" w:rsidRPr="00DB7E3A" w:rsidRDefault="00AD6D86" w:rsidP="00AB1A1E">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8154E6">
              <w:rPr>
                <w:rFonts w:hint="eastAsia"/>
                <w:szCs w:val="24"/>
              </w:rPr>
              <w:t>DISPLAY</w:t>
            </w:r>
            <w:r>
              <w:rPr>
                <w:szCs w:val="24"/>
              </w:rPr>
              <w:t>_001</w:t>
            </w:r>
          </w:p>
        </w:tc>
      </w:tr>
      <w:tr w:rsidR="00AD6D86" w:rsidRPr="00FF0C77" w14:paraId="2286D5D3" w14:textId="77777777" w:rsidTr="00AB1A1E">
        <w:tc>
          <w:tcPr>
            <w:tcW w:w="766" w:type="pct"/>
            <w:shd w:val="clear" w:color="auto" w:fill="D9D9D9"/>
          </w:tcPr>
          <w:p w14:paraId="48C17450" w14:textId="77777777" w:rsidR="00AD6D86" w:rsidRPr="00DB7E3A" w:rsidRDefault="00AD6D86" w:rsidP="00AB1A1E">
            <w:pPr>
              <w:rPr>
                <w:szCs w:val="21"/>
              </w:rPr>
            </w:pPr>
            <w:r w:rsidRPr="00DB7E3A">
              <w:rPr>
                <w:rFonts w:hint="eastAsia"/>
                <w:szCs w:val="21"/>
              </w:rPr>
              <w:t>名称</w:t>
            </w:r>
          </w:p>
        </w:tc>
        <w:tc>
          <w:tcPr>
            <w:tcW w:w="4234" w:type="pct"/>
            <w:shd w:val="clear" w:color="auto" w:fill="auto"/>
          </w:tcPr>
          <w:p w14:paraId="409801B8" w14:textId="58F6F2E2" w:rsidR="00AD6D86" w:rsidRPr="00DB7E3A" w:rsidRDefault="008154E6" w:rsidP="00AB1A1E">
            <w:pPr>
              <w:rPr>
                <w:szCs w:val="21"/>
              </w:rPr>
            </w:pPr>
            <w:r>
              <w:rPr>
                <w:rFonts w:hint="eastAsia"/>
                <w:szCs w:val="21"/>
              </w:rPr>
              <w:t>显示字段</w:t>
            </w:r>
            <w:r w:rsidR="00AD6D86">
              <w:rPr>
                <w:rFonts w:hint="eastAsia"/>
                <w:szCs w:val="21"/>
              </w:rPr>
              <w:t>（</w:t>
            </w:r>
            <w:r w:rsidRPr="008154E6">
              <w:rPr>
                <w:szCs w:val="21"/>
              </w:rPr>
              <w:t>Display</w:t>
            </w:r>
            <w:r w:rsidR="00AD6D86">
              <w:rPr>
                <w:rFonts w:ascii="Helvetica Neue" w:hAnsi="Helvetica Neue" w:hint="eastAsia"/>
                <w:color w:val="333333"/>
                <w:sz w:val="21"/>
                <w:szCs w:val="21"/>
                <w:shd w:val="clear" w:color="auto" w:fill="FFFFFF"/>
              </w:rPr>
              <w:t>）</w:t>
            </w:r>
          </w:p>
        </w:tc>
      </w:tr>
      <w:tr w:rsidR="00AD6D86" w:rsidRPr="00FF0C77" w14:paraId="55E7A4DE" w14:textId="77777777" w:rsidTr="00AB1A1E">
        <w:tc>
          <w:tcPr>
            <w:tcW w:w="766" w:type="pct"/>
            <w:shd w:val="clear" w:color="auto" w:fill="D9D9D9"/>
          </w:tcPr>
          <w:p w14:paraId="29C5BB4C" w14:textId="77777777" w:rsidR="00AD6D86" w:rsidRPr="00DB7E3A" w:rsidRDefault="00AD6D86" w:rsidP="00AB1A1E">
            <w:pPr>
              <w:rPr>
                <w:szCs w:val="21"/>
              </w:rPr>
            </w:pPr>
            <w:r w:rsidRPr="00DB7E3A">
              <w:rPr>
                <w:rFonts w:hint="eastAsia"/>
                <w:szCs w:val="21"/>
              </w:rPr>
              <w:t>编写人员</w:t>
            </w:r>
          </w:p>
        </w:tc>
        <w:tc>
          <w:tcPr>
            <w:tcW w:w="4234" w:type="pct"/>
            <w:shd w:val="clear" w:color="auto" w:fill="auto"/>
          </w:tcPr>
          <w:p w14:paraId="21AF1C91" w14:textId="77777777" w:rsidR="00AD6D86" w:rsidRPr="00DB7E3A" w:rsidRDefault="00AD6D86" w:rsidP="00AB1A1E">
            <w:pPr>
              <w:rPr>
                <w:szCs w:val="21"/>
              </w:rPr>
            </w:pPr>
            <w:r>
              <w:rPr>
                <w:rFonts w:hint="eastAsia"/>
                <w:szCs w:val="21"/>
              </w:rPr>
              <w:t>滕国栋</w:t>
            </w:r>
          </w:p>
        </w:tc>
      </w:tr>
      <w:tr w:rsidR="00AD6D86" w:rsidRPr="00FF0C77" w14:paraId="2DE7835C" w14:textId="77777777" w:rsidTr="00AB1A1E">
        <w:tc>
          <w:tcPr>
            <w:tcW w:w="766" w:type="pct"/>
            <w:shd w:val="clear" w:color="auto" w:fill="D9D9D9"/>
          </w:tcPr>
          <w:p w14:paraId="32ACA959" w14:textId="77777777" w:rsidR="00AD6D86" w:rsidRPr="00DB7E3A" w:rsidRDefault="00AD6D86" w:rsidP="00AB1A1E">
            <w:pPr>
              <w:rPr>
                <w:szCs w:val="21"/>
              </w:rPr>
            </w:pPr>
            <w:r w:rsidRPr="00DB7E3A">
              <w:rPr>
                <w:rFonts w:hint="eastAsia"/>
                <w:szCs w:val="21"/>
              </w:rPr>
              <w:t>编写日期</w:t>
            </w:r>
          </w:p>
        </w:tc>
        <w:tc>
          <w:tcPr>
            <w:tcW w:w="4234" w:type="pct"/>
            <w:shd w:val="clear" w:color="auto" w:fill="auto"/>
          </w:tcPr>
          <w:p w14:paraId="24E986DD" w14:textId="3019A112" w:rsidR="00AD6D86" w:rsidRPr="00DB7E3A" w:rsidRDefault="00AD6D86" w:rsidP="00AB1A1E">
            <w:pPr>
              <w:rPr>
                <w:szCs w:val="21"/>
              </w:rPr>
            </w:pPr>
            <w:r>
              <w:rPr>
                <w:rFonts w:hint="eastAsia"/>
                <w:szCs w:val="21"/>
              </w:rPr>
              <w:t>2</w:t>
            </w:r>
            <w:r>
              <w:rPr>
                <w:szCs w:val="21"/>
              </w:rPr>
              <w:t>023-0</w:t>
            </w:r>
            <w:r w:rsidR="008154E6">
              <w:rPr>
                <w:szCs w:val="21"/>
              </w:rPr>
              <w:t>8</w:t>
            </w:r>
            <w:r>
              <w:rPr>
                <w:szCs w:val="21"/>
              </w:rPr>
              <w:t>-</w:t>
            </w:r>
            <w:r w:rsidR="008154E6">
              <w:rPr>
                <w:szCs w:val="21"/>
              </w:rPr>
              <w:t>04</w:t>
            </w:r>
          </w:p>
        </w:tc>
      </w:tr>
      <w:tr w:rsidR="008154E6" w:rsidRPr="00FF0C77" w14:paraId="40A9AFE0" w14:textId="77777777" w:rsidTr="00AB1A1E">
        <w:tc>
          <w:tcPr>
            <w:tcW w:w="766" w:type="pct"/>
            <w:shd w:val="clear" w:color="auto" w:fill="D9D9D9"/>
          </w:tcPr>
          <w:p w14:paraId="1DAB518F" w14:textId="250AEDF6" w:rsidR="008154E6" w:rsidRPr="00DB7E3A" w:rsidRDefault="008154E6" w:rsidP="00AB1A1E">
            <w:pPr>
              <w:rPr>
                <w:szCs w:val="21"/>
              </w:rPr>
            </w:pPr>
            <w:r>
              <w:rPr>
                <w:rFonts w:hint="eastAsia"/>
                <w:szCs w:val="21"/>
              </w:rPr>
              <w:t>修改日期</w:t>
            </w:r>
          </w:p>
        </w:tc>
        <w:tc>
          <w:tcPr>
            <w:tcW w:w="4234" w:type="pct"/>
            <w:shd w:val="clear" w:color="auto" w:fill="auto"/>
          </w:tcPr>
          <w:p w14:paraId="5064A8B9" w14:textId="4E8C63A4" w:rsidR="008154E6" w:rsidRDefault="008154E6" w:rsidP="00AB1A1E">
            <w:pPr>
              <w:rPr>
                <w:szCs w:val="21"/>
              </w:rPr>
            </w:pPr>
            <w:r>
              <w:rPr>
                <w:rFonts w:hint="eastAsia"/>
                <w:szCs w:val="21"/>
              </w:rPr>
              <w:t>2</w:t>
            </w:r>
            <w:r>
              <w:rPr>
                <w:szCs w:val="21"/>
              </w:rPr>
              <w:t>023-08-04</w:t>
            </w:r>
          </w:p>
        </w:tc>
      </w:tr>
      <w:tr w:rsidR="00AD6D86" w:rsidRPr="00FF0C77" w14:paraId="278B1C25" w14:textId="77777777" w:rsidTr="00AB1A1E">
        <w:tc>
          <w:tcPr>
            <w:tcW w:w="766" w:type="pct"/>
            <w:shd w:val="clear" w:color="auto" w:fill="D9D9D9"/>
          </w:tcPr>
          <w:p w14:paraId="25A7274E" w14:textId="77777777" w:rsidR="00AD6D86" w:rsidRPr="00DB7E3A" w:rsidRDefault="00AD6D86" w:rsidP="00AB1A1E">
            <w:pPr>
              <w:rPr>
                <w:szCs w:val="21"/>
              </w:rPr>
            </w:pPr>
            <w:r w:rsidRPr="00DB7E3A">
              <w:rPr>
                <w:rFonts w:hint="eastAsia"/>
                <w:szCs w:val="21"/>
              </w:rPr>
              <w:t>优先级</w:t>
            </w:r>
          </w:p>
        </w:tc>
        <w:tc>
          <w:tcPr>
            <w:tcW w:w="4234" w:type="pct"/>
            <w:shd w:val="clear" w:color="auto" w:fill="auto"/>
          </w:tcPr>
          <w:p w14:paraId="189BAEBC" w14:textId="77777777" w:rsidR="00AD6D86" w:rsidRPr="00DB7E3A" w:rsidRDefault="00AD6D86" w:rsidP="00AB1A1E">
            <w:pPr>
              <w:rPr>
                <w:szCs w:val="21"/>
              </w:rPr>
            </w:pPr>
            <w:r>
              <w:rPr>
                <w:rFonts w:hint="eastAsia"/>
                <w:szCs w:val="21"/>
              </w:rPr>
              <w:t>高</w:t>
            </w:r>
          </w:p>
        </w:tc>
      </w:tr>
      <w:tr w:rsidR="00AD6D86" w:rsidRPr="00FF0C77" w14:paraId="176FF9B5" w14:textId="77777777" w:rsidTr="00AB1A1E">
        <w:tc>
          <w:tcPr>
            <w:tcW w:w="766" w:type="pct"/>
            <w:shd w:val="clear" w:color="auto" w:fill="D9D9D9"/>
          </w:tcPr>
          <w:p w14:paraId="1EC3739C" w14:textId="77777777" w:rsidR="00AD6D86" w:rsidRPr="00DB7E3A" w:rsidRDefault="00AD6D86" w:rsidP="00AB1A1E">
            <w:pPr>
              <w:rPr>
                <w:szCs w:val="21"/>
              </w:rPr>
            </w:pPr>
            <w:r w:rsidRPr="00DB7E3A">
              <w:rPr>
                <w:rFonts w:hint="eastAsia"/>
                <w:szCs w:val="21"/>
              </w:rPr>
              <w:t>重要性</w:t>
            </w:r>
          </w:p>
        </w:tc>
        <w:tc>
          <w:tcPr>
            <w:tcW w:w="4234" w:type="pct"/>
            <w:shd w:val="clear" w:color="auto" w:fill="auto"/>
          </w:tcPr>
          <w:p w14:paraId="4B36FC0A" w14:textId="77777777" w:rsidR="00AD6D86" w:rsidRPr="00DB7E3A" w:rsidRDefault="00AD6D86" w:rsidP="00AB1A1E">
            <w:pPr>
              <w:rPr>
                <w:szCs w:val="21"/>
              </w:rPr>
            </w:pPr>
            <w:r>
              <w:rPr>
                <w:rFonts w:hint="eastAsia"/>
                <w:szCs w:val="21"/>
              </w:rPr>
              <w:t>强</w:t>
            </w:r>
          </w:p>
        </w:tc>
      </w:tr>
      <w:tr w:rsidR="00AD6D86" w:rsidRPr="00FF0C77" w14:paraId="7FDAD5B5" w14:textId="77777777" w:rsidTr="00AB1A1E">
        <w:tc>
          <w:tcPr>
            <w:tcW w:w="766" w:type="pct"/>
            <w:shd w:val="clear" w:color="auto" w:fill="D9D9D9"/>
          </w:tcPr>
          <w:p w14:paraId="3DCB41B6" w14:textId="77777777" w:rsidR="00AD6D86" w:rsidRPr="00DB7E3A" w:rsidRDefault="00AD6D86" w:rsidP="00AB1A1E">
            <w:pPr>
              <w:rPr>
                <w:szCs w:val="21"/>
              </w:rPr>
            </w:pPr>
            <w:r w:rsidRPr="00DB7E3A">
              <w:rPr>
                <w:rFonts w:hint="eastAsia"/>
                <w:szCs w:val="21"/>
              </w:rPr>
              <w:lastRenderedPageBreak/>
              <w:t>参与者</w:t>
            </w:r>
          </w:p>
        </w:tc>
        <w:tc>
          <w:tcPr>
            <w:tcW w:w="4234" w:type="pct"/>
            <w:shd w:val="clear" w:color="auto" w:fill="auto"/>
          </w:tcPr>
          <w:p w14:paraId="39A4BC5C" w14:textId="77777777" w:rsidR="00AD6D86" w:rsidRPr="00DB7E3A" w:rsidRDefault="00AD6D86" w:rsidP="00AB1A1E">
            <w:pPr>
              <w:rPr>
                <w:szCs w:val="21"/>
              </w:rPr>
            </w:pPr>
            <w:r>
              <w:rPr>
                <w:rFonts w:hint="eastAsia"/>
                <w:szCs w:val="21"/>
              </w:rPr>
              <w:t>计划员</w:t>
            </w:r>
          </w:p>
        </w:tc>
      </w:tr>
      <w:tr w:rsidR="00AD6D86" w:rsidRPr="00FF0C77" w14:paraId="5066B87D" w14:textId="77777777" w:rsidTr="00AB1A1E">
        <w:tc>
          <w:tcPr>
            <w:tcW w:w="766" w:type="pct"/>
            <w:shd w:val="clear" w:color="auto" w:fill="D9D9D9"/>
          </w:tcPr>
          <w:p w14:paraId="09457B1E" w14:textId="77777777" w:rsidR="00AD6D86" w:rsidRPr="00DB7E3A" w:rsidRDefault="00AD6D86" w:rsidP="00AB1A1E">
            <w:pPr>
              <w:rPr>
                <w:szCs w:val="21"/>
              </w:rPr>
            </w:pPr>
            <w:r w:rsidRPr="00DB7E3A">
              <w:rPr>
                <w:rFonts w:hint="eastAsia"/>
                <w:szCs w:val="21"/>
              </w:rPr>
              <w:t>功能描述</w:t>
            </w:r>
          </w:p>
        </w:tc>
        <w:tc>
          <w:tcPr>
            <w:tcW w:w="4234" w:type="pct"/>
            <w:shd w:val="clear" w:color="auto" w:fill="auto"/>
          </w:tcPr>
          <w:p w14:paraId="53F54AA3" w14:textId="30557FE9" w:rsidR="00AD6D86" w:rsidRPr="00A75088" w:rsidRDefault="00AD6D86" w:rsidP="00AB1A1E">
            <w:pPr>
              <w:rPr>
                <w:szCs w:val="21"/>
              </w:rPr>
            </w:pPr>
            <w:r>
              <w:rPr>
                <w:rFonts w:hint="eastAsia"/>
                <w:szCs w:val="21"/>
              </w:rPr>
              <w:t>设置数据表格</w:t>
            </w:r>
            <w:r w:rsidR="003B27FB">
              <w:rPr>
                <w:rFonts w:hint="eastAsia"/>
                <w:szCs w:val="21"/>
              </w:rPr>
              <w:t>中的显示字段</w:t>
            </w:r>
            <w:r w:rsidR="00715463">
              <w:rPr>
                <w:rFonts w:hint="eastAsia"/>
                <w:szCs w:val="21"/>
              </w:rPr>
              <w:t>，包括</w:t>
            </w:r>
            <w:r>
              <w:rPr>
                <w:rFonts w:hint="eastAsia"/>
                <w:szCs w:val="21"/>
              </w:rPr>
              <w:t>属性设置和操作管理</w:t>
            </w:r>
          </w:p>
          <w:p w14:paraId="043D2277" w14:textId="262CCEE1" w:rsidR="00AD6D86" w:rsidRPr="00F20C21" w:rsidRDefault="00AD6D86" w:rsidP="00AB1A1E">
            <w:pPr>
              <w:pStyle w:val="af9"/>
              <w:numPr>
                <w:ilvl w:val="0"/>
                <w:numId w:val="12"/>
              </w:numPr>
              <w:ind w:firstLineChars="0"/>
              <w:rPr>
                <w:szCs w:val="21"/>
              </w:rPr>
            </w:pPr>
            <w:r w:rsidRPr="00425D27">
              <w:rPr>
                <w:rFonts w:hint="eastAsia"/>
                <w:szCs w:val="21"/>
              </w:rPr>
              <w:t>属性：</w:t>
            </w:r>
            <w:r>
              <w:rPr>
                <w:rFonts w:hint="eastAsia"/>
                <w:szCs w:val="21"/>
              </w:rPr>
              <w:t>字段、</w:t>
            </w:r>
            <w:r w:rsidR="003B27FB">
              <w:rPr>
                <w:rFonts w:hint="eastAsia"/>
                <w:szCs w:val="21"/>
              </w:rPr>
              <w:t>是否显示</w:t>
            </w:r>
          </w:p>
          <w:p w14:paraId="385FDB24" w14:textId="0EC8AECA" w:rsidR="00AD6D86" w:rsidRPr="00425D27" w:rsidRDefault="00AD6D86" w:rsidP="00AB1A1E">
            <w:pPr>
              <w:pStyle w:val="af9"/>
              <w:numPr>
                <w:ilvl w:val="0"/>
                <w:numId w:val="12"/>
              </w:numPr>
              <w:ind w:firstLineChars="0"/>
              <w:rPr>
                <w:szCs w:val="21"/>
              </w:rPr>
            </w:pPr>
            <w:r w:rsidRPr="00425D27">
              <w:rPr>
                <w:rFonts w:hint="eastAsia"/>
                <w:szCs w:val="21"/>
              </w:rPr>
              <w:t>方法：</w:t>
            </w:r>
            <w:r w:rsidR="003B27FB">
              <w:rPr>
                <w:rFonts w:hint="eastAsia"/>
                <w:szCs w:val="21"/>
              </w:rPr>
              <w:t>设置可显示字段</w:t>
            </w:r>
          </w:p>
        </w:tc>
      </w:tr>
      <w:tr w:rsidR="00AD6D86" w:rsidRPr="00FF0C77" w14:paraId="467E3F33" w14:textId="77777777" w:rsidTr="00AB1A1E">
        <w:tc>
          <w:tcPr>
            <w:tcW w:w="766" w:type="pct"/>
            <w:shd w:val="clear" w:color="auto" w:fill="D9D9D9"/>
          </w:tcPr>
          <w:p w14:paraId="0FC06709" w14:textId="77777777" w:rsidR="00AD6D86" w:rsidRPr="00DB7E3A" w:rsidRDefault="00AD6D86" w:rsidP="00AB1A1E">
            <w:pPr>
              <w:rPr>
                <w:szCs w:val="21"/>
              </w:rPr>
            </w:pPr>
            <w:r w:rsidRPr="00DB7E3A">
              <w:rPr>
                <w:rFonts w:hint="eastAsia"/>
                <w:szCs w:val="21"/>
              </w:rPr>
              <w:t>触发事件</w:t>
            </w:r>
          </w:p>
        </w:tc>
        <w:tc>
          <w:tcPr>
            <w:tcW w:w="4234" w:type="pct"/>
            <w:shd w:val="clear" w:color="auto" w:fill="auto"/>
          </w:tcPr>
          <w:p w14:paraId="633D6CA7" w14:textId="77777777" w:rsidR="00AD6D86" w:rsidRPr="00786A6E" w:rsidRDefault="00AD6D86" w:rsidP="00AB1A1E">
            <w:pPr>
              <w:rPr>
                <w:szCs w:val="21"/>
              </w:rPr>
            </w:pPr>
            <w:r>
              <w:rPr>
                <w:rFonts w:hint="eastAsia"/>
                <w:szCs w:val="21"/>
              </w:rPr>
              <w:t>点击数据表格中的筛选按钮</w:t>
            </w:r>
          </w:p>
        </w:tc>
      </w:tr>
      <w:tr w:rsidR="00AD6D86" w:rsidRPr="00FF0C77" w14:paraId="4B146805" w14:textId="77777777" w:rsidTr="00AB1A1E">
        <w:tc>
          <w:tcPr>
            <w:tcW w:w="766" w:type="pct"/>
            <w:shd w:val="clear" w:color="auto" w:fill="D9D9D9"/>
          </w:tcPr>
          <w:p w14:paraId="744B5D05" w14:textId="77777777" w:rsidR="00AD6D86" w:rsidRPr="00DB7E3A" w:rsidRDefault="00AD6D86" w:rsidP="00AB1A1E">
            <w:pPr>
              <w:rPr>
                <w:szCs w:val="21"/>
              </w:rPr>
            </w:pPr>
            <w:r w:rsidRPr="00DB7E3A">
              <w:rPr>
                <w:rFonts w:hint="eastAsia"/>
                <w:szCs w:val="21"/>
              </w:rPr>
              <w:t>前置条件</w:t>
            </w:r>
          </w:p>
        </w:tc>
        <w:tc>
          <w:tcPr>
            <w:tcW w:w="4234" w:type="pct"/>
            <w:shd w:val="clear" w:color="auto" w:fill="auto"/>
          </w:tcPr>
          <w:p w14:paraId="0A3C6C53" w14:textId="77777777" w:rsidR="00AD6D86" w:rsidRPr="00D856C5" w:rsidRDefault="00AD6D86" w:rsidP="00AB1A1E">
            <w:pPr>
              <w:rPr>
                <w:szCs w:val="21"/>
              </w:rPr>
            </w:pPr>
            <w:r>
              <w:rPr>
                <w:rFonts w:hint="eastAsia"/>
                <w:szCs w:val="21"/>
              </w:rPr>
              <w:t>数据表格显示完毕</w:t>
            </w:r>
          </w:p>
        </w:tc>
      </w:tr>
      <w:tr w:rsidR="00AD6D86" w:rsidRPr="00FF0C77" w14:paraId="733D4853" w14:textId="77777777" w:rsidTr="00AB1A1E">
        <w:tc>
          <w:tcPr>
            <w:tcW w:w="766" w:type="pct"/>
            <w:shd w:val="clear" w:color="auto" w:fill="D9D9D9"/>
          </w:tcPr>
          <w:p w14:paraId="68E766AC" w14:textId="77777777" w:rsidR="00AD6D86" w:rsidRPr="00DB7E3A" w:rsidRDefault="00AD6D86" w:rsidP="00AB1A1E">
            <w:pPr>
              <w:rPr>
                <w:szCs w:val="21"/>
              </w:rPr>
            </w:pPr>
            <w:r w:rsidRPr="00DB7E3A">
              <w:rPr>
                <w:rFonts w:hint="eastAsia"/>
                <w:szCs w:val="21"/>
              </w:rPr>
              <w:t>基本流</w:t>
            </w:r>
          </w:p>
        </w:tc>
        <w:tc>
          <w:tcPr>
            <w:tcW w:w="4234" w:type="pct"/>
            <w:shd w:val="clear" w:color="auto" w:fill="auto"/>
          </w:tcPr>
          <w:p w14:paraId="105AD30B" w14:textId="77777777" w:rsidR="00AD6D86" w:rsidRPr="006C4935" w:rsidRDefault="00AD6D86" w:rsidP="00AB1A1E">
            <w:pPr>
              <w:pStyle w:val="af9"/>
              <w:numPr>
                <w:ilvl w:val="0"/>
                <w:numId w:val="10"/>
              </w:numPr>
              <w:spacing w:line="240" w:lineRule="auto"/>
              <w:ind w:firstLineChars="0"/>
              <w:textAlignment w:val="auto"/>
              <w:rPr>
                <w:szCs w:val="21"/>
              </w:rPr>
            </w:pPr>
            <w:r>
              <w:rPr>
                <w:rFonts w:hint="eastAsia"/>
                <w:szCs w:val="21"/>
              </w:rPr>
              <w:t>属性</w:t>
            </w:r>
          </w:p>
          <w:p w14:paraId="03DDF0E5" w14:textId="4AC9FAA2" w:rsidR="00AD6D86" w:rsidRDefault="003B27FB" w:rsidP="003B27FB">
            <w:pPr>
              <w:pStyle w:val="af9"/>
              <w:numPr>
                <w:ilvl w:val="1"/>
                <w:numId w:val="15"/>
              </w:numPr>
              <w:spacing w:line="240" w:lineRule="auto"/>
              <w:ind w:firstLineChars="0"/>
              <w:textAlignment w:val="auto"/>
              <w:rPr>
                <w:szCs w:val="21"/>
              </w:rPr>
            </w:pPr>
            <w:r>
              <w:rPr>
                <w:rFonts w:hint="eastAsia"/>
                <w:szCs w:val="21"/>
              </w:rPr>
              <w:t>字段</w:t>
            </w:r>
          </w:p>
          <w:p w14:paraId="1B70F405" w14:textId="71F4DE80" w:rsidR="00AD6D86" w:rsidRPr="005839AF" w:rsidRDefault="003B27FB" w:rsidP="003B27FB">
            <w:pPr>
              <w:pStyle w:val="af9"/>
              <w:numPr>
                <w:ilvl w:val="1"/>
                <w:numId w:val="15"/>
              </w:numPr>
              <w:spacing w:line="240" w:lineRule="auto"/>
              <w:ind w:firstLineChars="0"/>
              <w:textAlignment w:val="auto"/>
              <w:rPr>
                <w:szCs w:val="21"/>
              </w:rPr>
            </w:pPr>
            <w:r>
              <w:rPr>
                <w:rFonts w:hint="eastAsia"/>
                <w:szCs w:val="21"/>
              </w:rPr>
              <w:t>是否显示：是</w:t>
            </w:r>
            <w:r>
              <w:rPr>
                <w:rFonts w:hint="eastAsia"/>
                <w:szCs w:val="21"/>
              </w:rPr>
              <w:t>/</w:t>
            </w:r>
            <w:r>
              <w:rPr>
                <w:rFonts w:hint="eastAsia"/>
                <w:szCs w:val="21"/>
              </w:rPr>
              <w:t>否</w:t>
            </w:r>
          </w:p>
          <w:p w14:paraId="36B37380" w14:textId="77777777" w:rsidR="00AD6D86" w:rsidRDefault="00AD6D86" w:rsidP="00AB1A1E">
            <w:pPr>
              <w:pStyle w:val="af9"/>
              <w:numPr>
                <w:ilvl w:val="0"/>
                <w:numId w:val="10"/>
              </w:numPr>
              <w:spacing w:line="240" w:lineRule="auto"/>
              <w:ind w:firstLineChars="0"/>
              <w:textAlignment w:val="auto"/>
              <w:rPr>
                <w:szCs w:val="21"/>
              </w:rPr>
            </w:pPr>
            <w:r>
              <w:rPr>
                <w:rFonts w:hint="eastAsia"/>
                <w:szCs w:val="21"/>
              </w:rPr>
              <w:t>方法</w:t>
            </w:r>
          </w:p>
          <w:p w14:paraId="1D62D2CA" w14:textId="45807C51" w:rsidR="00AD6D86" w:rsidRPr="00F66B2D" w:rsidRDefault="003B27FB" w:rsidP="00AB1A1E">
            <w:pPr>
              <w:pStyle w:val="af9"/>
              <w:numPr>
                <w:ilvl w:val="1"/>
                <w:numId w:val="16"/>
              </w:numPr>
              <w:spacing w:line="240" w:lineRule="auto"/>
              <w:ind w:firstLineChars="0"/>
              <w:textAlignment w:val="auto"/>
              <w:rPr>
                <w:szCs w:val="21"/>
              </w:rPr>
            </w:pPr>
            <w:r w:rsidRPr="00425D27">
              <w:rPr>
                <w:rFonts w:hint="eastAsia"/>
                <w:szCs w:val="21"/>
              </w:rPr>
              <w:t>方法：</w:t>
            </w:r>
            <w:r>
              <w:rPr>
                <w:rFonts w:hint="eastAsia"/>
                <w:szCs w:val="21"/>
              </w:rPr>
              <w:t>设置可显示字段</w:t>
            </w:r>
          </w:p>
        </w:tc>
      </w:tr>
      <w:tr w:rsidR="00AD6D86" w:rsidRPr="00FF0C77" w14:paraId="4EB52892" w14:textId="77777777" w:rsidTr="00AB1A1E">
        <w:tc>
          <w:tcPr>
            <w:tcW w:w="766" w:type="pct"/>
            <w:shd w:val="clear" w:color="auto" w:fill="D9D9D9"/>
          </w:tcPr>
          <w:p w14:paraId="110C9A28" w14:textId="77777777" w:rsidR="00AD6D86" w:rsidRPr="00DB7E3A" w:rsidRDefault="00AD6D86" w:rsidP="00AB1A1E">
            <w:pPr>
              <w:rPr>
                <w:szCs w:val="21"/>
              </w:rPr>
            </w:pPr>
            <w:r w:rsidRPr="00DB7E3A">
              <w:rPr>
                <w:rFonts w:hint="eastAsia"/>
                <w:szCs w:val="21"/>
              </w:rPr>
              <w:t>后置条件</w:t>
            </w:r>
          </w:p>
        </w:tc>
        <w:tc>
          <w:tcPr>
            <w:tcW w:w="4234" w:type="pct"/>
            <w:shd w:val="clear" w:color="auto" w:fill="auto"/>
          </w:tcPr>
          <w:p w14:paraId="2B82A9B4" w14:textId="77777777" w:rsidR="00AD6D86" w:rsidRPr="00DB7E3A" w:rsidRDefault="00AD6D86" w:rsidP="00AB1A1E">
            <w:pPr>
              <w:rPr>
                <w:szCs w:val="21"/>
              </w:rPr>
            </w:pPr>
            <w:r>
              <w:rPr>
                <w:rFonts w:hint="eastAsia"/>
                <w:szCs w:val="21"/>
              </w:rPr>
              <w:t>无</w:t>
            </w:r>
          </w:p>
        </w:tc>
      </w:tr>
      <w:tr w:rsidR="00AD6D86" w:rsidRPr="00FF0C77" w14:paraId="5EF8F25F" w14:textId="77777777" w:rsidTr="00AB1A1E">
        <w:tc>
          <w:tcPr>
            <w:tcW w:w="766" w:type="pct"/>
            <w:shd w:val="clear" w:color="auto" w:fill="D9D9D9"/>
          </w:tcPr>
          <w:p w14:paraId="16E23C23" w14:textId="77777777" w:rsidR="00AD6D86" w:rsidRPr="00DB7E3A" w:rsidRDefault="00AD6D86" w:rsidP="00AB1A1E">
            <w:pPr>
              <w:rPr>
                <w:szCs w:val="21"/>
              </w:rPr>
            </w:pPr>
            <w:r w:rsidRPr="00DB7E3A">
              <w:rPr>
                <w:rFonts w:hint="eastAsia"/>
                <w:szCs w:val="21"/>
              </w:rPr>
              <w:t>备选流</w:t>
            </w:r>
          </w:p>
        </w:tc>
        <w:tc>
          <w:tcPr>
            <w:tcW w:w="4234" w:type="pct"/>
            <w:shd w:val="clear" w:color="auto" w:fill="auto"/>
          </w:tcPr>
          <w:p w14:paraId="0029CF0E" w14:textId="77777777" w:rsidR="00AD6D86" w:rsidRPr="00DB7E3A" w:rsidRDefault="00AD6D86" w:rsidP="00AB1A1E">
            <w:pPr>
              <w:rPr>
                <w:szCs w:val="21"/>
              </w:rPr>
            </w:pPr>
            <w:r>
              <w:rPr>
                <w:rFonts w:hint="eastAsia"/>
                <w:szCs w:val="21"/>
              </w:rPr>
              <w:t>无</w:t>
            </w:r>
          </w:p>
        </w:tc>
      </w:tr>
      <w:tr w:rsidR="00AD6D86" w:rsidRPr="00FF0C77" w14:paraId="5A137CE5" w14:textId="77777777" w:rsidTr="00AB1A1E">
        <w:tc>
          <w:tcPr>
            <w:tcW w:w="766" w:type="pct"/>
            <w:shd w:val="clear" w:color="auto" w:fill="D9D9D9"/>
          </w:tcPr>
          <w:p w14:paraId="0F771FC0" w14:textId="77777777" w:rsidR="00AD6D86" w:rsidRPr="00DB7E3A" w:rsidRDefault="00AD6D86" w:rsidP="00AB1A1E">
            <w:pPr>
              <w:rPr>
                <w:szCs w:val="21"/>
              </w:rPr>
            </w:pPr>
            <w:r w:rsidRPr="00DB7E3A">
              <w:rPr>
                <w:rFonts w:hint="eastAsia"/>
                <w:szCs w:val="21"/>
              </w:rPr>
              <w:t>异常流</w:t>
            </w:r>
          </w:p>
        </w:tc>
        <w:tc>
          <w:tcPr>
            <w:tcW w:w="4234" w:type="pct"/>
            <w:shd w:val="clear" w:color="auto" w:fill="auto"/>
          </w:tcPr>
          <w:p w14:paraId="6809C690" w14:textId="77777777" w:rsidR="00AD6D86" w:rsidRDefault="00AD6D86" w:rsidP="00AB1A1E">
            <w:pPr>
              <w:rPr>
                <w:szCs w:val="21"/>
              </w:rPr>
            </w:pPr>
            <w:r>
              <w:rPr>
                <w:rFonts w:hint="eastAsia"/>
                <w:szCs w:val="21"/>
              </w:rPr>
              <w:t>无</w:t>
            </w:r>
          </w:p>
        </w:tc>
      </w:tr>
      <w:tr w:rsidR="00AD6D86" w:rsidRPr="00FF0C77" w14:paraId="206A877A" w14:textId="77777777" w:rsidTr="00AB1A1E">
        <w:tc>
          <w:tcPr>
            <w:tcW w:w="766" w:type="pct"/>
            <w:shd w:val="clear" w:color="auto" w:fill="D9D9D9"/>
          </w:tcPr>
          <w:p w14:paraId="38AB3D53" w14:textId="77777777" w:rsidR="00AD6D86" w:rsidRPr="00DB7E3A" w:rsidRDefault="00AD6D86" w:rsidP="00AB1A1E">
            <w:pPr>
              <w:rPr>
                <w:szCs w:val="21"/>
              </w:rPr>
            </w:pPr>
            <w:r w:rsidRPr="00DB7E3A">
              <w:rPr>
                <w:rFonts w:hint="eastAsia"/>
                <w:szCs w:val="21"/>
              </w:rPr>
              <w:t>依赖功能</w:t>
            </w:r>
          </w:p>
        </w:tc>
        <w:tc>
          <w:tcPr>
            <w:tcW w:w="4234" w:type="pct"/>
            <w:shd w:val="clear" w:color="auto" w:fill="auto"/>
          </w:tcPr>
          <w:p w14:paraId="1C5C74B8"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物料</w:t>
            </w:r>
          </w:p>
          <w:p w14:paraId="21F668F9"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资源</w:t>
            </w:r>
          </w:p>
          <w:p w14:paraId="0525DFCB"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工序</w:t>
            </w:r>
          </w:p>
          <w:p w14:paraId="19071F3A"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工艺路线</w:t>
            </w:r>
          </w:p>
          <w:p w14:paraId="4145BB8D"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工单</w:t>
            </w:r>
          </w:p>
          <w:p w14:paraId="2B38F501"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接口管理</w:t>
            </w:r>
          </w:p>
          <w:p w14:paraId="431BE69A" w14:textId="77777777" w:rsidR="00AD6D86" w:rsidRPr="00DB7E3A" w:rsidRDefault="00AD6D86" w:rsidP="00AB1A1E">
            <w:pPr>
              <w:pStyle w:val="af9"/>
              <w:numPr>
                <w:ilvl w:val="0"/>
                <w:numId w:val="9"/>
              </w:numPr>
              <w:spacing w:line="240" w:lineRule="auto"/>
              <w:ind w:firstLineChars="0"/>
              <w:textAlignment w:val="auto"/>
              <w:rPr>
                <w:szCs w:val="21"/>
              </w:rPr>
            </w:pPr>
            <w:r>
              <w:rPr>
                <w:rFonts w:hint="eastAsia"/>
                <w:szCs w:val="21"/>
              </w:rPr>
              <w:t>日志管理</w:t>
            </w:r>
          </w:p>
        </w:tc>
      </w:tr>
      <w:tr w:rsidR="00AD6D86" w:rsidRPr="00FF0C77" w14:paraId="1E228E29" w14:textId="77777777" w:rsidTr="00AB1A1E">
        <w:trPr>
          <w:trHeight w:val="371"/>
        </w:trPr>
        <w:tc>
          <w:tcPr>
            <w:tcW w:w="766" w:type="pct"/>
            <w:shd w:val="clear" w:color="auto" w:fill="D9D9D9"/>
          </w:tcPr>
          <w:p w14:paraId="31DC0B85" w14:textId="77777777" w:rsidR="00AD6D86" w:rsidRPr="00DB7E3A" w:rsidRDefault="00AD6D86" w:rsidP="00AB1A1E">
            <w:pPr>
              <w:rPr>
                <w:szCs w:val="21"/>
              </w:rPr>
            </w:pPr>
            <w:r w:rsidRPr="003E31CE">
              <w:rPr>
                <w:rFonts w:hint="eastAsia"/>
                <w:szCs w:val="21"/>
              </w:rPr>
              <w:t>补充说明</w:t>
            </w:r>
          </w:p>
        </w:tc>
        <w:tc>
          <w:tcPr>
            <w:tcW w:w="4234" w:type="pct"/>
            <w:shd w:val="clear" w:color="auto" w:fill="auto"/>
          </w:tcPr>
          <w:p w14:paraId="61B2A9A2" w14:textId="77777777" w:rsidR="00AD6D86" w:rsidRPr="0082524B" w:rsidRDefault="00AD6D86" w:rsidP="00AB1A1E">
            <w:pPr>
              <w:rPr>
                <w:szCs w:val="21"/>
              </w:rPr>
            </w:pPr>
            <w:r w:rsidRPr="0082524B">
              <w:rPr>
                <w:rFonts w:hint="eastAsia"/>
                <w:szCs w:val="21"/>
              </w:rPr>
              <w:t>本需求适用于离散行业。</w:t>
            </w:r>
          </w:p>
        </w:tc>
      </w:tr>
      <w:tr w:rsidR="00AD6D86" w:rsidRPr="00FF0C77" w14:paraId="56DE86F8" w14:textId="77777777" w:rsidTr="00AB1A1E">
        <w:trPr>
          <w:trHeight w:val="373"/>
        </w:trPr>
        <w:tc>
          <w:tcPr>
            <w:tcW w:w="766" w:type="pct"/>
            <w:shd w:val="clear" w:color="auto" w:fill="D9D9D9"/>
          </w:tcPr>
          <w:p w14:paraId="2EB47A5C" w14:textId="77777777" w:rsidR="00AD6D86" w:rsidRPr="003E31CE" w:rsidRDefault="00AD6D86" w:rsidP="00AB1A1E">
            <w:pPr>
              <w:rPr>
                <w:szCs w:val="21"/>
              </w:rPr>
            </w:pPr>
            <w:r>
              <w:rPr>
                <w:rFonts w:hint="eastAsia"/>
                <w:szCs w:val="21"/>
              </w:rPr>
              <w:t>需求来源</w:t>
            </w:r>
          </w:p>
        </w:tc>
        <w:tc>
          <w:tcPr>
            <w:tcW w:w="4234" w:type="pct"/>
            <w:shd w:val="clear" w:color="auto" w:fill="auto"/>
          </w:tcPr>
          <w:p w14:paraId="5CC6EF7D" w14:textId="77777777" w:rsidR="00AD6D86" w:rsidRDefault="00AD6D86" w:rsidP="00AB1A1E">
            <w:pPr>
              <w:rPr>
                <w:szCs w:val="21"/>
              </w:rPr>
            </w:pPr>
            <w:r>
              <w:rPr>
                <w:rFonts w:hint="eastAsia"/>
                <w:szCs w:val="21"/>
              </w:rPr>
              <w:t>无</w:t>
            </w:r>
          </w:p>
        </w:tc>
      </w:tr>
    </w:tbl>
    <w:p w14:paraId="336C8DC4" w14:textId="77777777" w:rsidR="000E1E3F" w:rsidRPr="000E1E3F" w:rsidRDefault="000E1E3F" w:rsidP="000E1E3F"/>
    <w:p w14:paraId="08564FAE" w14:textId="4F066B24" w:rsidR="007A3AC9" w:rsidRDefault="000E1E3F" w:rsidP="00490C5E">
      <w:pPr>
        <w:pStyle w:val="b-"/>
      </w:pPr>
      <w:bookmarkStart w:id="89" w:name="_Toc142425777"/>
      <w:r>
        <w:rPr>
          <w:rFonts w:hint="eastAsia"/>
        </w:rPr>
        <w:t>基础框架</w:t>
      </w:r>
      <w:r w:rsidR="0012799A">
        <w:rPr>
          <w:rFonts w:hint="eastAsia"/>
        </w:rPr>
        <w:t>（</w:t>
      </w:r>
      <w:r w:rsidR="0012799A">
        <w:rPr>
          <w:rFonts w:hint="eastAsia"/>
        </w:rPr>
        <w:t>TBD</w:t>
      </w:r>
      <w:r w:rsidR="0012799A">
        <w:rPr>
          <w:rFonts w:hint="eastAsia"/>
        </w:rPr>
        <w:t>）</w:t>
      </w:r>
      <w:bookmarkEnd w:id="89"/>
    </w:p>
    <w:p w14:paraId="3ABE197F" w14:textId="58691F82" w:rsidR="00971AD2" w:rsidRDefault="00971AD2" w:rsidP="00A64BFF">
      <w:pPr>
        <w:pStyle w:val="c-"/>
        <w:ind w:hanging="1418"/>
      </w:pPr>
      <w:r>
        <w:rPr>
          <w:rFonts w:hint="eastAsia"/>
        </w:rPr>
        <w:t>租户管理</w:t>
      </w:r>
    </w:p>
    <w:p w14:paraId="61E39487" w14:textId="391D08A2" w:rsidR="00F66B2D" w:rsidRDefault="00F66B2D" w:rsidP="00F66B2D">
      <w:pPr>
        <w:pStyle w:val="aa"/>
        <w:keepNext/>
        <w:jc w:val="center"/>
      </w:pPr>
      <w:bookmarkStart w:id="90" w:name="_Toc14242584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38</w:t>
      </w:r>
      <w:r>
        <w:fldChar w:fldCharType="end"/>
      </w:r>
      <w:r>
        <w:t xml:space="preserve"> </w:t>
      </w:r>
      <w:r w:rsidR="00233CD5">
        <w:rPr>
          <w:rFonts w:hint="eastAsia"/>
        </w:rPr>
        <w:t>租户</w:t>
      </w:r>
      <w:r w:rsidR="00B00E75">
        <w:rPr>
          <w:rFonts w:hint="eastAsia"/>
        </w:rPr>
        <w:t>管理</w:t>
      </w:r>
      <w:r>
        <w:rPr>
          <w:rFonts w:hint="eastAsia"/>
        </w:rPr>
        <w:t>功能需求</w:t>
      </w:r>
      <w:bookmarkEnd w:id="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F66B2D" w:rsidRPr="00FF0C77" w14:paraId="51CE7BED" w14:textId="77777777" w:rsidTr="00244328">
        <w:tc>
          <w:tcPr>
            <w:tcW w:w="766" w:type="pct"/>
            <w:shd w:val="clear" w:color="auto" w:fill="D9D9D9"/>
          </w:tcPr>
          <w:p w14:paraId="72C5F8B9" w14:textId="77777777" w:rsidR="00F66B2D" w:rsidRPr="00DB7E3A" w:rsidRDefault="00F66B2D" w:rsidP="00244328">
            <w:pPr>
              <w:rPr>
                <w:szCs w:val="21"/>
              </w:rPr>
            </w:pPr>
            <w:r w:rsidRPr="00DB7E3A">
              <w:rPr>
                <w:rFonts w:hint="eastAsia"/>
                <w:szCs w:val="21"/>
              </w:rPr>
              <w:t>标识符</w:t>
            </w:r>
          </w:p>
        </w:tc>
        <w:tc>
          <w:tcPr>
            <w:tcW w:w="4234" w:type="pct"/>
            <w:shd w:val="clear" w:color="auto" w:fill="auto"/>
          </w:tcPr>
          <w:p w14:paraId="2FE3D0D0" w14:textId="52F41355" w:rsidR="00F66B2D" w:rsidRPr="00DB7E3A" w:rsidRDefault="00F66B2D"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TENANT</w:t>
            </w:r>
            <w:r>
              <w:rPr>
                <w:szCs w:val="24"/>
              </w:rPr>
              <w:t>_001</w:t>
            </w:r>
          </w:p>
        </w:tc>
      </w:tr>
      <w:tr w:rsidR="00F66B2D" w:rsidRPr="00FF0C77" w14:paraId="6A7919BE" w14:textId="77777777" w:rsidTr="00244328">
        <w:tc>
          <w:tcPr>
            <w:tcW w:w="766" w:type="pct"/>
            <w:shd w:val="clear" w:color="auto" w:fill="D9D9D9"/>
          </w:tcPr>
          <w:p w14:paraId="79750E0F" w14:textId="77777777" w:rsidR="00F66B2D" w:rsidRPr="00DB7E3A" w:rsidRDefault="00F66B2D" w:rsidP="00244328">
            <w:pPr>
              <w:rPr>
                <w:szCs w:val="21"/>
              </w:rPr>
            </w:pPr>
            <w:r w:rsidRPr="00DB7E3A">
              <w:rPr>
                <w:rFonts w:hint="eastAsia"/>
                <w:szCs w:val="21"/>
              </w:rPr>
              <w:t>名称</w:t>
            </w:r>
          </w:p>
        </w:tc>
        <w:tc>
          <w:tcPr>
            <w:tcW w:w="4234" w:type="pct"/>
            <w:shd w:val="clear" w:color="auto" w:fill="auto"/>
          </w:tcPr>
          <w:p w14:paraId="1AA942EC" w14:textId="26A498CF" w:rsidR="00F66B2D" w:rsidRPr="00DB7E3A" w:rsidRDefault="00F66B2D" w:rsidP="00244328">
            <w:pPr>
              <w:rPr>
                <w:szCs w:val="21"/>
              </w:rPr>
            </w:pPr>
            <w:r>
              <w:rPr>
                <w:rFonts w:hint="eastAsia"/>
                <w:szCs w:val="21"/>
              </w:rPr>
              <w:t>租户管理（</w:t>
            </w:r>
            <w:r>
              <w:rPr>
                <w:rFonts w:hint="eastAsia"/>
                <w:szCs w:val="21"/>
              </w:rPr>
              <w:t>Tenant</w:t>
            </w:r>
            <w:r>
              <w:rPr>
                <w:rFonts w:ascii="Helvetica Neue" w:hAnsi="Helvetica Neue" w:hint="eastAsia"/>
                <w:color w:val="333333"/>
                <w:sz w:val="21"/>
                <w:szCs w:val="21"/>
                <w:shd w:val="clear" w:color="auto" w:fill="FFFFFF"/>
              </w:rPr>
              <w:t>）</w:t>
            </w:r>
          </w:p>
        </w:tc>
      </w:tr>
      <w:tr w:rsidR="00F66B2D" w:rsidRPr="00FF0C77" w14:paraId="40A36AFE" w14:textId="77777777" w:rsidTr="00244328">
        <w:tc>
          <w:tcPr>
            <w:tcW w:w="766" w:type="pct"/>
            <w:shd w:val="clear" w:color="auto" w:fill="D9D9D9"/>
          </w:tcPr>
          <w:p w14:paraId="42DD8F33" w14:textId="77777777" w:rsidR="00F66B2D" w:rsidRPr="00DB7E3A" w:rsidRDefault="00F66B2D" w:rsidP="00244328">
            <w:pPr>
              <w:rPr>
                <w:szCs w:val="21"/>
              </w:rPr>
            </w:pPr>
            <w:r w:rsidRPr="00DB7E3A">
              <w:rPr>
                <w:rFonts w:hint="eastAsia"/>
                <w:szCs w:val="21"/>
              </w:rPr>
              <w:t>编写人员</w:t>
            </w:r>
          </w:p>
        </w:tc>
        <w:tc>
          <w:tcPr>
            <w:tcW w:w="4234" w:type="pct"/>
            <w:shd w:val="clear" w:color="auto" w:fill="auto"/>
          </w:tcPr>
          <w:p w14:paraId="48CB7710" w14:textId="77777777" w:rsidR="00F66B2D" w:rsidRPr="00DB7E3A" w:rsidRDefault="00F66B2D" w:rsidP="00244328">
            <w:pPr>
              <w:rPr>
                <w:szCs w:val="21"/>
              </w:rPr>
            </w:pPr>
            <w:r>
              <w:rPr>
                <w:rFonts w:hint="eastAsia"/>
                <w:szCs w:val="21"/>
              </w:rPr>
              <w:t>滕国栋</w:t>
            </w:r>
          </w:p>
        </w:tc>
      </w:tr>
      <w:tr w:rsidR="00F66B2D" w:rsidRPr="00FF0C77" w14:paraId="0B889E7D" w14:textId="77777777" w:rsidTr="00244328">
        <w:tc>
          <w:tcPr>
            <w:tcW w:w="766" w:type="pct"/>
            <w:shd w:val="clear" w:color="auto" w:fill="D9D9D9"/>
          </w:tcPr>
          <w:p w14:paraId="584C655E" w14:textId="77777777" w:rsidR="00F66B2D" w:rsidRPr="00DB7E3A" w:rsidRDefault="00F66B2D" w:rsidP="00244328">
            <w:pPr>
              <w:rPr>
                <w:szCs w:val="21"/>
              </w:rPr>
            </w:pPr>
            <w:r w:rsidRPr="00DB7E3A">
              <w:rPr>
                <w:rFonts w:hint="eastAsia"/>
                <w:szCs w:val="21"/>
              </w:rPr>
              <w:t>编写日期</w:t>
            </w:r>
          </w:p>
        </w:tc>
        <w:tc>
          <w:tcPr>
            <w:tcW w:w="4234" w:type="pct"/>
            <w:shd w:val="clear" w:color="auto" w:fill="auto"/>
          </w:tcPr>
          <w:p w14:paraId="05D9B1DA" w14:textId="77777777" w:rsidR="00F66B2D" w:rsidRPr="00DB7E3A" w:rsidRDefault="00F66B2D" w:rsidP="00244328">
            <w:pPr>
              <w:rPr>
                <w:szCs w:val="21"/>
              </w:rPr>
            </w:pPr>
            <w:r>
              <w:rPr>
                <w:rFonts w:hint="eastAsia"/>
                <w:szCs w:val="21"/>
              </w:rPr>
              <w:t>2</w:t>
            </w:r>
            <w:r>
              <w:rPr>
                <w:szCs w:val="21"/>
              </w:rPr>
              <w:t>023-03-07</w:t>
            </w:r>
          </w:p>
        </w:tc>
      </w:tr>
      <w:tr w:rsidR="00F66B2D" w:rsidRPr="00FF0C77" w14:paraId="2043D246" w14:textId="77777777" w:rsidTr="00244328">
        <w:tc>
          <w:tcPr>
            <w:tcW w:w="766" w:type="pct"/>
            <w:shd w:val="clear" w:color="auto" w:fill="D9D9D9"/>
          </w:tcPr>
          <w:p w14:paraId="1334CDEC" w14:textId="77777777" w:rsidR="00F66B2D" w:rsidRPr="00DB7E3A" w:rsidRDefault="00F66B2D" w:rsidP="00244328">
            <w:pPr>
              <w:rPr>
                <w:szCs w:val="21"/>
              </w:rPr>
            </w:pPr>
            <w:r w:rsidRPr="00DB7E3A">
              <w:rPr>
                <w:rFonts w:hint="eastAsia"/>
                <w:szCs w:val="21"/>
              </w:rPr>
              <w:lastRenderedPageBreak/>
              <w:t>优先级</w:t>
            </w:r>
          </w:p>
        </w:tc>
        <w:tc>
          <w:tcPr>
            <w:tcW w:w="4234" w:type="pct"/>
            <w:shd w:val="clear" w:color="auto" w:fill="auto"/>
          </w:tcPr>
          <w:p w14:paraId="6BCC8629" w14:textId="77777777" w:rsidR="00F66B2D" w:rsidRPr="00DB7E3A" w:rsidRDefault="00F66B2D" w:rsidP="00244328">
            <w:pPr>
              <w:rPr>
                <w:szCs w:val="21"/>
              </w:rPr>
            </w:pPr>
            <w:r>
              <w:rPr>
                <w:rFonts w:hint="eastAsia"/>
                <w:szCs w:val="21"/>
              </w:rPr>
              <w:t>高</w:t>
            </w:r>
          </w:p>
        </w:tc>
      </w:tr>
      <w:tr w:rsidR="00F66B2D" w:rsidRPr="00FF0C77" w14:paraId="79BF70DB" w14:textId="77777777" w:rsidTr="00244328">
        <w:tc>
          <w:tcPr>
            <w:tcW w:w="766" w:type="pct"/>
            <w:shd w:val="clear" w:color="auto" w:fill="D9D9D9"/>
          </w:tcPr>
          <w:p w14:paraId="64E6992D" w14:textId="77777777" w:rsidR="00F66B2D" w:rsidRPr="00DB7E3A" w:rsidRDefault="00F66B2D" w:rsidP="00244328">
            <w:pPr>
              <w:rPr>
                <w:szCs w:val="21"/>
              </w:rPr>
            </w:pPr>
            <w:r w:rsidRPr="00DB7E3A">
              <w:rPr>
                <w:rFonts w:hint="eastAsia"/>
                <w:szCs w:val="21"/>
              </w:rPr>
              <w:t>重要性</w:t>
            </w:r>
          </w:p>
        </w:tc>
        <w:tc>
          <w:tcPr>
            <w:tcW w:w="4234" w:type="pct"/>
            <w:shd w:val="clear" w:color="auto" w:fill="auto"/>
          </w:tcPr>
          <w:p w14:paraId="7D8F33B4" w14:textId="77777777" w:rsidR="00F66B2D" w:rsidRPr="00DB7E3A" w:rsidRDefault="00F66B2D" w:rsidP="00244328">
            <w:pPr>
              <w:rPr>
                <w:szCs w:val="21"/>
              </w:rPr>
            </w:pPr>
            <w:r>
              <w:rPr>
                <w:rFonts w:hint="eastAsia"/>
                <w:szCs w:val="21"/>
              </w:rPr>
              <w:t>强</w:t>
            </w:r>
          </w:p>
        </w:tc>
      </w:tr>
      <w:tr w:rsidR="00F66B2D" w:rsidRPr="00FF0C77" w14:paraId="2A58FDC0" w14:textId="77777777" w:rsidTr="00244328">
        <w:tc>
          <w:tcPr>
            <w:tcW w:w="766" w:type="pct"/>
            <w:shd w:val="clear" w:color="auto" w:fill="D9D9D9"/>
          </w:tcPr>
          <w:p w14:paraId="40597420" w14:textId="77777777" w:rsidR="00F66B2D" w:rsidRPr="00DB7E3A" w:rsidRDefault="00F66B2D" w:rsidP="00244328">
            <w:pPr>
              <w:rPr>
                <w:szCs w:val="21"/>
              </w:rPr>
            </w:pPr>
            <w:r w:rsidRPr="00DB7E3A">
              <w:rPr>
                <w:rFonts w:hint="eastAsia"/>
                <w:szCs w:val="21"/>
              </w:rPr>
              <w:t>参与者</w:t>
            </w:r>
          </w:p>
        </w:tc>
        <w:tc>
          <w:tcPr>
            <w:tcW w:w="4234" w:type="pct"/>
            <w:shd w:val="clear" w:color="auto" w:fill="auto"/>
          </w:tcPr>
          <w:p w14:paraId="42C8BF20" w14:textId="77777777" w:rsidR="00F66B2D" w:rsidRPr="00DB7E3A" w:rsidRDefault="00F66B2D" w:rsidP="00244328">
            <w:pPr>
              <w:rPr>
                <w:szCs w:val="21"/>
              </w:rPr>
            </w:pPr>
            <w:r>
              <w:rPr>
                <w:rFonts w:hint="eastAsia"/>
                <w:szCs w:val="21"/>
              </w:rPr>
              <w:t>计划员</w:t>
            </w:r>
          </w:p>
        </w:tc>
      </w:tr>
      <w:tr w:rsidR="00F66B2D" w:rsidRPr="00FF0C77" w14:paraId="7AC2CF8C" w14:textId="77777777" w:rsidTr="00244328">
        <w:tc>
          <w:tcPr>
            <w:tcW w:w="766" w:type="pct"/>
            <w:shd w:val="clear" w:color="auto" w:fill="D9D9D9"/>
          </w:tcPr>
          <w:p w14:paraId="330B8166" w14:textId="77777777" w:rsidR="00F66B2D" w:rsidRPr="00DB7E3A" w:rsidRDefault="00F66B2D" w:rsidP="00244328">
            <w:pPr>
              <w:rPr>
                <w:szCs w:val="21"/>
              </w:rPr>
            </w:pPr>
            <w:r w:rsidRPr="00DB7E3A">
              <w:rPr>
                <w:rFonts w:hint="eastAsia"/>
                <w:szCs w:val="21"/>
              </w:rPr>
              <w:t>功能描述</w:t>
            </w:r>
          </w:p>
        </w:tc>
        <w:tc>
          <w:tcPr>
            <w:tcW w:w="4234" w:type="pct"/>
            <w:shd w:val="clear" w:color="auto" w:fill="auto"/>
          </w:tcPr>
          <w:p w14:paraId="5B6FE6F1" w14:textId="775EF4C6" w:rsidR="00F66B2D" w:rsidRPr="00A75088" w:rsidRDefault="00F66B2D" w:rsidP="00244328">
            <w:pPr>
              <w:rPr>
                <w:szCs w:val="21"/>
              </w:rPr>
            </w:pPr>
          </w:p>
          <w:p w14:paraId="6EFB90ED" w14:textId="342A76D5" w:rsidR="00F66B2D" w:rsidRPr="00F20C21" w:rsidRDefault="00F66B2D">
            <w:pPr>
              <w:pStyle w:val="af9"/>
              <w:numPr>
                <w:ilvl w:val="0"/>
                <w:numId w:val="12"/>
              </w:numPr>
              <w:ind w:firstLineChars="0"/>
              <w:rPr>
                <w:szCs w:val="21"/>
              </w:rPr>
            </w:pPr>
            <w:r w:rsidRPr="00425D27">
              <w:rPr>
                <w:rFonts w:hint="eastAsia"/>
                <w:szCs w:val="21"/>
              </w:rPr>
              <w:t>属性：</w:t>
            </w:r>
          </w:p>
          <w:p w14:paraId="43F3CB15" w14:textId="2A23A2D4" w:rsidR="00F66B2D" w:rsidRPr="00425D27" w:rsidRDefault="00F66B2D">
            <w:pPr>
              <w:pStyle w:val="af9"/>
              <w:numPr>
                <w:ilvl w:val="0"/>
                <w:numId w:val="12"/>
              </w:numPr>
              <w:ind w:firstLineChars="0"/>
              <w:rPr>
                <w:szCs w:val="21"/>
              </w:rPr>
            </w:pPr>
            <w:r w:rsidRPr="00425D27">
              <w:rPr>
                <w:rFonts w:hint="eastAsia"/>
                <w:szCs w:val="21"/>
              </w:rPr>
              <w:t>方法：</w:t>
            </w:r>
          </w:p>
        </w:tc>
      </w:tr>
      <w:tr w:rsidR="00F66B2D" w:rsidRPr="00FF0C77" w14:paraId="6DADE1EA" w14:textId="77777777" w:rsidTr="00244328">
        <w:tc>
          <w:tcPr>
            <w:tcW w:w="766" w:type="pct"/>
            <w:shd w:val="clear" w:color="auto" w:fill="D9D9D9"/>
          </w:tcPr>
          <w:p w14:paraId="1EA135C8" w14:textId="77777777" w:rsidR="00F66B2D" w:rsidRPr="00DB7E3A" w:rsidRDefault="00F66B2D" w:rsidP="00244328">
            <w:pPr>
              <w:rPr>
                <w:szCs w:val="21"/>
              </w:rPr>
            </w:pPr>
            <w:r w:rsidRPr="00DB7E3A">
              <w:rPr>
                <w:rFonts w:hint="eastAsia"/>
                <w:szCs w:val="21"/>
              </w:rPr>
              <w:t>触发事件</w:t>
            </w:r>
          </w:p>
        </w:tc>
        <w:tc>
          <w:tcPr>
            <w:tcW w:w="4234" w:type="pct"/>
            <w:shd w:val="clear" w:color="auto" w:fill="auto"/>
          </w:tcPr>
          <w:p w14:paraId="29990051" w14:textId="7683BD2B" w:rsidR="00F66B2D" w:rsidRPr="00786A6E" w:rsidRDefault="00D05F1E" w:rsidP="00244328">
            <w:pPr>
              <w:rPr>
                <w:szCs w:val="21"/>
              </w:rPr>
            </w:pPr>
            <w:r>
              <w:rPr>
                <w:rFonts w:hint="eastAsia"/>
                <w:szCs w:val="21"/>
              </w:rPr>
              <w:t>用户登陆</w:t>
            </w:r>
          </w:p>
        </w:tc>
      </w:tr>
      <w:tr w:rsidR="00F66B2D" w:rsidRPr="00FF0C77" w14:paraId="23B0D3CB" w14:textId="77777777" w:rsidTr="00244328">
        <w:tc>
          <w:tcPr>
            <w:tcW w:w="766" w:type="pct"/>
            <w:shd w:val="clear" w:color="auto" w:fill="D9D9D9"/>
          </w:tcPr>
          <w:p w14:paraId="42C0BA94" w14:textId="77777777" w:rsidR="00F66B2D" w:rsidRPr="00DB7E3A" w:rsidRDefault="00F66B2D" w:rsidP="00244328">
            <w:pPr>
              <w:rPr>
                <w:szCs w:val="21"/>
              </w:rPr>
            </w:pPr>
            <w:r w:rsidRPr="00DB7E3A">
              <w:rPr>
                <w:rFonts w:hint="eastAsia"/>
                <w:szCs w:val="21"/>
              </w:rPr>
              <w:t>前置条件</w:t>
            </w:r>
          </w:p>
        </w:tc>
        <w:tc>
          <w:tcPr>
            <w:tcW w:w="4234" w:type="pct"/>
            <w:shd w:val="clear" w:color="auto" w:fill="auto"/>
          </w:tcPr>
          <w:p w14:paraId="76C2A13F" w14:textId="77777777" w:rsidR="00F66B2D" w:rsidRPr="00D856C5" w:rsidRDefault="00F66B2D" w:rsidP="00244328">
            <w:pPr>
              <w:rPr>
                <w:szCs w:val="21"/>
              </w:rPr>
            </w:pPr>
            <w:r>
              <w:rPr>
                <w:rFonts w:hint="eastAsia"/>
                <w:szCs w:val="21"/>
              </w:rPr>
              <w:t>无</w:t>
            </w:r>
          </w:p>
        </w:tc>
      </w:tr>
      <w:tr w:rsidR="00F66B2D" w:rsidRPr="00FF0C77" w14:paraId="542239AA" w14:textId="77777777" w:rsidTr="00244328">
        <w:tc>
          <w:tcPr>
            <w:tcW w:w="766" w:type="pct"/>
            <w:shd w:val="clear" w:color="auto" w:fill="D9D9D9"/>
          </w:tcPr>
          <w:p w14:paraId="51B9C76C" w14:textId="77777777" w:rsidR="00F66B2D" w:rsidRPr="00DB7E3A" w:rsidRDefault="00F66B2D" w:rsidP="00244328">
            <w:pPr>
              <w:rPr>
                <w:szCs w:val="21"/>
              </w:rPr>
            </w:pPr>
            <w:r w:rsidRPr="00DB7E3A">
              <w:rPr>
                <w:rFonts w:hint="eastAsia"/>
                <w:szCs w:val="21"/>
              </w:rPr>
              <w:t>基本流</w:t>
            </w:r>
          </w:p>
        </w:tc>
        <w:tc>
          <w:tcPr>
            <w:tcW w:w="4234" w:type="pct"/>
            <w:shd w:val="clear" w:color="auto" w:fill="auto"/>
          </w:tcPr>
          <w:p w14:paraId="5F24484F" w14:textId="77777777" w:rsidR="00F66B2D" w:rsidRPr="006C4935" w:rsidRDefault="00F66B2D">
            <w:pPr>
              <w:pStyle w:val="af9"/>
              <w:numPr>
                <w:ilvl w:val="0"/>
                <w:numId w:val="10"/>
              </w:numPr>
              <w:spacing w:line="240" w:lineRule="auto"/>
              <w:ind w:firstLineChars="0"/>
              <w:textAlignment w:val="auto"/>
              <w:rPr>
                <w:szCs w:val="21"/>
              </w:rPr>
            </w:pPr>
            <w:r>
              <w:rPr>
                <w:rFonts w:hint="eastAsia"/>
                <w:szCs w:val="21"/>
              </w:rPr>
              <w:t>属性</w:t>
            </w:r>
          </w:p>
          <w:p w14:paraId="46B57C6C" w14:textId="7062C813" w:rsidR="00F66B2D" w:rsidRDefault="00F66B2D">
            <w:pPr>
              <w:pStyle w:val="af9"/>
              <w:numPr>
                <w:ilvl w:val="1"/>
                <w:numId w:val="15"/>
              </w:numPr>
              <w:spacing w:line="240" w:lineRule="auto"/>
              <w:ind w:firstLineChars="0"/>
              <w:textAlignment w:val="auto"/>
              <w:rPr>
                <w:szCs w:val="21"/>
              </w:rPr>
            </w:pPr>
          </w:p>
          <w:p w14:paraId="2E0C8247" w14:textId="5E142AA9" w:rsidR="00F66B2D" w:rsidRDefault="00F66B2D">
            <w:pPr>
              <w:pStyle w:val="af9"/>
              <w:numPr>
                <w:ilvl w:val="0"/>
                <w:numId w:val="10"/>
              </w:numPr>
              <w:spacing w:line="240" w:lineRule="auto"/>
              <w:ind w:firstLineChars="0"/>
              <w:textAlignment w:val="auto"/>
              <w:rPr>
                <w:szCs w:val="21"/>
              </w:rPr>
            </w:pPr>
            <w:r>
              <w:rPr>
                <w:rFonts w:hint="eastAsia"/>
                <w:szCs w:val="21"/>
              </w:rPr>
              <w:t>方法</w:t>
            </w:r>
          </w:p>
          <w:p w14:paraId="1D0B4351" w14:textId="18A26FF3" w:rsidR="00F66B2D" w:rsidRPr="00F66B2D" w:rsidRDefault="00F66B2D">
            <w:pPr>
              <w:pStyle w:val="af9"/>
              <w:numPr>
                <w:ilvl w:val="1"/>
                <w:numId w:val="16"/>
              </w:numPr>
              <w:spacing w:line="240" w:lineRule="auto"/>
              <w:ind w:firstLineChars="0"/>
              <w:textAlignment w:val="auto"/>
              <w:rPr>
                <w:szCs w:val="21"/>
              </w:rPr>
            </w:pPr>
          </w:p>
        </w:tc>
      </w:tr>
      <w:tr w:rsidR="00F66B2D" w:rsidRPr="00FF0C77" w14:paraId="7D20B718" w14:textId="77777777" w:rsidTr="00244328">
        <w:tc>
          <w:tcPr>
            <w:tcW w:w="766" w:type="pct"/>
            <w:shd w:val="clear" w:color="auto" w:fill="D9D9D9"/>
          </w:tcPr>
          <w:p w14:paraId="400B1FCA" w14:textId="77777777" w:rsidR="00F66B2D" w:rsidRPr="00DB7E3A" w:rsidRDefault="00F66B2D" w:rsidP="00244328">
            <w:pPr>
              <w:rPr>
                <w:szCs w:val="21"/>
              </w:rPr>
            </w:pPr>
            <w:r w:rsidRPr="00DB7E3A">
              <w:rPr>
                <w:rFonts w:hint="eastAsia"/>
                <w:szCs w:val="21"/>
              </w:rPr>
              <w:t>后置条件</w:t>
            </w:r>
          </w:p>
        </w:tc>
        <w:tc>
          <w:tcPr>
            <w:tcW w:w="4234" w:type="pct"/>
            <w:shd w:val="clear" w:color="auto" w:fill="auto"/>
          </w:tcPr>
          <w:p w14:paraId="05CF4F45" w14:textId="3531B8D5" w:rsidR="00F66B2D" w:rsidRPr="00DB7E3A" w:rsidRDefault="00F62986" w:rsidP="00244328">
            <w:pPr>
              <w:rPr>
                <w:szCs w:val="21"/>
              </w:rPr>
            </w:pPr>
            <w:r>
              <w:rPr>
                <w:rFonts w:hint="eastAsia"/>
                <w:szCs w:val="21"/>
              </w:rPr>
              <w:t>无</w:t>
            </w:r>
          </w:p>
        </w:tc>
      </w:tr>
      <w:tr w:rsidR="00F66B2D" w:rsidRPr="00FF0C77" w14:paraId="7DD395F3" w14:textId="77777777" w:rsidTr="00244328">
        <w:tc>
          <w:tcPr>
            <w:tcW w:w="766" w:type="pct"/>
            <w:shd w:val="clear" w:color="auto" w:fill="D9D9D9"/>
          </w:tcPr>
          <w:p w14:paraId="6B1D1A4A" w14:textId="77777777" w:rsidR="00F66B2D" w:rsidRPr="00DB7E3A" w:rsidRDefault="00F66B2D" w:rsidP="00244328">
            <w:pPr>
              <w:rPr>
                <w:szCs w:val="21"/>
              </w:rPr>
            </w:pPr>
            <w:r w:rsidRPr="00DB7E3A">
              <w:rPr>
                <w:rFonts w:hint="eastAsia"/>
                <w:szCs w:val="21"/>
              </w:rPr>
              <w:t>备选流</w:t>
            </w:r>
          </w:p>
        </w:tc>
        <w:tc>
          <w:tcPr>
            <w:tcW w:w="4234" w:type="pct"/>
            <w:shd w:val="clear" w:color="auto" w:fill="auto"/>
          </w:tcPr>
          <w:p w14:paraId="56866B6A" w14:textId="77777777" w:rsidR="00F66B2D" w:rsidRPr="00DB7E3A" w:rsidRDefault="00F66B2D" w:rsidP="00244328">
            <w:pPr>
              <w:rPr>
                <w:szCs w:val="21"/>
              </w:rPr>
            </w:pPr>
            <w:r>
              <w:rPr>
                <w:rFonts w:hint="eastAsia"/>
                <w:szCs w:val="21"/>
              </w:rPr>
              <w:t>无</w:t>
            </w:r>
          </w:p>
        </w:tc>
      </w:tr>
      <w:tr w:rsidR="00F66B2D" w:rsidRPr="00FF0C77" w14:paraId="6596FD7B" w14:textId="77777777" w:rsidTr="00244328">
        <w:tc>
          <w:tcPr>
            <w:tcW w:w="766" w:type="pct"/>
            <w:shd w:val="clear" w:color="auto" w:fill="D9D9D9"/>
          </w:tcPr>
          <w:p w14:paraId="392C8051" w14:textId="77777777" w:rsidR="00F66B2D" w:rsidRPr="00DB7E3A" w:rsidRDefault="00F66B2D" w:rsidP="00244328">
            <w:pPr>
              <w:rPr>
                <w:szCs w:val="21"/>
              </w:rPr>
            </w:pPr>
            <w:r w:rsidRPr="00DB7E3A">
              <w:rPr>
                <w:rFonts w:hint="eastAsia"/>
                <w:szCs w:val="21"/>
              </w:rPr>
              <w:t>异常流</w:t>
            </w:r>
          </w:p>
        </w:tc>
        <w:tc>
          <w:tcPr>
            <w:tcW w:w="4234" w:type="pct"/>
            <w:shd w:val="clear" w:color="auto" w:fill="auto"/>
          </w:tcPr>
          <w:p w14:paraId="7B4372C6" w14:textId="77777777" w:rsidR="00F66B2D" w:rsidRDefault="00F66B2D" w:rsidP="00244328">
            <w:pPr>
              <w:rPr>
                <w:szCs w:val="21"/>
              </w:rPr>
            </w:pPr>
            <w:r>
              <w:rPr>
                <w:rFonts w:hint="eastAsia"/>
                <w:szCs w:val="21"/>
              </w:rPr>
              <w:t>无</w:t>
            </w:r>
          </w:p>
        </w:tc>
      </w:tr>
      <w:tr w:rsidR="00F66B2D" w:rsidRPr="00FF0C77" w14:paraId="2E67D6C6" w14:textId="77777777" w:rsidTr="00244328">
        <w:tc>
          <w:tcPr>
            <w:tcW w:w="766" w:type="pct"/>
            <w:shd w:val="clear" w:color="auto" w:fill="D9D9D9"/>
          </w:tcPr>
          <w:p w14:paraId="6C8732B8" w14:textId="77777777" w:rsidR="00F66B2D" w:rsidRPr="00DB7E3A" w:rsidRDefault="00F66B2D" w:rsidP="00244328">
            <w:pPr>
              <w:rPr>
                <w:szCs w:val="21"/>
              </w:rPr>
            </w:pPr>
            <w:r w:rsidRPr="00DB7E3A">
              <w:rPr>
                <w:rFonts w:hint="eastAsia"/>
                <w:szCs w:val="21"/>
              </w:rPr>
              <w:t>依赖功能</w:t>
            </w:r>
          </w:p>
        </w:tc>
        <w:tc>
          <w:tcPr>
            <w:tcW w:w="4234" w:type="pct"/>
            <w:shd w:val="clear" w:color="auto" w:fill="auto"/>
          </w:tcPr>
          <w:p w14:paraId="19B1B149" w14:textId="77777777" w:rsidR="00F66B2D" w:rsidRDefault="00F66B2D">
            <w:pPr>
              <w:pStyle w:val="af9"/>
              <w:numPr>
                <w:ilvl w:val="0"/>
                <w:numId w:val="9"/>
              </w:numPr>
              <w:spacing w:line="240" w:lineRule="auto"/>
              <w:ind w:firstLineChars="0"/>
              <w:textAlignment w:val="auto"/>
              <w:rPr>
                <w:szCs w:val="21"/>
              </w:rPr>
            </w:pPr>
            <w:r>
              <w:rPr>
                <w:rFonts w:hint="eastAsia"/>
                <w:szCs w:val="21"/>
              </w:rPr>
              <w:t>物料</w:t>
            </w:r>
          </w:p>
          <w:p w14:paraId="50EAFB7C" w14:textId="77777777" w:rsidR="00F66B2D" w:rsidRDefault="00F66B2D">
            <w:pPr>
              <w:pStyle w:val="af9"/>
              <w:numPr>
                <w:ilvl w:val="0"/>
                <w:numId w:val="9"/>
              </w:numPr>
              <w:spacing w:line="240" w:lineRule="auto"/>
              <w:ind w:firstLineChars="0"/>
              <w:textAlignment w:val="auto"/>
              <w:rPr>
                <w:szCs w:val="21"/>
              </w:rPr>
            </w:pPr>
            <w:r>
              <w:rPr>
                <w:rFonts w:hint="eastAsia"/>
                <w:szCs w:val="21"/>
              </w:rPr>
              <w:t>资源</w:t>
            </w:r>
          </w:p>
          <w:p w14:paraId="61BEA634" w14:textId="77777777" w:rsidR="00F66B2D" w:rsidRDefault="00F66B2D">
            <w:pPr>
              <w:pStyle w:val="af9"/>
              <w:numPr>
                <w:ilvl w:val="0"/>
                <w:numId w:val="9"/>
              </w:numPr>
              <w:spacing w:line="240" w:lineRule="auto"/>
              <w:ind w:firstLineChars="0"/>
              <w:textAlignment w:val="auto"/>
              <w:rPr>
                <w:szCs w:val="21"/>
              </w:rPr>
            </w:pPr>
            <w:r>
              <w:rPr>
                <w:rFonts w:hint="eastAsia"/>
                <w:szCs w:val="21"/>
              </w:rPr>
              <w:t>工序</w:t>
            </w:r>
          </w:p>
          <w:p w14:paraId="69FAF0C7" w14:textId="77777777" w:rsidR="00F66B2D" w:rsidRDefault="00F66B2D">
            <w:pPr>
              <w:pStyle w:val="af9"/>
              <w:numPr>
                <w:ilvl w:val="0"/>
                <w:numId w:val="9"/>
              </w:numPr>
              <w:spacing w:line="240" w:lineRule="auto"/>
              <w:ind w:firstLineChars="0"/>
              <w:textAlignment w:val="auto"/>
              <w:rPr>
                <w:szCs w:val="21"/>
              </w:rPr>
            </w:pPr>
            <w:r>
              <w:rPr>
                <w:rFonts w:hint="eastAsia"/>
                <w:szCs w:val="21"/>
              </w:rPr>
              <w:t>工艺路线</w:t>
            </w:r>
          </w:p>
          <w:p w14:paraId="5AF404F7" w14:textId="77777777" w:rsidR="00F66B2D" w:rsidRDefault="00F66B2D">
            <w:pPr>
              <w:pStyle w:val="af9"/>
              <w:numPr>
                <w:ilvl w:val="0"/>
                <w:numId w:val="9"/>
              </w:numPr>
              <w:spacing w:line="240" w:lineRule="auto"/>
              <w:ind w:firstLineChars="0"/>
              <w:textAlignment w:val="auto"/>
              <w:rPr>
                <w:szCs w:val="21"/>
              </w:rPr>
            </w:pPr>
            <w:r>
              <w:rPr>
                <w:rFonts w:hint="eastAsia"/>
                <w:szCs w:val="21"/>
              </w:rPr>
              <w:t>工单</w:t>
            </w:r>
          </w:p>
          <w:p w14:paraId="5E6F6F8A" w14:textId="77777777" w:rsidR="00F66B2D" w:rsidRDefault="00F66B2D">
            <w:pPr>
              <w:pStyle w:val="af9"/>
              <w:numPr>
                <w:ilvl w:val="0"/>
                <w:numId w:val="9"/>
              </w:numPr>
              <w:spacing w:line="240" w:lineRule="auto"/>
              <w:ind w:firstLineChars="0"/>
              <w:textAlignment w:val="auto"/>
              <w:rPr>
                <w:szCs w:val="21"/>
              </w:rPr>
            </w:pPr>
            <w:r>
              <w:rPr>
                <w:rFonts w:hint="eastAsia"/>
                <w:szCs w:val="21"/>
              </w:rPr>
              <w:t>接口管理</w:t>
            </w:r>
          </w:p>
          <w:p w14:paraId="7416EBFA" w14:textId="77777777" w:rsidR="00F66B2D" w:rsidRPr="00DB7E3A" w:rsidRDefault="00F66B2D">
            <w:pPr>
              <w:pStyle w:val="af9"/>
              <w:numPr>
                <w:ilvl w:val="0"/>
                <w:numId w:val="9"/>
              </w:numPr>
              <w:spacing w:line="240" w:lineRule="auto"/>
              <w:ind w:firstLineChars="0"/>
              <w:textAlignment w:val="auto"/>
              <w:rPr>
                <w:szCs w:val="21"/>
              </w:rPr>
            </w:pPr>
            <w:r>
              <w:rPr>
                <w:rFonts w:hint="eastAsia"/>
                <w:szCs w:val="21"/>
              </w:rPr>
              <w:t>日志管理</w:t>
            </w:r>
          </w:p>
        </w:tc>
      </w:tr>
      <w:tr w:rsidR="00F66B2D" w:rsidRPr="00FF0C77" w14:paraId="1B9CA5A3" w14:textId="77777777" w:rsidTr="00244328">
        <w:trPr>
          <w:trHeight w:val="371"/>
        </w:trPr>
        <w:tc>
          <w:tcPr>
            <w:tcW w:w="766" w:type="pct"/>
            <w:shd w:val="clear" w:color="auto" w:fill="D9D9D9"/>
          </w:tcPr>
          <w:p w14:paraId="60A734A2" w14:textId="77777777" w:rsidR="00F66B2D" w:rsidRPr="00DB7E3A" w:rsidRDefault="00F66B2D" w:rsidP="00244328">
            <w:pPr>
              <w:rPr>
                <w:szCs w:val="21"/>
              </w:rPr>
            </w:pPr>
            <w:r w:rsidRPr="003E31CE">
              <w:rPr>
                <w:rFonts w:hint="eastAsia"/>
                <w:szCs w:val="21"/>
              </w:rPr>
              <w:t>补充说明</w:t>
            </w:r>
          </w:p>
        </w:tc>
        <w:tc>
          <w:tcPr>
            <w:tcW w:w="4234" w:type="pct"/>
            <w:shd w:val="clear" w:color="auto" w:fill="auto"/>
          </w:tcPr>
          <w:p w14:paraId="099B085E" w14:textId="77777777" w:rsidR="00F66B2D" w:rsidRPr="0082524B" w:rsidRDefault="00F66B2D" w:rsidP="00244328">
            <w:pPr>
              <w:rPr>
                <w:szCs w:val="21"/>
              </w:rPr>
            </w:pPr>
            <w:r w:rsidRPr="0082524B">
              <w:rPr>
                <w:rFonts w:hint="eastAsia"/>
                <w:szCs w:val="21"/>
              </w:rPr>
              <w:t>本需求适用于离散行业。</w:t>
            </w:r>
          </w:p>
        </w:tc>
      </w:tr>
      <w:tr w:rsidR="00F66B2D" w:rsidRPr="00FF0C77" w14:paraId="222F9349" w14:textId="77777777" w:rsidTr="00244328">
        <w:trPr>
          <w:trHeight w:val="373"/>
        </w:trPr>
        <w:tc>
          <w:tcPr>
            <w:tcW w:w="766" w:type="pct"/>
            <w:shd w:val="clear" w:color="auto" w:fill="D9D9D9"/>
          </w:tcPr>
          <w:p w14:paraId="638B2D7D" w14:textId="77777777" w:rsidR="00F66B2D" w:rsidRPr="003E31CE" w:rsidRDefault="00F66B2D" w:rsidP="00244328">
            <w:pPr>
              <w:rPr>
                <w:szCs w:val="21"/>
              </w:rPr>
            </w:pPr>
            <w:r>
              <w:rPr>
                <w:rFonts w:hint="eastAsia"/>
                <w:szCs w:val="21"/>
              </w:rPr>
              <w:t>需求来源</w:t>
            </w:r>
          </w:p>
        </w:tc>
        <w:tc>
          <w:tcPr>
            <w:tcW w:w="4234" w:type="pct"/>
            <w:shd w:val="clear" w:color="auto" w:fill="auto"/>
          </w:tcPr>
          <w:p w14:paraId="6D5CF4FE" w14:textId="0D1CEFAE" w:rsidR="00F66B2D" w:rsidRDefault="00F66B2D" w:rsidP="00244328">
            <w:pPr>
              <w:rPr>
                <w:szCs w:val="21"/>
              </w:rPr>
            </w:pPr>
            <w:r>
              <w:rPr>
                <w:rFonts w:hint="eastAsia"/>
                <w:szCs w:val="21"/>
              </w:rPr>
              <w:t>无</w:t>
            </w:r>
          </w:p>
        </w:tc>
      </w:tr>
    </w:tbl>
    <w:p w14:paraId="53EA9405" w14:textId="77777777" w:rsidR="00971AD2" w:rsidRPr="00F66B2D" w:rsidRDefault="00971AD2" w:rsidP="00971AD2"/>
    <w:p w14:paraId="314DA066" w14:textId="55AF2227" w:rsidR="00A64BFF" w:rsidRDefault="00A64BFF" w:rsidP="00A64BFF">
      <w:pPr>
        <w:pStyle w:val="c-"/>
        <w:ind w:hanging="1418"/>
      </w:pPr>
      <w:r>
        <w:rPr>
          <w:rFonts w:hint="eastAsia"/>
        </w:rPr>
        <w:t>数据字典</w:t>
      </w:r>
    </w:p>
    <w:p w14:paraId="234F1ACF" w14:textId="306D0C2A" w:rsidR="008520CD" w:rsidRDefault="008520CD" w:rsidP="008520CD">
      <w:pPr>
        <w:pStyle w:val="aa"/>
        <w:keepNext/>
        <w:jc w:val="center"/>
      </w:pPr>
      <w:bookmarkStart w:id="91" w:name="_Toc14242584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39</w:t>
      </w:r>
      <w:r>
        <w:fldChar w:fldCharType="end"/>
      </w:r>
      <w:r>
        <w:t xml:space="preserve"> </w:t>
      </w:r>
      <w:r>
        <w:rPr>
          <w:rFonts w:hint="eastAsia"/>
        </w:rPr>
        <w:t>数据字典功能需求</w:t>
      </w:r>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8520CD" w:rsidRPr="00FF0C77" w14:paraId="639E442A" w14:textId="77777777" w:rsidTr="00244328">
        <w:tc>
          <w:tcPr>
            <w:tcW w:w="766" w:type="pct"/>
            <w:shd w:val="clear" w:color="auto" w:fill="D9D9D9"/>
          </w:tcPr>
          <w:p w14:paraId="2CC43970" w14:textId="77777777" w:rsidR="008520CD" w:rsidRPr="00DB7E3A" w:rsidRDefault="008520CD" w:rsidP="00244328">
            <w:pPr>
              <w:rPr>
                <w:szCs w:val="21"/>
              </w:rPr>
            </w:pPr>
            <w:r w:rsidRPr="00DB7E3A">
              <w:rPr>
                <w:rFonts w:hint="eastAsia"/>
                <w:szCs w:val="21"/>
              </w:rPr>
              <w:t>标识符</w:t>
            </w:r>
          </w:p>
        </w:tc>
        <w:tc>
          <w:tcPr>
            <w:tcW w:w="4234" w:type="pct"/>
            <w:shd w:val="clear" w:color="auto" w:fill="auto"/>
          </w:tcPr>
          <w:p w14:paraId="7EDC470A" w14:textId="2C891F57" w:rsidR="008520CD" w:rsidRPr="00DB7E3A" w:rsidRDefault="008520CD"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D</w:t>
            </w:r>
            <w:r>
              <w:rPr>
                <w:szCs w:val="24"/>
              </w:rPr>
              <w:t>ICTIONARY_001</w:t>
            </w:r>
          </w:p>
        </w:tc>
      </w:tr>
      <w:tr w:rsidR="008520CD" w:rsidRPr="00FF0C77" w14:paraId="6022D383" w14:textId="77777777" w:rsidTr="00244328">
        <w:tc>
          <w:tcPr>
            <w:tcW w:w="766" w:type="pct"/>
            <w:shd w:val="clear" w:color="auto" w:fill="D9D9D9"/>
          </w:tcPr>
          <w:p w14:paraId="49A9F113" w14:textId="77777777" w:rsidR="008520CD" w:rsidRPr="00DB7E3A" w:rsidRDefault="008520CD" w:rsidP="00244328">
            <w:pPr>
              <w:rPr>
                <w:szCs w:val="21"/>
              </w:rPr>
            </w:pPr>
            <w:r w:rsidRPr="00DB7E3A">
              <w:rPr>
                <w:rFonts w:hint="eastAsia"/>
                <w:szCs w:val="21"/>
              </w:rPr>
              <w:t>名称</w:t>
            </w:r>
          </w:p>
        </w:tc>
        <w:tc>
          <w:tcPr>
            <w:tcW w:w="4234" w:type="pct"/>
            <w:shd w:val="clear" w:color="auto" w:fill="auto"/>
          </w:tcPr>
          <w:p w14:paraId="17923C5F" w14:textId="0DBD2BC2" w:rsidR="008520CD" w:rsidRPr="00DB7E3A" w:rsidRDefault="008520CD" w:rsidP="00244328">
            <w:pPr>
              <w:rPr>
                <w:szCs w:val="21"/>
              </w:rPr>
            </w:pPr>
            <w:r>
              <w:rPr>
                <w:rFonts w:hint="eastAsia"/>
                <w:szCs w:val="21"/>
              </w:rPr>
              <w:t>数据字典（</w:t>
            </w:r>
            <w:r>
              <w:rPr>
                <w:rFonts w:hint="eastAsia"/>
                <w:szCs w:val="21"/>
              </w:rPr>
              <w:t>D</w:t>
            </w:r>
            <w:r w:rsidRPr="008520CD">
              <w:rPr>
                <w:szCs w:val="21"/>
              </w:rPr>
              <w:t>ictionary</w:t>
            </w:r>
            <w:r>
              <w:rPr>
                <w:rFonts w:ascii="Helvetica Neue" w:hAnsi="Helvetica Neue" w:hint="eastAsia"/>
                <w:color w:val="333333"/>
                <w:sz w:val="21"/>
                <w:szCs w:val="21"/>
                <w:shd w:val="clear" w:color="auto" w:fill="FFFFFF"/>
              </w:rPr>
              <w:t>）</w:t>
            </w:r>
          </w:p>
        </w:tc>
      </w:tr>
      <w:tr w:rsidR="008520CD" w:rsidRPr="00FF0C77" w14:paraId="32D9EF36" w14:textId="77777777" w:rsidTr="00244328">
        <w:tc>
          <w:tcPr>
            <w:tcW w:w="766" w:type="pct"/>
            <w:shd w:val="clear" w:color="auto" w:fill="D9D9D9"/>
          </w:tcPr>
          <w:p w14:paraId="331941FA" w14:textId="77777777" w:rsidR="008520CD" w:rsidRPr="00DB7E3A" w:rsidRDefault="008520CD" w:rsidP="00244328">
            <w:pPr>
              <w:rPr>
                <w:szCs w:val="21"/>
              </w:rPr>
            </w:pPr>
            <w:r w:rsidRPr="00DB7E3A">
              <w:rPr>
                <w:rFonts w:hint="eastAsia"/>
                <w:szCs w:val="21"/>
              </w:rPr>
              <w:t>编写人员</w:t>
            </w:r>
          </w:p>
        </w:tc>
        <w:tc>
          <w:tcPr>
            <w:tcW w:w="4234" w:type="pct"/>
            <w:shd w:val="clear" w:color="auto" w:fill="auto"/>
          </w:tcPr>
          <w:p w14:paraId="6B04D12F" w14:textId="77777777" w:rsidR="008520CD" w:rsidRPr="00DB7E3A" w:rsidRDefault="008520CD" w:rsidP="00244328">
            <w:pPr>
              <w:rPr>
                <w:szCs w:val="21"/>
              </w:rPr>
            </w:pPr>
            <w:r>
              <w:rPr>
                <w:rFonts w:hint="eastAsia"/>
                <w:szCs w:val="21"/>
              </w:rPr>
              <w:t>滕国栋</w:t>
            </w:r>
          </w:p>
        </w:tc>
      </w:tr>
      <w:tr w:rsidR="008520CD" w:rsidRPr="00FF0C77" w14:paraId="62667862" w14:textId="77777777" w:rsidTr="00244328">
        <w:tc>
          <w:tcPr>
            <w:tcW w:w="766" w:type="pct"/>
            <w:shd w:val="clear" w:color="auto" w:fill="D9D9D9"/>
          </w:tcPr>
          <w:p w14:paraId="6DBABD43" w14:textId="77777777" w:rsidR="008520CD" w:rsidRPr="00DB7E3A" w:rsidRDefault="008520CD" w:rsidP="00244328">
            <w:pPr>
              <w:rPr>
                <w:szCs w:val="21"/>
              </w:rPr>
            </w:pPr>
            <w:r w:rsidRPr="00DB7E3A">
              <w:rPr>
                <w:rFonts w:hint="eastAsia"/>
                <w:szCs w:val="21"/>
              </w:rPr>
              <w:t>编写日期</w:t>
            </w:r>
          </w:p>
        </w:tc>
        <w:tc>
          <w:tcPr>
            <w:tcW w:w="4234" w:type="pct"/>
            <w:shd w:val="clear" w:color="auto" w:fill="auto"/>
          </w:tcPr>
          <w:p w14:paraId="2FFB9A98" w14:textId="77777777" w:rsidR="008520CD" w:rsidRPr="00DB7E3A" w:rsidRDefault="008520CD" w:rsidP="00244328">
            <w:pPr>
              <w:rPr>
                <w:szCs w:val="21"/>
              </w:rPr>
            </w:pPr>
            <w:r>
              <w:rPr>
                <w:rFonts w:hint="eastAsia"/>
                <w:szCs w:val="21"/>
              </w:rPr>
              <w:t>2</w:t>
            </w:r>
            <w:r>
              <w:rPr>
                <w:szCs w:val="21"/>
              </w:rPr>
              <w:t>023-03-07</w:t>
            </w:r>
          </w:p>
        </w:tc>
      </w:tr>
      <w:tr w:rsidR="008520CD" w:rsidRPr="00FF0C77" w14:paraId="384F4AB6" w14:textId="77777777" w:rsidTr="00244328">
        <w:tc>
          <w:tcPr>
            <w:tcW w:w="766" w:type="pct"/>
            <w:shd w:val="clear" w:color="auto" w:fill="D9D9D9"/>
          </w:tcPr>
          <w:p w14:paraId="1025262A" w14:textId="77777777" w:rsidR="008520CD" w:rsidRPr="00DB7E3A" w:rsidRDefault="008520CD" w:rsidP="00244328">
            <w:pPr>
              <w:rPr>
                <w:szCs w:val="21"/>
              </w:rPr>
            </w:pPr>
            <w:r w:rsidRPr="00DB7E3A">
              <w:rPr>
                <w:rFonts w:hint="eastAsia"/>
                <w:szCs w:val="21"/>
              </w:rPr>
              <w:t>优先级</w:t>
            </w:r>
          </w:p>
        </w:tc>
        <w:tc>
          <w:tcPr>
            <w:tcW w:w="4234" w:type="pct"/>
            <w:shd w:val="clear" w:color="auto" w:fill="auto"/>
          </w:tcPr>
          <w:p w14:paraId="7C35D592" w14:textId="77777777" w:rsidR="008520CD" w:rsidRPr="00DB7E3A" w:rsidRDefault="008520CD" w:rsidP="00244328">
            <w:pPr>
              <w:rPr>
                <w:szCs w:val="21"/>
              </w:rPr>
            </w:pPr>
            <w:r>
              <w:rPr>
                <w:rFonts w:hint="eastAsia"/>
                <w:szCs w:val="21"/>
              </w:rPr>
              <w:t>高</w:t>
            </w:r>
          </w:p>
        </w:tc>
      </w:tr>
      <w:tr w:rsidR="008520CD" w:rsidRPr="00FF0C77" w14:paraId="51435DB9" w14:textId="77777777" w:rsidTr="00244328">
        <w:tc>
          <w:tcPr>
            <w:tcW w:w="766" w:type="pct"/>
            <w:shd w:val="clear" w:color="auto" w:fill="D9D9D9"/>
          </w:tcPr>
          <w:p w14:paraId="54F1E795" w14:textId="77777777" w:rsidR="008520CD" w:rsidRPr="00DB7E3A" w:rsidRDefault="008520CD" w:rsidP="00244328">
            <w:pPr>
              <w:rPr>
                <w:szCs w:val="21"/>
              </w:rPr>
            </w:pPr>
            <w:r w:rsidRPr="00DB7E3A">
              <w:rPr>
                <w:rFonts w:hint="eastAsia"/>
                <w:szCs w:val="21"/>
              </w:rPr>
              <w:lastRenderedPageBreak/>
              <w:t>重要性</w:t>
            </w:r>
          </w:p>
        </w:tc>
        <w:tc>
          <w:tcPr>
            <w:tcW w:w="4234" w:type="pct"/>
            <w:shd w:val="clear" w:color="auto" w:fill="auto"/>
          </w:tcPr>
          <w:p w14:paraId="5F4E1332" w14:textId="77777777" w:rsidR="008520CD" w:rsidRPr="00DB7E3A" w:rsidRDefault="008520CD" w:rsidP="00244328">
            <w:pPr>
              <w:rPr>
                <w:szCs w:val="21"/>
              </w:rPr>
            </w:pPr>
            <w:r>
              <w:rPr>
                <w:rFonts w:hint="eastAsia"/>
                <w:szCs w:val="21"/>
              </w:rPr>
              <w:t>强</w:t>
            </w:r>
          </w:p>
        </w:tc>
      </w:tr>
      <w:tr w:rsidR="008520CD" w:rsidRPr="00FF0C77" w14:paraId="37C1B1C1" w14:textId="77777777" w:rsidTr="00244328">
        <w:tc>
          <w:tcPr>
            <w:tcW w:w="766" w:type="pct"/>
            <w:shd w:val="clear" w:color="auto" w:fill="D9D9D9"/>
          </w:tcPr>
          <w:p w14:paraId="206F6604" w14:textId="77777777" w:rsidR="008520CD" w:rsidRPr="00DB7E3A" w:rsidRDefault="008520CD" w:rsidP="00244328">
            <w:pPr>
              <w:rPr>
                <w:szCs w:val="21"/>
              </w:rPr>
            </w:pPr>
            <w:r w:rsidRPr="00DB7E3A">
              <w:rPr>
                <w:rFonts w:hint="eastAsia"/>
                <w:szCs w:val="21"/>
              </w:rPr>
              <w:t>参与者</w:t>
            </w:r>
          </w:p>
        </w:tc>
        <w:tc>
          <w:tcPr>
            <w:tcW w:w="4234" w:type="pct"/>
            <w:shd w:val="clear" w:color="auto" w:fill="auto"/>
          </w:tcPr>
          <w:p w14:paraId="6CA958D4" w14:textId="1218865F" w:rsidR="008520CD" w:rsidRPr="00DB7E3A" w:rsidRDefault="008520CD" w:rsidP="00244328">
            <w:pPr>
              <w:rPr>
                <w:szCs w:val="21"/>
              </w:rPr>
            </w:pPr>
            <w:r>
              <w:rPr>
                <w:rFonts w:hint="eastAsia"/>
                <w:szCs w:val="21"/>
              </w:rPr>
              <w:t>管理员</w:t>
            </w:r>
          </w:p>
        </w:tc>
      </w:tr>
      <w:tr w:rsidR="008520CD" w:rsidRPr="00FF0C77" w14:paraId="5EE10AE7" w14:textId="77777777" w:rsidTr="00244328">
        <w:tc>
          <w:tcPr>
            <w:tcW w:w="766" w:type="pct"/>
            <w:shd w:val="clear" w:color="auto" w:fill="D9D9D9"/>
          </w:tcPr>
          <w:p w14:paraId="1CCD12F4" w14:textId="77777777" w:rsidR="008520CD" w:rsidRPr="00DB7E3A" w:rsidRDefault="008520CD" w:rsidP="00244328">
            <w:pPr>
              <w:rPr>
                <w:szCs w:val="21"/>
              </w:rPr>
            </w:pPr>
            <w:r w:rsidRPr="00DB7E3A">
              <w:rPr>
                <w:rFonts w:hint="eastAsia"/>
                <w:szCs w:val="21"/>
              </w:rPr>
              <w:t>功能描述</w:t>
            </w:r>
          </w:p>
        </w:tc>
        <w:tc>
          <w:tcPr>
            <w:tcW w:w="4234" w:type="pct"/>
            <w:shd w:val="clear" w:color="auto" w:fill="auto"/>
          </w:tcPr>
          <w:p w14:paraId="025CEC51" w14:textId="77777777" w:rsidR="008520CD" w:rsidRPr="00A75088" w:rsidRDefault="008520CD" w:rsidP="00244328">
            <w:pPr>
              <w:rPr>
                <w:szCs w:val="21"/>
              </w:rPr>
            </w:pPr>
          </w:p>
          <w:p w14:paraId="41E29274" w14:textId="77777777" w:rsidR="008520CD" w:rsidRPr="00F20C21" w:rsidRDefault="008520CD">
            <w:pPr>
              <w:pStyle w:val="af9"/>
              <w:numPr>
                <w:ilvl w:val="0"/>
                <w:numId w:val="12"/>
              </w:numPr>
              <w:ind w:firstLineChars="0"/>
              <w:rPr>
                <w:szCs w:val="21"/>
              </w:rPr>
            </w:pPr>
            <w:r w:rsidRPr="00425D27">
              <w:rPr>
                <w:rFonts w:hint="eastAsia"/>
                <w:szCs w:val="21"/>
              </w:rPr>
              <w:t>属性：</w:t>
            </w:r>
          </w:p>
          <w:p w14:paraId="2C193A5F" w14:textId="77777777" w:rsidR="008520CD" w:rsidRPr="00425D27" w:rsidRDefault="008520CD">
            <w:pPr>
              <w:pStyle w:val="af9"/>
              <w:numPr>
                <w:ilvl w:val="0"/>
                <w:numId w:val="12"/>
              </w:numPr>
              <w:ind w:firstLineChars="0"/>
              <w:rPr>
                <w:szCs w:val="21"/>
              </w:rPr>
            </w:pPr>
            <w:r w:rsidRPr="00425D27">
              <w:rPr>
                <w:rFonts w:hint="eastAsia"/>
                <w:szCs w:val="21"/>
              </w:rPr>
              <w:t>方法：</w:t>
            </w:r>
          </w:p>
        </w:tc>
      </w:tr>
      <w:tr w:rsidR="008520CD" w:rsidRPr="00FF0C77" w14:paraId="022035AD" w14:textId="77777777" w:rsidTr="00244328">
        <w:tc>
          <w:tcPr>
            <w:tcW w:w="766" w:type="pct"/>
            <w:shd w:val="clear" w:color="auto" w:fill="D9D9D9"/>
          </w:tcPr>
          <w:p w14:paraId="7A6C2930" w14:textId="77777777" w:rsidR="008520CD" w:rsidRPr="00DB7E3A" w:rsidRDefault="008520CD" w:rsidP="00244328">
            <w:pPr>
              <w:rPr>
                <w:szCs w:val="21"/>
              </w:rPr>
            </w:pPr>
            <w:r w:rsidRPr="00DB7E3A">
              <w:rPr>
                <w:rFonts w:hint="eastAsia"/>
                <w:szCs w:val="21"/>
              </w:rPr>
              <w:t>触发事件</w:t>
            </w:r>
          </w:p>
        </w:tc>
        <w:tc>
          <w:tcPr>
            <w:tcW w:w="4234" w:type="pct"/>
            <w:shd w:val="clear" w:color="auto" w:fill="auto"/>
          </w:tcPr>
          <w:p w14:paraId="22751E82" w14:textId="7F891021" w:rsidR="008520CD" w:rsidRPr="00786A6E" w:rsidRDefault="008520CD" w:rsidP="00244328">
            <w:pPr>
              <w:rPr>
                <w:szCs w:val="21"/>
              </w:rPr>
            </w:pPr>
            <w:r>
              <w:rPr>
                <w:rFonts w:hint="eastAsia"/>
                <w:szCs w:val="21"/>
              </w:rPr>
              <w:t>管理员配置</w:t>
            </w:r>
          </w:p>
        </w:tc>
      </w:tr>
      <w:tr w:rsidR="008520CD" w:rsidRPr="00FF0C77" w14:paraId="1C803357" w14:textId="77777777" w:rsidTr="00244328">
        <w:tc>
          <w:tcPr>
            <w:tcW w:w="766" w:type="pct"/>
            <w:shd w:val="clear" w:color="auto" w:fill="D9D9D9"/>
          </w:tcPr>
          <w:p w14:paraId="28B7D629" w14:textId="77777777" w:rsidR="008520CD" w:rsidRPr="00DB7E3A" w:rsidRDefault="008520CD" w:rsidP="00244328">
            <w:pPr>
              <w:rPr>
                <w:szCs w:val="21"/>
              </w:rPr>
            </w:pPr>
            <w:r w:rsidRPr="00DB7E3A">
              <w:rPr>
                <w:rFonts w:hint="eastAsia"/>
                <w:szCs w:val="21"/>
              </w:rPr>
              <w:t>前置条件</w:t>
            </w:r>
          </w:p>
        </w:tc>
        <w:tc>
          <w:tcPr>
            <w:tcW w:w="4234" w:type="pct"/>
            <w:shd w:val="clear" w:color="auto" w:fill="auto"/>
          </w:tcPr>
          <w:p w14:paraId="2F9FB219" w14:textId="77777777" w:rsidR="008520CD" w:rsidRPr="00D856C5" w:rsidRDefault="008520CD" w:rsidP="00244328">
            <w:pPr>
              <w:rPr>
                <w:szCs w:val="21"/>
              </w:rPr>
            </w:pPr>
            <w:r>
              <w:rPr>
                <w:rFonts w:hint="eastAsia"/>
                <w:szCs w:val="21"/>
              </w:rPr>
              <w:t>无</w:t>
            </w:r>
          </w:p>
        </w:tc>
      </w:tr>
      <w:tr w:rsidR="008520CD" w:rsidRPr="00FF0C77" w14:paraId="01C5815F" w14:textId="77777777" w:rsidTr="00244328">
        <w:tc>
          <w:tcPr>
            <w:tcW w:w="766" w:type="pct"/>
            <w:shd w:val="clear" w:color="auto" w:fill="D9D9D9"/>
          </w:tcPr>
          <w:p w14:paraId="7D3E444D" w14:textId="77777777" w:rsidR="008520CD" w:rsidRPr="00DB7E3A" w:rsidRDefault="008520CD" w:rsidP="00244328">
            <w:pPr>
              <w:rPr>
                <w:szCs w:val="21"/>
              </w:rPr>
            </w:pPr>
            <w:r w:rsidRPr="00DB7E3A">
              <w:rPr>
                <w:rFonts w:hint="eastAsia"/>
                <w:szCs w:val="21"/>
              </w:rPr>
              <w:t>基本流</w:t>
            </w:r>
          </w:p>
        </w:tc>
        <w:tc>
          <w:tcPr>
            <w:tcW w:w="4234" w:type="pct"/>
            <w:shd w:val="clear" w:color="auto" w:fill="auto"/>
          </w:tcPr>
          <w:p w14:paraId="58CF4AE9" w14:textId="77777777" w:rsidR="008520CD" w:rsidRPr="006C4935" w:rsidRDefault="008520CD">
            <w:pPr>
              <w:pStyle w:val="af9"/>
              <w:numPr>
                <w:ilvl w:val="0"/>
                <w:numId w:val="10"/>
              </w:numPr>
              <w:spacing w:line="240" w:lineRule="auto"/>
              <w:ind w:firstLineChars="0"/>
              <w:textAlignment w:val="auto"/>
              <w:rPr>
                <w:szCs w:val="21"/>
              </w:rPr>
            </w:pPr>
            <w:r>
              <w:rPr>
                <w:rFonts w:hint="eastAsia"/>
                <w:szCs w:val="21"/>
              </w:rPr>
              <w:t>属性</w:t>
            </w:r>
          </w:p>
          <w:p w14:paraId="2379C01C" w14:textId="77777777" w:rsidR="008520CD" w:rsidRDefault="008520CD">
            <w:pPr>
              <w:pStyle w:val="af9"/>
              <w:numPr>
                <w:ilvl w:val="1"/>
                <w:numId w:val="15"/>
              </w:numPr>
              <w:spacing w:line="240" w:lineRule="auto"/>
              <w:ind w:firstLineChars="0"/>
              <w:textAlignment w:val="auto"/>
              <w:rPr>
                <w:szCs w:val="21"/>
              </w:rPr>
            </w:pPr>
          </w:p>
          <w:p w14:paraId="10CBC87E" w14:textId="77777777" w:rsidR="008520CD" w:rsidRDefault="008520CD">
            <w:pPr>
              <w:pStyle w:val="af9"/>
              <w:numPr>
                <w:ilvl w:val="0"/>
                <w:numId w:val="10"/>
              </w:numPr>
              <w:spacing w:line="240" w:lineRule="auto"/>
              <w:ind w:firstLineChars="0"/>
              <w:textAlignment w:val="auto"/>
              <w:rPr>
                <w:szCs w:val="21"/>
              </w:rPr>
            </w:pPr>
            <w:r>
              <w:rPr>
                <w:rFonts w:hint="eastAsia"/>
                <w:szCs w:val="21"/>
              </w:rPr>
              <w:t>方法</w:t>
            </w:r>
          </w:p>
          <w:p w14:paraId="74D746D6" w14:textId="77777777" w:rsidR="008520CD" w:rsidRPr="00F66B2D" w:rsidRDefault="008520CD">
            <w:pPr>
              <w:pStyle w:val="af9"/>
              <w:numPr>
                <w:ilvl w:val="1"/>
                <w:numId w:val="16"/>
              </w:numPr>
              <w:spacing w:line="240" w:lineRule="auto"/>
              <w:ind w:firstLineChars="0"/>
              <w:textAlignment w:val="auto"/>
              <w:rPr>
                <w:szCs w:val="21"/>
              </w:rPr>
            </w:pPr>
          </w:p>
        </w:tc>
      </w:tr>
      <w:tr w:rsidR="008520CD" w:rsidRPr="00FF0C77" w14:paraId="12AAA9F7" w14:textId="77777777" w:rsidTr="00244328">
        <w:tc>
          <w:tcPr>
            <w:tcW w:w="766" w:type="pct"/>
            <w:shd w:val="clear" w:color="auto" w:fill="D9D9D9"/>
          </w:tcPr>
          <w:p w14:paraId="1100D648" w14:textId="77777777" w:rsidR="008520CD" w:rsidRPr="00DB7E3A" w:rsidRDefault="008520CD" w:rsidP="00244328">
            <w:pPr>
              <w:rPr>
                <w:szCs w:val="21"/>
              </w:rPr>
            </w:pPr>
            <w:r w:rsidRPr="00DB7E3A">
              <w:rPr>
                <w:rFonts w:hint="eastAsia"/>
                <w:szCs w:val="21"/>
              </w:rPr>
              <w:t>后置条件</w:t>
            </w:r>
          </w:p>
        </w:tc>
        <w:tc>
          <w:tcPr>
            <w:tcW w:w="4234" w:type="pct"/>
            <w:shd w:val="clear" w:color="auto" w:fill="auto"/>
          </w:tcPr>
          <w:p w14:paraId="6829478C" w14:textId="6A9F7F3D" w:rsidR="008520CD" w:rsidRPr="00DB7E3A" w:rsidRDefault="00F62986" w:rsidP="00244328">
            <w:pPr>
              <w:rPr>
                <w:szCs w:val="21"/>
              </w:rPr>
            </w:pPr>
            <w:r>
              <w:rPr>
                <w:rFonts w:hint="eastAsia"/>
                <w:szCs w:val="21"/>
              </w:rPr>
              <w:t>无</w:t>
            </w:r>
          </w:p>
        </w:tc>
      </w:tr>
      <w:tr w:rsidR="008520CD" w:rsidRPr="00FF0C77" w14:paraId="48A61DE0" w14:textId="77777777" w:rsidTr="00244328">
        <w:tc>
          <w:tcPr>
            <w:tcW w:w="766" w:type="pct"/>
            <w:shd w:val="clear" w:color="auto" w:fill="D9D9D9"/>
          </w:tcPr>
          <w:p w14:paraId="384735FB" w14:textId="77777777" w:rsidR="008520CD" w:rsidRPr="00DB7E3A" w:rsidRDefault="008520CD" w:rsidP="00244328">
            <w:pPr>
              <w:rPr>
                <w:szCs w:val="21"/>
              </w:rPr>
            </w:pPr>
            <w:r w:rsidRPr="00DB7E3A">
              <w:rPr>
                <w:rFonts w:hint="eastAsia"/>
                <w:szCs w:val="21"/>
              </w:rPr>
              <w:t>备选流</w:t>
            </w:r>
          </w:p>
        </w:tc>
        <w:tc>
          <w:tcPr>
            <w:tcW w:w="4234" w:type="pct"/>
            <w:shd w:val="clear" w:color="auto" w:fill="auto"/>
          </w:tcPr>
          <w:p w14:paraId="1EEEC271" w14:textId="77777777" w:rsidR="008520CD" w:rsidRPr="00DB7E3A" w:rsidRDefault="008520CD" w:rsidP="00244328">
            <w:pPr>
              <w:rPr>
                <w:szCs w:val="21"/>
              </w:rPr>
            </w:pPr>
            <w:r>
              <w:rPr>
                <w:rFonts w:hint="eastAsia"/>
                <w:szCs w:val="21"/>
              </w:rPr>
              <w:t>无</w:t>
            </w:r>
          </w:p>
        </w:tc>
      </w:tr>
      <w:tr w:rsidR="008520CD" w:rsidRPr="00FF0C77" w14:paraId="1A57E5E4" w14:textId="77777777" w:rsidTr="00244328">
        <w:tc>
          <w:tcPr>
            <w:tcW w:w="766" w:type="pct"/>
            <w:shd w:val="clear" w:color="auto" w:fill="D9D9D9"/>
          </w:tcPr>
          <w:p w14:paraId="27D4F664" w14:textId="77777777" w:rsidR="008520CD" w:rsidRPr="00DB7E3A" w:rsidRDefault="008520CD" w:rsidP="00244328">
            <w:pPr>
              <w:rPr>
                <w:szCs w:val="21"/>
              </w:rPr>
            </w:pPr>
            <w:r w:rsidRPr="00DB7E3A">
              <w:rPr>
                <w:rFonts w:hint="eastAsia"/>
                <w:szCs w:val="21"/>
              </w:rPr>
              <w:t>异常流</w:t>
            </w:r>
          </w:p>
        </w:tc>
        <w:tc>
          <w:tcPr>
            <w:tcW w:w="4234" w:type="pct"/>
            <w:shd w:val="clear" w:color="auto" w:fill="auto"/>
          </w:tcPr>
          <w:p w14:paraId="2FFD0FE7" w14:textId="77777777" w:rsidR="008520CD" w:rsidRDefault="008520CD" w:rsidP="00244328">
            <w:pPr>
              <w:rPr>
                <w:szCs w:val="21"/>
              </w:rPr>
            </w:pPr>
            <w:r>
              <w:rPr>
                <w:rFonts w:hint="eastAsia"/>
                <w:szCs w:val="21"/>
              </w:rPr>
              <w:t>无</w:t>
            </w:r>
          </w:p>
        </w:tc>
      </w:tr>
      <w:tr w:rsidR="008520CD" w:rsidRPr="00FF0C77" w14:paraId="7D791A5E" w14:textId="77777777" w:rsidTr="00244328">
        <w:tc>
          <w:tcPr>
            <w:tcW w:w="766" w:type="pct"/>
            <w:shd w:val="clear" w:color="auto" w:fill="D9D9D9"/>
          </w:tcPr>
          <w:p w14:paraId="391B0E8E" w14:textId="77777777" w:rsidR="008520CD" w:rsidRPr="00DB7E3A" w:rsidRDefault="008520CD" w:rsidP="00244328">
            <w:pPr>
              <w:rPr>
                <w:szCs w:val="21"/>
              </w:rPr>
            </w:pPr>
            <w:r w:rsidRPr="00DB7E3A">
              <w:rPr>
                <w:rFonts w:hint="eastAsia"/>
                <w:szCs w:val="21"/>
              </w:rPr>
              <w:t>依赖功能</w:t>
            </w:r>
          </w:p>
        </w:tc>
        <w:tc>
          <w:tcPr>
            <w:tcW w:w="4234" w:type="pct"/>
            <w:shd w:val="clear" w:color="auto" w:fill="auto"/>
          </w:tcPr>
          <w:p w14:paraId="5E0A364D" w14:textId="77777777" w:rsidR="008520CD" w:rsidRDefault="008520CD">
            <w:pPr>
              <w:pStyle w:val="af9"/>
              <w:numPr>
                <w:ilvl w:val="0"/>
                <w:numId w:val="9"/>
              </w:numPr>
              <w:spacing w:line="240" w:lineRule="auto"/>
              <w:ind w:firstLineChars="0"/>
              <w:textAlignment w:val="auto"/>
              <w:rPr>
                <w:szCs w:val="21"/>
              </w:rPr>
            </w:pPr>
            <w:r>
              <w:rPr>
                <w:rFonts w:hint="eastAsia"/>
                <w:szCs w:val="21"/>
              </w:rPr>
              <w:t>物料</w:t>
            </w:r>
          </w:p>
          <w:p w14:paraId="48D20436" w14:textId="77777777" w:rsidR="008520CD" w:rsidRDefault="008520CD">
            <w:pPr>
              <w:pStyle w:val="af9"/>
              <w:numPr>
                <w:ilvl w:val="0"/>
                <w:numId w:val="9"/>
              </w:numPr>
              <w:spacing w:line="240" w:lineRule="auto"/>
              <w:ind w:firstLineChars="0"/>
              <w:textAlignment w:val="auto"/>
              <w:rPr>
                <w:szCs w:val="21"/>
              </w:rPr>
            </w:pPr>
            <w:r>
              <w:rPr>
                <w:rFonts w:hint="eastAsia"/>
                <w:szCs w:val="21"/>
              </w:rPr>
              <w:t>资源</w:t>
            </w:r>
          </w:p>
          <w:p w14:paraId="3BF85619" w14:textId="77777777" w:rsidR="008520CD" w:rsidRDefault="008520CD">
            <w:pPr>
              <w:pStyle w:val="af9"/>
              <w:numPr>
                <w:ilvl w:val="0"/>
                <w:numId w:val="9"/>
              </w:numPr>
              <w:spacing w:line="240" w:lineRule="auto"/>
              <w:ind w:firstLineChars="0"/>
              <w:textAlignment w:val="auto"/>
              <w:rPr>
                <w:szCs w:val="21"/>
              </w:rPr>
            </w:pPr>
            <w:r>
              <w:rPr>
                <w:rFonts w:hint="eastAsia"/>
                <w:szCs w:val="21"/>
              </w:rPr>
              <w:t>工序</w:t>
            </w:r>
          </w:p>
          <w:p w14:paraId="410BC5B0" w14:textId="77777777" w:rsidR="008520CD" w:rsidRDefault="008520CD">
            <w:pPr>
              <w:pStyle w:val="af9"/>
              <w:numPr>
                <w:ilvl w:val="0"/>
                <w:numId w:val="9"/>
              </w:numPr>
              <w:spacing w:line="240" w:lineRule="auto"/>
              <w:ind w:firstLineChars="0"/>
              <w:textAlignment w:val="auto"/>
              <w:rPr>
                <w:szCs w:val="21"/>
              </w:rPr>
            </w:pPr>
            <w:r>
              <w:rPr>
                <w:rFonts w:hint="eastAsia"/>
                <w:szCs w:val="21"/>
              </w:rPr>
              <w:t>工艺路线</w:t>
            </w:r>
          </w:p>
          <w:p w14:paraId="7BABCB26" w14:textId="77777777" w:rsidR="008520CD" w:rsidRDefault="008520CD">
            <w:pPr>
              <w:pStyle w:val="af9"/>
              <w:numPr>
                <w:ilvl w:val="0"/>
                <w:numId w:val="9"/>
              </w:numPr>
              <w:spacing w:line="240" w:lineRule="auto"/>
              <w:ind w:firstLineChars="0"/>
              <w:textAlignment w:val="auto"/>
              <w:rPr>
                <w:szCs w:val="21"/>
              </w:rPr>
            </w:pPr>
            <w:r>
              <w:rPr>
                <w:rFonts w:hint="eastAsia"/>
                <w:szCs w:val="21"/>
              </w:rPr>
              <w:t>工单</w:t>
            </w:r>
          </w:p>
          <w:p w14:paraId="089D6552" w14:textId="77777777" w:rsidR="008520CD" w:rsidRDefault="008520CD">
            <w:pPr>
              <w:pStyle w:val="af9"/>
              <w:numPr>
                <w:ilvl w:val="0"/>
                <w:numId w:val="9"/>
              </w:numPr>
              <w:spacing w:line="240" w:lineRule="auto"/>
              <w:ind w:firstLineChars="0"/>
              <w:textAlignment w:val="auto"/>
              <w:rPr>
                <w:szCs w:val="21"/>
              </w:rPr>
            </w:pPr>
            <w:r>
              <w:rPr>
                <w:rFonts w:hint="eastAsia"/>
                <w:szCs w:val="21"/>
              </w:rPr>
              <w:t>接口管理</w:t>
            </w:r>
          </w:p>
          <w:p w14:paraId="1944BFA7" w14:textId="77777777" w:rsidR="008520CD" w:rsidRPr="00DB7E3A" w:rsidRDefault="008520CD">
            <w:pPr>
              <w:pStyle w:val="af9"/>
              <w:numPr>
                <w:ilvl w:val="0"/>
                <w:numId w:val="9"/>
              </w:numPr>
              <w:spacing w:line="240" w:lineRule="auto"/>
              <w:ind w:firstLineChars="0"/>
              <w:textAlignment w:val="auto"/>
              <w:rPr>
                <w:szCs w:val="21"/>
              </w:rPr>
            </w:pPr>
            <w:r>
              <w:rPr>
                <w:rFonts w:hint="eastAsia"/>
                <w:szCs w:val="21"/>
              </w:rPr>
              <w:t>日志管理</w:t>
            </w:r>
          </w:p>
        </w:tc>
      </w:tr>
      <w:tr w:rsidR="008520CD" w:rsidRPr="00FF0C77" w14:paraId="2FC9FDB1" w14:textId="77777777" w:rsidTr="00244328">
        <w:trPr>
          <w:trHeight w:val="371"/>
        </w:trPr>
        <w:tc>
          <w:tcPr>
            <w:tcW w:w="766" w:type="pct"/>
            <w:shd w:val="clear" w:color="auto" w:fill="D9D9D9"/>
          </w:tcPr>
          <w:p w14:paraId="29F58AE6" w14:textId="77777777" w:rsidR="008520CD" w:rsidRPr="00DB7E3A" w:rsidRDefault="008520CD" w:rsidP="00244328">
            <w:pPr>
              <w:rPr>
                <w:szCs w:val="21"/>
              </w:rPr>
            </w:pPr>
            <w:r w:rsidRPr="003E31CE">
              <w:rPr>
                <w:rFonts w:hint="eastAsia"/>
                <w:szCs w:val="21"/>
              </w:rPr>
              <w:t>补充说明</w:t>
            </w:r>
          </w:p>
        </w:tc>
        <w:tc>
          <w:tcPr>
            <w:tcW w:w="4234" w:type="pct"/>
            <w:shd w:val="clear" w:color="auto" w:fill="auto"/>
          </w:tcPr>
          <w:p w14:paraId="4BDE720B" w14:textId="77777777" w:rsidR="008520CD" w:rsidRPr="0082524B" w:rsidRDefault="008520CD" w:rsidP="00244328">
            <w:pPr>
              <w:rPr>
                <w:szCs w:val="21"/>
              </w:rPr>
            </w:pPr>
            <w:r w:rsidRPr="0082524B">
              <w:rPr>
                <w:rFonts w:hint="eastAsia"/>
                <w:szCs w:val="21"/>
              </w:rPr>
              <w:t>本需求适用于离散行业。</w:t>
            </w:r>
          </w:p>
        </w:tc>
      </w:tr>
      <w:tr w:rsidR="008520CD" w:rsidRPr="00FF0C77" w14:paraId="312F02AA" w14:textId="77777777" w:rsidTr="00244328">
        <w:trPr>
          <w:trHeight w:val="373"/>
        </w:trPr>
        <w:tc>
          <w:tcPr>
            <w:tcW w:w="766" w:type="pct"/>
            <w:shd w:val="clear" w:color="auto" w:fill="D9D9D9"/>
          </w:tcPr>
          <w:p w14:paraId="73164624" w14:textId="77777777" w:rsidR="008520CD" w:rsidRPr="003E31CE" w:rsidRDefault="008520CD" w:rsidP="00244328">
            <w:pPr>
              <w:rPr>
                <w:szCs w:val="21"/>
              </w:rPr>
            </w:pPr>
            <w:r>
              <w:rPr>
                <w:rFonts w:hint="eastAsia"/>
                <w:szCs w:val="21"/>
              </w:rPr>
              <w:t>需求来源</w:t>
            </w:r>
          </w:p>
        </w:tc>
        <w:tc>
          <w:tcPr>
            <w:tcW w:w="4234" w:type="pct"/>
            <w:shd w:val="clear" w:color="auto" w:fill="auto"/>
          </w:tcPr>
          <w:p w14:paraId="388DC0EC" w14:textId="77777777" w:rsidR="008520CD" w:rsidRDefault="008520CD" w:rsidP="00244328">
            <w:pPr>
              <w:rPr>
                <w:szCs w:val="21"/>
              </w:rPr>
            </w:pPr>
            <w:r>
              <w:rPr>
                <w:rFonts w:hint="eastAsia"/>
                <w:szCs w:val="21"/>
              </w:rPr>
              <w:t>无</w:t>
            </w:r>
          </w:p>
        </w:tc>
      </w:tr>
    </w:tbl>
    <w:p w14:paraId="5CB22D8B" w14:textId="77777777" w:rsidR="00A64BFF" w:rsidRPr="00A64BFF" w:rsidRDefault="00A64BFF" w:rsidP="00A64BFF"/>
    <w:p w14:paraId="3D9FF7BB" w14:textId="39B82658" w:rsidR="00A64BFF" w:rsidRDefault="00A64BFF" w:rsidP="00A64BFF">
      <w:pPr>
        <w:pStyle w:val="c-"/>
        <w:ind w:hanging="1418"/>
      </w:pPr>
      <w:r>
        <w:rPr>
          <w:rFonts w:hint="eastAsia"/>
        </w:rPr>
        <w:t>接口配置</w:t>
      </w:r>
    </w:p>
    <w:p w14:paraId="02259533" w14:textId="5435F73A" w:rsidR="00DE6D60" w:rsidRDefault="00DE6D60" w:rsidP="00DE6D60">
      <w:pPr>
        <w:pStyle w:val="aa"/>
        <w:keepNext/>
        <w:jc w:val="center"/>
      </w:pPr>
      <w:bookmarkStart w:id="92" w:name="_Toc14242584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40</w:t>
      </w:r>
      <w:r>
        <w:fldChar w:fldCharType="end"/>
      </w:r>
      <w:r>
        <w:t xml:space="preserve"> </w:t>
      </w:r>
      <w:r>
        <w:rPr>
          <w:rFonts w:hint="eastAsia"/>
        </w:rPr>
        <w:t>接口配置功能需求</w:t>
      </w:r>
      <w:bookmarkEnd w:id="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DE6D60" w:rsidRPr="00FF0C77" w14:paraId="23930224" w14:textId="77777777" w:rsidTr="00244328">
        <w:tc>
          <w:tcPr>
            <w:tcW w:w="766" w:type="pct"/>
            <w:shd w:val="clear" w:color="auto" w:fill="D9D9D9"/>
          </w:tcPr>
          <w:p w14:paraId="76D9678B" w14:textId="77777777" w:rsidR="00DE6D60" w:rsidRPr="00DB7E3A" w:rsidRDefault="00DE6D60" w:rsidP="00244328">
            <w:pPr>
              <w:rPr>
                <w:szCs w:val="21"/>
              </w:rPr>
            </w:pPr>
            <w:r w:rsidRPr="00DB7E3A">
              <w:rPr>
                <w:rFonts w:hint="eastAsia"/>
                <w:szCs w:val="21"/>
              </w:rPr>
              <w:t>标识符</w:t>
            </w:r>
          </w:p>
        </w:tc>
        <w:tc>
          <w:tcPr>
            <w:tcW w:w="4234" w:type="pct"/>
            <w:shd w:val="clear" w:color="auto" w:fill="auto"/>
          </w:tcPr>
          <w:p w14:paraId="0D662B2C" w14:textId="5E8E5E5D" w:rsidR="00DE6D60" w:rsidRPr="00DB7E3A" w:rsidRDefault="00DE6D60"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INTERFACE</w:t>
            </w:r>
            <w:r>
              <w:rPr>
                <w:rFonts w:hint="eastAsia"/>
                <w:szCs w:val="24"/>
              </w:rPr>
              <w:t>_</w:t>
            </w:r>
            <w:r>
              <w:rPr>
                <w:szCs w:val="24"/>
              </w:rPr>
              <w:t>001</w:t>
            </w:r>
          </w:p>
        </w:tc>
      </w:tr>
      <w:tr w:rsidR="00DE6D60" w:rsidRPr="00FF0C77" w14:paraId="28ACFFFB" w14:textId="77777777" w:rsidTr="00244328">
        <w:tc>
          <w:tcPr>
            <w:tcW w:w="766" w:type="pct"/>
            <w:shd w:val="clear" w:color="auto" w:fill="D9D9D9"/>
          </w:tcPr>
          <w:p w14:paraId="59C5D9AC" w14:textId="77777777" w:rsidR="00DE6D60" w:rsidRPr="00DB7E3A" w:rsidRDefault="00DE6D60" w:rsidP="00244328">
            <w:pPr>
              <w:rPr>
                <w:szCs w:val="21"/>
              </w:rPr>
            </w:pPr>
            <w:r w:rsidRPr="00DB7E3A">
              <w:rPr>
                <w:rFonts w:hint="eastAsia"/>
                <w:szCs w:val="21"/>
              </w:rPr>
              <w:t>名称</w:t>
            </w:r>
          </w:p>
        </w:tc>
        <w:tc>
          <w:tcPr>
            <w:tcW w:w="4234" w:type="pct"/>
            <w:shd w:val="clear" w:color="auto" w:fill="auto"/>
          </w:tcPr>
          <w:p w14:paraId="163C76FA" w14:textId="1B586232" w:rsidR="00DE6D60" w:rsidRPr="00DB7E3A" w:rsidRDefault="00DE6D60" w:rsidP="00244328">
            <w:pPr>
              <w:rPr>
                <w:szCs w:val="21"/>
              </w:rPr>
            </w:pPr>
            <w:r>
              <w:rPr>
                <w:rFonts w:hint="eastAsia"/>
                <w:szCs w:val="21"/>
              </w:rPr>
              <w:t>接口配置（</w:t>
            </w:r>
            <w:r>
              <w:rPr>
                <w:rFonts w:hint="eastAsia"/>
                <w:szCs w:val="21"/>
              </w:rPr>
              <w:t>Interface</w:t>
            </w:r>
            <w:r>
              <w:rPr>
                <w:rFonts w:ascii="Helvetica Neue" w:hAnsi="Helvetica Neue" w:hint="eastAsia"/>
                <w:color w:val="333333"/>
                <w:sz w:val="21"/>
                <w:szCs w:val="21"/>
                <w:shd w:val="clear" w:color="auto" w:fill="FFFFFF"/>
              </w:rPr>
              <w:t>）</w:t>
            </w:r>
          </w:p>
        </w:tc>
      </w:tr>
      <w:tr w:rsidR="00DE6D60" w:rsidRPr="00FF0C77" w14:paraId="4896FE94" w14:textId="77777777" w:rsidTr="00244328">
        <w:tc>
          <w:tcPr>
            <w:tcW w:w="766" w:type="pct"/>
            <w:shd w:val="clear" w:color="auto" w:fill="D9D9D9"/>
          </w:tcPr>
          <w:p w14:paraId="0FE50BA4" w14:textId="77777777" w:rsidR="00DE6D60" w:rsidRPr="00DB7E3A" w:rsidRDefault="00DE6D60" w:rsidP="00244328">
            <w:pPr>
              <w:rPr>
                <w:szCs w:val="21"/>
              </w:rPr>
            </w:pPr>
            <w:r w:rsidRPr="00DB7E3A">
              <w:rPr>
                <w:rFonts w:hint="eastAsia"/>
                <w:szCs w:val="21"/>
              </w:rPr>
              <w:t>编写人员</w:t>
            </w:r>
          </w:p>
        </w:tc>
        <w:tc>
          <w:tcPr>
            <w:tcW w:w="4234" w:type="pct"/>
            <w:shd w:val="clear" w:color="auto" w:fill="auto"/>
          </w:tcPr>
          <w:p w14:paraId="60FC42AE" w14:textId="77777777" w:rsidR="00DE6D60" w:rsidRPr="00DB7E3A" w:rsidRDefault="00DE6D60" w:rsidP="00244328">
            <w:pPr>
              <w:rPr>
                <w:szCs w:val="21"/>
              </w:rPr>
            </w:pPr>
            <w:r>
              <w:rPr>
                <w:rFonts w:hint="eastAsia"/>
                <w:szCs w:val="21"/>
              </w:rPr>
              <w:t>滕国栋</w:t>
            </w:r>
          </w:p>
        </w:tc>
      </w:tr>
      <w:tr w:rsidR="00DE6D60" w:rsidRPr="00FF0C77" w14:paraId="3CF34686" w14:textId="77777777" w:rsidTr="00244328">
        <w:tc>
          <w:tcPr>
            <w:tcW w:w="766" w:type="pct"/>
            <w:shd w:val="clear" w:color="auto" w:fill="D9D9D9"/>
          </w:tcPr>
          <w:p w14:paraId="63B146C9" w14:textId="77777777" w:rsidR="00DE6D60" w:rsidRPr="00DB7E3A" w:rsidRDefault="00DE6D60" w:rsidP="00244328">
            <w:pPr>
              <w:rPr>
                <w:szCs w:val="21"/>
              </w:rPr>
            </w:pPr>
            <w:r w:rsidRPr="00DB7E3A">
              <w:rPr>
                <w:rFonts w:hint="eastAsia"/>
                <w:szCs w:val="21"/>
              </w:rPr>
              <w:t>编写日期</w:t>
            </w:r>
          </w:p>
        </w:tc>
        <w:tc>
          <w:tcPr>
            <w:tcW w:w="4234" w:type="pct"/>
            <w:shd w:val="clear" w:color="auto" w:fill="auto"/>
          </w:tcPr>
          <w:p w14:paraId="22F570C0" w14:textId="77777777" w:rsidR="00DE6D60" w:rsidRPr="00DB7E3A" w:rsidRDefault="00DE6D60" w:rsidP="00244328">
            <w:pPr>
              <w:rPr>
                <w:szCs w:val="21"/>
              </w:rPr>
            </w:pPr>
            <w:r>
              <w:rPr>
                <w:rFonts w:hint="eastAsia"/>
                <w:szCs w:val="21"/>
              </w:rPr>
              <w:t>2</w:t>
            </w:r>
            <w:r>
              <w:rPr>
                <w:szCs w:val="21"/>
              </w:rPr>
              <w:t>023-03-07</w:t>
            </w:r>
          </w:p>
        </w:tc>
      </w:tr>
      <w:tr w:rsidR="00DE6D60" w:rsidRPr="00FF0C77" w14:paraId="3B7ED904" w14:textId="77777777" w:rsidTr="00244328">
        <w:tc>
          <w:tcPr>
            <w:tcW w:w="766" w:type="pct"/>
            <w:shd w:val="clear" w:color="auto" w:fill="D9D9D9"/>
          </w:tcPr>
          <w:p w14:paraId="5BE5552D" w14:textId="77777777" w:rsidR="00DE6D60" w:rsidRPr="00DB7E3A" w:rsidRDefault="00DE6D60" w:rsidP="00244328">
            <w:pPr>
              <w:rPr>
                <w:szCs w:val="21"/>
              </w:rPr>
            </w:pPr>
            <w:r w:rsidRPr="00DB7E3A">
              <w:rPr>
                <w:rFonts w:hint="eastAsia"/>
                <w:szCs w:val="21"/>
              </w:rPr>
              <w:t>优先级</w:t>
            </w:r>
          </w:p>
        </w:tc>
        <w:tc>
          <w:tcPr>
            <w:tcW w:w="4234" w:type="pct"/>
            <w:shd w:val="clear" w:color="auto" w:fill="auto"/>
          </w:tcPr>
          <w:p w14:paraId="080178AA" w14:textId="77777777" w:rsidR="00DE6D60" w:rsidRPr="00DB7E3A" w:rsidRDefault="00DE6D60" w:rsidP="00244328">
            <w:pPr>
              <w:rPr>
                <w:szCs w:val="21"/>
              </w:rPr>
            </w:pPr>
            <w:r>
              <w:rPr>
                <w:rFonts w:hint="eastAsia"/>
                <w:szCs w:val="21"/>
              </w:rPr>
              <w:t>高</w:t>
            </w:r>
          </w:p>
        </w:tc>
      </w:tr>
      <w:tr w:rsidR="00DE6D60" w:rsidRPr="00FF0C77" w14:paraId="50E4AB4D" w14:textId="77777777" w:rsidTr="00244328">
        <w:tc>
          <w:tcPr>
            <w:tcW w:w="766" w:type="pct"/>
            <w:shd w:val="clear" w:color="auto" w:fill="D9D9D9"/>
          </w:tcPr>
          <w:p w14:paraId="0C583E55" w14:textId="77777777" w:rsidR="00DE6D60" w:rsidRPr="00DB7E3A" w:rsidRDefault="00DE6D60" w:rsidP="00244328">
            <w:pPr>
              <w:rPr>
                <w:szCs w:val="21"/>
              </w:rPr>
            </w:pPr>
            <w:r w:rsidRPr="00DB7E3A">
              <w:rPr>
                <w:rFonts w:hint="eastAsia"/>
                <w:szCs w:val="21"/>
              </w:rPr>
              <w:t>重要性</w:t>
            </w:r>
          </w:p>
        </w:tc>
        <w:tc>
          <w:tcPr>
            <w:tcW w:w="4234" w:type="pct"/>
            <w:shd w:val="clear" w:color="auto" w:fill="auto"/>
          </w:tcPr>
          <w:p w14:paraId="305BE81F" w14:textId="77777777" w:rsidR="00DE6D60" w:rsidRPr="00DB7E3A" w:rsidRDefault="00DE6D60" w:rsidP="00244328">
            <w:pPr>
              <w:rPr>
                <w:szCs w:val="21"/>
              </w:rPr>
            </w:pPr>
            <w:r>
              <w:rPr>
                <w:rFonts w:hint="eastAsia"/>
                <w:szCs w:val="21"/>
              </w:rPr>
              <w:t>强</w:t>
            </w:r>
          </w:p>
        </w:tc>
      </w:tr>
      <w:tr w:rsidR="00DE6D60" w:rsidRPr="00FF0C77" w14:paraId="31073408" w14:textId="77777777" w:rsidTr="00244328">
        <w:tc>
          <w:tcPr>
            <w:tcW w:w="766" w:type="pct"/>
            <w:shd w:val="clear" w:color="auto" w:fill="D9D9D9"/>
          </w:tcPr>
          <w:p w14:paraId="6F8C9218" w14:textId="77777777" w:rsidR="00DE6D60" w:rsidRPr="00DB7E3A" w:rsidRDefault="00DE6D60" w:rsidP="00244328">
            <w:pPr>
              <w:rPr>
                <w:szCs w:val="21"/>
              </w:rPr>
            </w:pPr>
            <w:r w:rsidRPr="00DB7E3A">
              <w:rPr>
                <w:rFonts w:hint="eastAsia"/>
                <w:szCs w:val="21"/>
              </w:rPr>
              <w:lastRenderedPageBreak/>
              <w:t>参与者</w:t>
            </w:r>
          </w:p>
        </w:tc>
        <w:tc>
          <w:tcPr>
            <w:tcW w:w="4234" w:type="pct"/>
            <w:shd w:val="clear" w:color="auto" w:fill="auto"/>
          </w:tcPr>
          <w:p w14:paraId="7ECD9CD9" w14:textId="77777777" w:rsidR="00DE6D60" w:rsidRPr="00DB7E3A" w:rsidRDefault="00DE6D60" w:rsidP="00244328">
            <w:pPr>
              <w:rPr>
                <w:szCs w:val="21"/>
              </w:rPr>
            </w:pPr>
            <w:r>
              <w:rPr>
                <w:rFonts w:hint="eastAsia"/>
                <w:szCs w:val="21"/>
              </w:rPr>
              <w:t>管理员</w:t>
            </w:r>
          </w:p>
        </w:tc>
      </w:tr>
      <w:tr w:rsidR="00DE6D60" w:rsidRPr="00FF0C77" w14:paraId="594D15BE" w14:textId="77777777" w:rsidTr="00244328">
        <w:tc>
          <w:tcPr>
            <w:tcW w:w="766" w:type="pct"/>
            <w:shd w:val="clear" w:color="auto" w:fill="D9D9D9"/>
          </w:tcPr>
          <w:p w14:paraId="7C63F2D7" w14:textId="77777777" w:rsidR="00DE6D60" w:rsidRPr="00DB7E3A" w:rsidRDefault="00DE6D60" w:rsidP="00244328">
            <w:pPr>
              <w:rPr>
                <w:szCs w:val="21"/>
              </w:rPr>
            </w:pPr>
            <w:r w:rsidRPr="00DB7E3A">
              <w:rPr>
                <w:rFonts w:hint="eastAsia"/>
                <w:szCs w:val="21"/>
              </w:rPr>
              <w:t>功能描述</w:t>
            </w:r>
          </w:p>
        </w:tc>
        <w:tc>
          <w:tcPr>
            <w:tcW w:w="4234" w:type="pct"/>
            <w:shd w:val="clear" w:color="auto" w:fill="auto"/>
          </w:tcPr>
          <w:p w14:paraId="21681D71" w14:textId="77777777" w:rsidR="00DE6D60" w:rsidRPr="00A75088" w:rsidRDefault="00DE6D60" w:rsidP="00244328">
            <w:pPr>
              <w:rPr>
                <w:szCs w:val="21"/>
              </w:rPr>
            </w:pPr>
          </w:p>
          <w:p w14:paraId="323E2AEE" w14:textId="77777777" w:rsidR="00DE6D60" w:rsidRPr="00F20C21" w:rsidRDefault="00DE6D60">
            <w:pPr>
              <w:pStyle w:val="af9"/>
              <w:numPr>
                <w:ilvl w:val="0"/>
                <w:numId w:val="12"/>
              </w:numPr>
              <w:ind w:firstLineChars="0"/>
              <w:rPr>
                <w:szCs w:val="21"/>
              </w:rPr>
            </w:pPr>
            <w:r w:rsidRPr="00425D27">
              <w:rPr>
                <w:rFonts w:hint="eastAsia"/>
                <w:szCs w:val="21"/>
              </w:rPr>
              <w:t>属性：</w:t>
            </w:r>
          </w:p>
          <w:p w14:paraId="1601ACC1" w14:textId="77777777" w:rsidR="00DE6D60" w:rsidRPr="00425D27" w:rsidRDefault="00DE6D60">
            <w:pPr>
              <w:pStyle w:val="af9"/>
              <w:numPr>
                <w:ilvl w:val="0"/>
                <w:numId w:val="12"/>
              </w:numPr>
              <w:ind w:firstLineChars="0"/>
              <w:rPr>
                <w:szCs w:val="21"/>
              </w:rPr>
            </w:pPr>
            <w:r w:rsidRPr="00425D27">
              <w:rPr>
                <w:rFonts w:hint="eastAsia"/>
                <w:szCs w:val="21"/>
              </w:rPr>
              <w:t>方法：</w:t>
            </w:r>
          </w:p>
        </w:tc>
      </w:tr>
      <w:tr w:rsidR="00DE6D60" w:rsidRPr="00FF0C77" w14:paraId="22714DD0" w14:textId="77777777" w:rsidTr="00244328">
        <w:tc>
          <w:tcPr>
            <w:tcW w:w="766" w:type="pct"/>
            <w:shd w:val="clear" w:color="auto" w:fill="D9D9D9"/>
          </w:tcPr>
          <w:p w14:paraId="7D480B9C" w14:textId="77777777" w:rsidR="00DE6D60" w:rsidRPr="00DB7E3A" w:rsidRDefault="00DE6D60" w:rsidP="00244328">
            <w:pPr>
              <w:rPr>
                <w:szCs w:val="21"/>
              </w:rPr>
            </w:pPr>
            <w:r w:rsidRPr="00DB7E3A">
              <w:rPr>
                <w:rFonts w:hint="eastAsia"/>
                <w:szCs w:val="21"/>
              </w:rPr>
              <w:t>触发事件</w:t>
            </w:r>
          </w:p>
        </w:tc>
        <w:tc>
          <w:tcPr>
            <w:tcW w:w="4234" w:type="pct"/>
            <w:shd w:val="clear" w:color="auto" w:fill="auto"/>
          </w:tcPr>
          <w:p w14:paraId="4FF26DF6" w14:textId="77777777" w:rsidR="00DE6D60" w:rsidRPr="00786A6E" w:rsidRDefault="00DE6D60" w:rsidP="00244328">
            <w:pPr>
              <w:rPr>
                <w:szCs w:val="21"/>
              </w:rPr>
            </w:pPr>
            <w:r>
              <w:rPr>
                <w:rFonts w:hint="eastAsia"/>
                <w:szCs w:val="21"/>
              </w:rPr>
              <w:t>管理员配置</w:t>
            </w:r>
          </w:p>
        </w:tc>
      </w:tr>
      <w:tr w:rsidR="00DE6D60" w:rsidRPr="00FF0C77" w14:paraId="37322E39" w14:textId="77777777" w:rsidTr="00244328">
        <w:tc>
          <w:tcPr>
            <w:tcW w:w="766" w:type="pct"/>
            <w:shd w:val="clear" w:color="auto" w:fill="D9D9D9"/>
          </w:tcPr>
          <w:p w14:paraId="6FC2D710" w14:textId="77777777" w:rsidR="00DE6D60" w:rsidRPr="00DB7E3A" w:rsidRDefault="00DE6D60" w:rsidP="00244328">
            <w:pPr>
              <w:rPr>
                <w:szCs w:val="21"/>
              </w:rPr>
            </w:pPr>
            <w:r w:rsidRPr="00DB7E3A">
              <w:rPr>
                <w:rFonts w:hint="eastAsia"/>
                <w:szCs w:val="21"/>
              </w:rPr>
              <w:t>前置条件</w:t>
            </w:r>
          </w:p>
        </w:tc>
        <w:tc>
          <w:tcPr>
            <w:tcW w:w="4234" w:type="pct"/>
            <w:shd w:val="clear" w:color="auto" w:fill="auto"/>
          </w:tcPr>
          <w:p w14:paraId="20C16AFD" w14:textId="77777777" w:rsidR="00DE6D60" w:rsidRPr="00D856C5" w:rsidRDefault="00DE6D60" w:rsidP="00244328">
            <w:pPr>
              <w:rPr>
                <w:szCs w:val="21"/>
              </w:rPr>
            </w:pPr>
            <w:r>
              <w:rPr>
                <w:rFonts w:hint="eastAsia"/>
                <w:szCs w:val="21"/>
              </w:rPr>
              <w:t>无</w:t>
            </w:r>
          </w:p>
        </w:tc>
      </w:tr>
      <w:tr w:rsidR="00DE6D60" w:rsidRPr="00FF0C77" w14:paraId="2DB4277F" w14:textId="77777777" w:rsidTr="00244328">
        <w:tc>
          <w:tcPr>
            <w:tcW w:w="766" w:type="pct"/>
            <w:shd w:val="clear" w:color="auto" w:fill="D9D9D9"/>
          </w:tcPr>
          <w:p w14:paraId="1B241108" w14:textId="77777777" w:rsidR="00DE6D60" w:rsidRPr="00DB7E3A" w:rsidRDefault="00DE6D60" w:rsidP="00244328">
            <w:pPr>
              <w:rPr>
                <w:szCs w:val="21"/>
              </w:rPr>
            </w:pPr>
            <w:r w:rsidRPr="00DB7E3A">
              <w:rPr>
                <w:rFonts w:hint="eastAsia"/>
                <w:szCs w:val="21"/>
              </w:rPr>
              <w:t>基本流</w:t>
            </w:r>
          </w:p>
        </w:tc>
        <w:tc>
          <w:tcPr>
            <w:tcW w:w="4234" w:type="pct"/>
            <w:shd w:val="clear" w:color="auto" w:fill="auto"/>
          </w:tcPr>
          <w:p w14:paraId="51AE2EF4" w14:textId="77777777" w:rsidR="00DE6D60" w:rsidRPr="006C4935" w:rsidRDefault="00DE6D60">
            <w:pPr>
              <w:pStyle w:val="af9"/>
              <w:numPr>
                <w:ilvl w:val="0"/>
                <w:numId w:val="10"/>
              </w:numPr>
              <w:spacing w:line="240" w:lineRule="auto"/>
              <w:ind w:firstLineChars="0"/>
              <w:textAlignment w:val="auto"/>
              <w:rPr>
                <w:szCs w:val="21"/>
              </w:rPr>
            </w:pPr>
            <w:r>
              <w:rPr>
                <w:rFonts w:hint="eastAsia"/>
                <w:szCs w:val="21"/>
              </w:rPr>
              <w:t>属性</w:t>
            </w:r>
          </w:p>
          <w:p w14:paraId="224C38AF" w14:textId="77777777" w:rsidR="00DE6D60" w:rsidRDefault="00DE6D60">
            <w:pPr>
              <w:pStyle w:val="af9"/>
              <w:numPr>
                <w:ilvl w:val="1"/>
                <w:numId w:val="15"/>
              </w:numPr>
              <w:spacing w:line="240" w:lineRule="auto"/>
              <w:ind w:firstLineChars="0"/>
              <w:textAlignment w:val="auto"/>
              <w:rPr>
                <w:szCs w:val="21"/>
              </w:rPr>
            </w:pPr>
          </w:p>
          <w:p w14:paraId="61275695" w14:textId="77777777" w:rsidR="00DE6D60" w:rsidRDefault="00DE6D60">
            <w:pPr>
              <w:pStyle w:val="af9"/>
              <w:numPr>
                <w:ilvl w:val="0"/>
                <w:numId w:val="10"/>
              </w:numPr>
              <w:spacing w:line="240" w:lineRule="auto"/>
              <w:ind w:firstLineChars="0"/>
              <w:textAlignment w:val="auto"/>
              <w:rPr>
                <w:szCs w:val="21"/>
              </w:rPr>
            </w:pPr>
            <w:r>
              <w:rPr>
                <w:rFonts w:hint="eastAsia"/>
                <w:szCs w:val="21"/>
              </w:rPr>
              <w:t>方法</w:t>
            </w:r>
          </w:p>
          <w:p w14:paraId="3D317722" w14:textId="77777777" w:rsidR="00DE6D60" w:rsidRPr="00F66B2D" w:rsidRDefault="00DE6D60">
            <w:pPr>
              <w:pStyle w:val="af9"/>
              <w:numPr>
                <w:ilvl w:val="1"/>
                <w:numId w:val="16"/>
              </w:numPr>
              <w:spacing w:line="240" w:lineRule="auto"/>
              <w:ind w:firstLineChars="0"/>
              <w:textAlignment w:val="auto"/>
              <w:rPr>
                <w:szCs w:val="21"/>
              </w:rPr>
            </w:pPr>
          </w:p>
        </w:tc>
      </w:tr>
      <w:tr w:rsidR="00DE6D60" w:rsidRPr="00FF0C77" w14:paraId="0EBB963A" w14:textId="77777777" w:rsidTr="00244328">
        <w:tc>
          <w:tcPr>
            <w:tcW w:w="766" w:type="pct"/>
            <w:shd w:val="clear" w:color="auto" w:fill="D9D9D9"/>
          </w:tcPr>
          <w:p w14:paraId="735C0C4C" w14:textId="77777777" w:rsidR="00DE6D60" w:rsidRPr="00DB7E3A" w:rsidRDefault="00DE6D60" w:rsidP="00244328">
            <w:pPr>
              <w:rPr>
                <w:szCs w:val="21"/>
              </w:rPr>
            </w:pPr>
            <w:r w:rsidRPr="00DB7E3A">
              <w:rPr>
                <w:rFonts w:hint="eastAsia"/>
                <w:szCs w:val="21"/>
              </w:rPr>
              <w:t>后置条件</w:t>
            </w:r>
          </w:p>
        </w:tc>
        <w:tc>
          <w:tcPr>
            <w:tcW w:w="4234" w:type="pct"/>
            <w:shd w:val="clear" w:color="auto" w:fill="auto"/>
          </w:tcPr>
          <w:p w14:paraId="2D50C5A8" w14:textId="313FA878" w:rsidR="00DE6D60" w:rsidRPr="00DB7E3A" w:rsidRDefault="00F62986" w:rsidP="00244328">
            <w:pPr>
              <w:rPr>
                <w:szCs w:val="21"/>
              </w:rPr>
            </w:pPr>
            <w:r>
              <w:rPr>
                <w:rFonts w:hint="eastAsia"/>
                <w:szCs w:val="21"/>
              </w:rPr>
              <w:t>无</w:t>
            </w:r>
          </w:p>
        </w:tc>
      </w:tr>
      <w:tr w:rsidR="00DE6D60" w:rsidRPr="00FF0C77" w14:paraId="06BB8680" w14:textId="77777777" w:rsidTr="00244328">
        <w:tc>
          <w:tcPr>
            <w:tcW w:w="766" w:type="pct"/>
            <w:shd w:val="clear" w:color="auto" w:fill="D9D9D9"/>
          </w:tcPr>
          <w:p w14:paraId="4D7EDA87" w14:textId="77777777" w:rsidR="00DE6D60" w:rsidRPr="00DB7E3A" w:rsidRDefault="00DE6D60" w:rsidP="00244328">
            <w:pPr>
              <w:rPr>
                <w:szCs w:val="21"/>
              </w:rPr>
            </w:pPr>
            <w:r w:rsidRPr="00DB7E3A">
              <w:rPr>
                <w:rFonts w:hint="eastAsia"/>
                <w:szCs w:val="21"/>
              </w:rPr>
              <w:t>备选流</w:t>
            </w:r>
          </w:p>
        </w:tc>
        <w:tc>
          <w:tcPr>
            <w:tcW w:w="4234" w:type="pct"/>
            <w:shd w:val="clear" w:color="auto" w:fill="auto"/>
          </w:tcPr>
          <w:p w14:paraId="1692545F" w14:textId="77777777" w:rsidR="00DE6D60" w:rsidRPr="00DB7E3A" w:rsidRDefault="00DE6D60" w:rsidP="00244328">
            <w:pPr>
              <w:rPr>
                <w:szCs w:val="21"/>
              </w:rPr>
            </w:pPr>
            <w:r>
              <w:rPr>
                <w:rFonts w:hint="eastAsia"/>
                <w:szCs w:val="21"/>
              </w:rPr>
              <w:t>无</w:t>
            </w:r>
          </w:p>
        </w:tc>
      </w:tr>
      <w:tr w:rsidR="00DE6D60" w:rsidRPr="00FF0C77" w14:paraId="0E9C89A1" w14:textId="77777777" w:rsidTr="00244328">
        <w:tc>
          <w:tcPr>
            <w:tcW w:w="766" w:type="pct"/>
            <w:shd w:val="clear" w:color="auto" w:fill="D9D9D9"/>
          </w:tcPr>
          <w:p w14:paraId="632382A3" w14:textId="77777777" w:rsidR="00DE6D60" w:rsidRPr="00DB7E3A" w:rsidRDefault="00DE6D60" w:rsidP="00244328">
            <w:pPr>
              <w:rPr>
                <w:szCs w:val="21"/>
              </w:rPr>
            </w:pPr>
            <w:r w:rsidRPr="00DB7E3A">
              <w:rPr>
                <w:rFonts w:hint="eastAsia"/>
                <w:szCs w:val="21"/>
              </w:rPr>
              <w:t>异常流</w:t>
            </w:r>
          </w:p>
        </w:tc>
        <w:tc>
          <w:tcPr>
            <w:tcW w:w="4234" w:type="pct"/>
            <w:shd w:val="clear" w:color="auto" w:fill="auto"/>
          </w:tcPr>
          <w:p w14:paraId="64579283" w14:textId="77777777" w:rsidR="00DE6D60" w:rsidRDefault="00DE6D60" w:rsidP="00244328">
            <w:pPr>
              <w:rPr>
                <w:szCs w:val="21"/>
              </w:rPr>
            </w:pPr>
            <w:r>
              <w:rPr>
                <w:rFonts w:hint="eastAsia"/>
                <w:szCs w:val="21"/>
              </w:rPr>
              <w:t>无</w:t>
            </w:r>
          </w:p>
        </w:tc>
      </w:tr>
      <w:tr w:rsidR="00DE6D60" w:rsidRPr="00FF0C77" w14:paraId="64138602" w14:textId="77777777" w:rsidTr="00244328">
        <w:tc>
          <w:tcPr>
            <w:tcW w:w="766" w:type="pct"/>
            <w:shd w:val="clear" w:color="auto" w:fill="D9D9D9"/>
          </w:tcPr>
          <w:p w14:paraId="26589764" w14:textId="77777777" w:rsidR="00DE6D60" w:rsidRPr="00DB7E3A" w:rsidRDefault="00DE6D60" w:rsidP="00244328">
            <w:pPr>
              <w:rPr>
                <w:szCs w:val="21"/>
              </w:rPr>
            </w:pPr>
            <w:r w:rsidRPr="00DB7E3A">
              <w:rPr>
                <w:rFonts w:hint="eastAsia"/>
                <w:szCs w:val="21"/>
              </w:rPr>
              <w:t>依赖功能</w:t>
            </w:r>
          </w:p>
        </w:tc>
        <w:tc>
          <w:tcPr>
            <w:tcW w:w="4234" w:type="pct"/>
            <w:shd w:val="clear" w:color="auto" w:fill="auto"/>
          </w:tcPr>
          <w:p w14:paraId="2FB4B01F" w14:textId="77777777" w:rsidR="00DE6D60" w:rsidRDefault="00DE6D60">
            <w:pPr>
              <w:pStyle w:val="af9"/>
              <w:numPr>
                <w:ilvl w:val="0"/>
                <w:numId w:val="9"/>
              </w:numPr>
              <w:spacing w:line="240" w:lineRule="auto"/>
              <w:ind w:firstLineChars="0"/>
              <w:textAlignment w:val="auto"/>
              <w:rPr>
                <w:szCs w:val="21"/>
              </w:rPr>
            </w:pPr>
            <w:r>
              <w:rPr>
                <w:rFonts w:hint="eastAsia"/>
                <w:szCs w:val="21"/>
              </w:rPr>
              <w:t>物料</w:t>
            </w:r>
          </w:p>
          <w:p w14:paraId="41D5521B" w14:textId="77777777" w:rsidR="00DE6D60" w:rsidRDefault="00DE6D60">
            <w:pPr>
              <w:pStyle w:val="af9"/>
              <w:numPr>
                <w:ilvl w:val="0"/>
                <w:numId w:val="9"/>
              </w:numPr>
              <w:spacing w:line="240" w:lineRule="auto"/>
              <w:ind w:firstLineChars="0"/>
              <w:textAlignment w:val="auto"/>
              <w:rPr>
                <w:szCs w:val="21"/>
              </w:rPr>
            </w:pPr>
            <w:r>
              <w:rPr>
                <w:rFonts w:hint="eastAsia"/>
                <w:szCs w:val="21"/>
              </w:rPr>
              <w:t>资源</w:t>
            </w:r>
          </w:p>
          <w:p w14:paraId="2FBB9C2B" w14:textId="77777777" w:rsidR="00DE6D60" w:rsidRDefault="00DE6D60">
            <w:pPr>
              <w:pStyle w:val="af9"/>
              <w:numPr>
                <w:ilvl w:val="0"/>
                <w:numId w:val="9"/>
              </w:numPr>
              <w:spacing w:line="240" w:lineRule="auto"/>
              <w:ind w:firstLineChars="0"/>
              <w:textAlignment w:val="auto"/>
              <w:rPr>
                <w:szCs w:val="21"/>
              </w:rPr>
            </w:pPr>
            <w:r>
              <w:rPr>
                <w:rFonts w:hint="eastAsia"/>
                <w:szCs w:val="21"/>
              </w:rPr>
              <w:t>工序</w:t>
            </w:r>
          </w:p>
          <w:p w14:paraId="4B62E69A" w14:textId="77777777" w:rsidR="00DE6D60" w:rsidRDefault="00DE6D60">
            <w:pPr>
              <w:pStyle w:val="af9"/>
              <w:numPr>
                <w:ilvl w:val="0"/>
                <w:numId w:val="9"/>
              </w:numPr>
              <w:spacing w:line="240" w:lineRule="auto"/>
              <w:ind w:firstLineChars="0"/>
              <w:textAlignment w:val="auto"/>
              <w:rPr>
                <w:szCs w:val="21"/>
              </w:rPr>
            </w:pPr>
            <w:r>
              <w:rPr>
                <w:rFonts w:hint="eastAsia"/>
                <w:szCs w:val="21"/>
              </w:rPr>
              <w:t>工艺路线</w:t>
            </w:r>
          </w:p>
          <w:p w14:paraId="1A61E520" w14:textId="5B7AFB88" w:rsidR="00DE6D60" w:rsidRPr="00AE777A" w:rsidRDefault="00DE6D60">
            <w:pPr>
              <w:pStyle w:val="af9"/>
              <w:numPr>
                <w:ilvl w:val="0"/>
                <w:numId w:val="9"/>
              </w:numPr>
              <w:spacing w:line="240" w:lineRule="auto"/>
              <w:ind w:firstLineChars="0"/>
              <w:textAlignment w:val="auto"/>
              <w:rPr>
                <w:szCs w:val="21"/>
              </w:rPr>
            </w:pPr>
            <w:r>
              <w:rPr>
                <w:rFonts w:hint="eastAsia"/>
                <w:szCs w:val="21"/>
              </w:rPr>
              <w:t>工单</w:t>
            </w:r>
          </w:p>
          <w:p w14:paraId="389FC348" w14:textId="77777777" w:rsidR="00DE6D60" w:rsidRPr="00DB7E3A" w:rsidRDefault="00DE6D60">
            <w:pPr>
              <w:pStyle w:val="af9"/>
              <w:numPr>
                <w:ilvl w:val="0"/>
                <w:numId w:val="9"/>
              </w:numPr>
              <w:spacing w:line="240" w:lineRule="auto"/>
              <w:ind w:firstLineChars="0"/>
              <w:textAlignment w:val="auto"/>
              <w:rPr>
                <w:szCs w:val="21"/>
              </w:rPr>
            </w:pPr>
            <w:r>
              <w:rPr>
                <w:rFonts w:hint="eastAsia"/>
                <w:szCs w:val="21"/>
              </w:rPr>
              <w:t>日志管理</w:t>
            </w:r>
          </w:p>
        </w:tc>
      </w:tr>
      <w:tr w:rsidR="00DE6D60" w:rsidRPr="00FF0C77" w14:paraId="3BA4E863" w14:textId="77777777" w:rsidTr="00244328">
        <w:trPr>
          <w:trHeight w:val="371"/>
        </w:trPr>
        <w:tc>
          <w:tcPr>
            <w:tcW w:w="766" w:type="pct"/>
            <w:shd w:val="clear" w:color="auto" w:fill="D9D9D9"/>
          </w:tcPr>
          <w:p w14:paraId="5C08E74C" w14:textId="77777777" w:rsidR="00DE6D60" w:rsidRPr="00DB7E3A" w:rsidRDefault="00DE6D60" w:rsidP="00244328">
            <w:pPr>
              <w:rPr>
                <w:szCs w:val="21"/>
              </w:rPr>
            </w:pPr>
            <w:r w:rsidRPr="003E31CE">
              <w:rPr>
                <w:rFonts w:hint="eastAsia"/>
                <w:szCs w:val="21"/>
              </w:rPr>
              <w:t>补充说明</w:t>
            </w:r>
          </w:p>
        </w:tc>
        <w:tc>
          <w:tcPr>
            <w:tcW w:w="4234" w:type="pct"/>
            <w:shd w:val="clear" w:color="auto" w:fill="auto"/>
          </w:tcPr>
          <w:p w14:paraId="5C9E3004" w14:textId="77777777" w:rsidR="00DE6D60" w:rsidRPr="0082524B" w:rsidRDefault="00DE6D60" w:rsidP="00244328">
            <w:pPr>
              <w:rPr>
                <w:szCs w:val="21"/>
              </w:rPr>
            </w:pPr>
            <w:r w:rsidRPr="0082524B">
              <w:rPr>
                <w:rFonts w:hint="eastAsia"/>
                <w:szCs w:val="21"/>
              </w:rPr>
              <w:t>本需求适用于离散行业。</w:t>
            </w:r>
          </w:p>
        </w:tc>
      </w:tr>
      <w:tr w:rsidR="00DE6D60" w:rsidRPr="00FF0C77" w14:paraId="0D0E91DB" w14:textId="77777777" w:rsidTr="00244328">
        <w:trPr>
          <w:trHeight w:val="373"/>
        </w:trPr>
        <w:tc>
          <w:tcPr>
            <w:tcW w:w="766" w:type="pct"/>
            <w:shd w:val="clear" w:color="auto" w:fill="D9D9D9"/>
          </w:tcPr>
          <w:p w14:paraId="4073FD20" w14:textId="77777777" w:rsidR="00DE6D60" w:rsidRPr="003E31CE" w:rsidRDefault="00DE6D60" w:rsidP="00244328">
            <w:pPr>
              <w:rPr>
                <w:szCs w:val="21"/>
              </w:rPr>
            </w:pPr>
            <w:r>
              <w:rPr>
                <w:rFonts w:hint="eastAsia"/>
                <w:szCs w:val="21"/>
              </w:rPr>
              <w:t>需求来源</w:t>
            </w:r>
          </w:p>
        </w:tc>
        <w:tc>
          <w:tcPr>
            <w:tcW w:w="4234" w:type="pct"/>
            <w:shd w:val="clear" w:color="auto" w:fill="auto"/>
          </w:tcPr>
          <w:p w14:paraId="3CC28253" w14:textId="77777777" w:rsidR="00DE6D60" w:rsidRDefault="00DE6D60" w:rsidP="00244328">
            <w:pPr>
              <w:rPr>
                <w:szCs w:val="21"/>
              </w:rPr>
            </w:pPr>
            <w:r>
              <w:rPr>
                <w:rFonts w:hint="eastAsia"/>
                <w:szCs w:val="21"/>
              </w:rPr>
              <w:t>无</w:t>
            </w:r>
          </w:p>
        </w:tc>
      </w:tr>
    </w:tbl>
    <w:p w14:paraId="2E908441" w14:textId="32F5911E" w:rsidR="00213748" w:rsidRDefault="00213748" w:rsidP="00213748"/>
    <w:p w14:paraId="135646AA" w14:textId="34DB7681" w:rsidR="00213748" w:rsidRDefault="00213748" w:rsidP="00213748">
      <w:pPr>
        <w:pStyle w:val="c-"/>
        <w:ind w:hanging="1418"/>
      </w:pPr>
      <w:r>
        <w:rPr>
          <w:rFonts w:hint="eastAsia"/>
        </w:rPr>
        <w:t>日志管理</w:t>
      </w:r>
    </w:p>
    <w:p w14:paraId="0EBBC76C" w14:textId="373BFD81" w:rsidR="00AF735C" w:rsidRDefault="00AF735C" w:rsidP="00AF735C">
      <w:pPr>
        <w:pStyle w:val="aa"/>
        <w:keepNext/>
        <w:jc w:val="center"/>
      </w:pPr>
      <w:bookmarkStart w:id="93" w:name="_Toc14242584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41</w:t>
      </w:r>
      <w:r>
        <w:fldChar w:fldCharType="end"/>
      </w:r>
      <w:r>
        <w:t xml:space="preserve"> </w:t>
      </w:r>
      <w:r>
        <w:rPr>
          <w:rFonts w:hint="eastAsia"/>
        </w:rPr>
        <w:t>日志管理功能需求</w:t>
      </w:r>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AF735C" w:rsidRPr="00FF0C77" w14:paraId="1EF00322" w14:textId="77777777" w:rsidTr="00244328">
        <w:tc>
          <w:tcPr>
            <w:tcW w:w="766" w:type="pct"/>
            <w:shd w:val="clear" w:color="auto" w:fill="D9D9D9"/>
          </w:tcPr>
          <w:p w14:paraId="54DE2ED5" w14:textId="77777777" w:rsidR="00AF735C" w:rsidRPr="00DB7E3A" w:rsidRDefault="00AF735C" w:rsidP="00244328">
            <w:pPr>
              <w:rPr>
                <w:szCs w:val="21"/>
              </w:rPr>
            </w:pPr>
            <w:r w:rsidRPr="00DB7E3A">
              <w:rPr>
                <w:rFonts w:hint="eastAsia"/>
                <w:szCs w:val="21"/>
              </w:rPr>
              <w:t>标识符</w:t>
            </w:r>
          </w:p>
        </w:tc>
        <w:tc>
          <w:tcPr>
            <w:tcW w:w="4234" w:type="pct"/>
            <w:shd w:val="clear" w:color="auto" w:fill="auto"/>
          </w:tcPr>
          <w:p w14:paraId="6AB78ED9" w14:textId="6CA9B939" w:rsidR="00AF735C" w:rsidRPr="00DB7E3A" w:rsidRDefault="00AF735C"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LOG</w:t>
            </w:r>
            <w:r>
              <w:rPr>
                <w:szCs w:val="24"/>
              </w:rPr>
              <w:t>_001</w:t>
            </w:r>
          </w:p>
        </w:tc>
      </w:tr>
      <w:tr w:rsidR="00AF735C" w:rsidRPr="00FF0C77" w14:paraId="1E4FDA3F" w14:textId="77777777" w:rsidTr="00244328">
        <w:tc>
          <w:tcPr>
            <w:tcW w:w="766" w:type="pct"/>
            <w:shd w:val="clear" w:color="auto" w:fill="D9D9D9"/>
          </w:tcPr>
          <w:p w14:paraId="78B50331" w14:textId="77777777" w:rsidR="00AF735C" w:rsidRPr="00DB7E3A" w:rsidRDefault="00AF735C" w:rsidP="00244328">
            <w:pPr>
              <w:rPr>
                <w:szCs w:val="21"/>
              </w:rPr>
            </w:pPr>
            <w:r w:rsidRPr="00DB7E3A">
              <w:rPr>
                <w:rFonts w:hint="eastAsia"/>
                <w:szCs w:val="21"/>
              </w:rPr>
              <w:t>名称</w:t>
            </w:r>
          </w:p>
        </w:tc>
        <w:tc>
          <w:tcPr>
            <w:tcW w:w="4234" w:type="pct"/>
            <w:shd w:val="clear" w:color="auto" w:fill="auto"/>
          </w:tcPr>
          <w:p w14:paraId="534878D1" w14:textId="0F360589" w:rsidR="00AF735C" w:rsidRPr="00DB7E3A" w:rsidRDefault="00AF735C" w:rsidP="00244328">
            <w:pPr>
              <w:rPr>
                <w:szCs w:val="21"/>
              </w:rPr>
            </w:pPr>
            <w:r>
              <w:rPr>
                <w:rFonts w:hint="eastAsia"/>
                <w:szCs w:val="21"/>
              </w:rPr>
              <w:t>日志管理（</w:t>
            </w:r>
            <w:r>
              <w:rPr>
                <w:rFonts w:hint="eastAsia"/>
                <w:szCs w:val="21"/>
              </w:rPr>
              <w:t>Log</w:t>
            </w:r>
            <w:r>
              <w:rPr>
                <w:rFonts w:ascii="Helvetica Neue" w:hAnsi="Helvetica Neue" w:hint="eastAsia"/>
                <w:color w:val="333333"/>
                <w:sz w:val="21"/>
                <w:szCs w:val="21"/>
                <w:shd w:val="clear" w:color="auto" w:fill="FFFFFF"/>
              </w:rPr>
              <w:t>）</w:t>
            </w:r>
          </w:p>
        </w:tc>
      </w:tr>
      <w:tr w:rsidR="00AF735C" w:rsidRPr="00FF0C77" w14:paraId="26A72B56" w14:textId="77777777" w:rsidTr="00244328">
        <w:tc>
          <w:tcPr>
            <w:tcW w:w="766" w:type="pct"/>
            <w:shd w:val="clear" w:color="auto" w:fill="D9D9D9"/>
          </w:tcPr>
          <w:p w14:paraId="78746113" w14:textId="77777777" w:rsidR="00AF735C" w:rsidRPr="00DB7E3A" w:rsidRDefault="00AF735C" w:rsidP="00244328">
            <w:pPr>
              <w:rPr>
                <w:szCs w:val="21"/>
              </w:rPr>
            </w:pPr>
            <w:r w:rsidRPr="00DB7E3A">
              <w:rPr>
                <w:rFonts w:hint="eastAsia"/>
                <w:szCs w:val="21"/>
              </w:rPr>
              <w:t>编写人员</w:t>
            </w:r>
          </w:p>
        </w:tc>
        <w:tc>
          <w:tcPr>
            <w:tcW w:w="4234" w:type="pct"/>
            <w:shd w:val="clear" w:color="auto" w:fill="auto"/>
          </w:tcPr>
          <w:p w14:paraId="23BD0CF7" w14:textId="77777777" w:rsidR="00AF735C" w:rsidRPr="00DB7E3A" w:rsidRDefault="00AF735C" w:rsidP="00244328">
            <w:pPr>
              <w:rPr>
                <w:szCs w:val="21"/>
              </w:rPr>
            </w:pPr>
            <w:r>
              <w:rPr>
                <w:rFonts w:hint="eastAsia"/>
                <w:szCs w:val="21"/>
              </w:rPr>
              <w:t>滕国栋</w:t>
            </w:r>
          </w:p>
        </w:tc>
      </w:tr>
      <w:tr w:rsidR="00AF735C" w:rsidRPr="00FF0C77" w14:paraId="151DE501" w14:textId="77777777" w:rsidTr="00244328">
        <w:tc>
          <w:tcPr>
            <w:tcW w:w="766" w:type="pct"/>
            <w:shd w:val="clear" w:color="auto" w:fill="D9D9D9"/>
          </w:tcPr>
          <w:p w14:paraId="76364048" w14:textId="77777777" w:rsidR="00AF735C" w:rsidRPr="00DB7E3A" w:rsidRDefault="00AF735C" w:rsidP="00244328">
            <w:pPr>
              <w:rPr>
                <w:szCs w:val="21"/>
              </w:rPr>
            </w:pPr>
            <w:r w:rsidRPr="00DB7E3A">
              <w:rPr>
                <w:rFonts w:hint="eastAsia"/>
                <w:szCs w:val="21"/>
              </w:rPr>
              <w:t>编写日期</w:t>
            </w:r>
          </w:p>
        </w:tc>
        <w:tc>
          <w:tcPr>
            <w:tcW w:w="4234" w:type="pct"/>
            <w:shd w:val="clear" w:color="auto" w:fill="auto"/>
          </w:tcPr>
          <w:p w14:paraId="1A4CF349" w14:textId="77777777" w:rsidR="00AF735C" w:rsidRPr="00DB7E3A" w:rsidRDefault="00AF735C" w:rsidP="00244328">
            <w:pPr>
              <w:rPr>
                <w:szCs w:val="21"/>
              </w:rPr>
            </w:pPr>
            <w:r>
              <w:rPr>
                <w:rFonts w:hint="eastAsia"/>
                <w:szCs w:val="21"/>
              </w:rPr>
              <w:t>2</w:t>
            </w:r>
            <w:r>
              <w:rPr>
                <w:szCs w:val="21"/>
              </w:rPr>
              <w:t>023-03-07</w:t>
            </w:r>
          </w:p>
        </w:tc>
      </w:tr>
      <w:tr w:rsidR="00AF735C" w:rsidRPr="00FF0C77" w14:paraId="3BADFA5C" w14:textId="77777777" w:rsidTr="00244328">
        <w:tc>
          <w:tcPr>
            <w:tcW w:w="766" w:type="pct"/>
            <w:shd w:val="clear" w:color="auto" w:fill="D9D9D9"/>
          </w:tcPr>
          <w:p w14:paraId="36E714A8" w14:textId="77777777" w:rsidR="00AF735C" w:rsidRPr="00DB7E3A" w:rsidRDefault="00AF735C" w:rsidP="00244328">
            <w:pPr>
              <w:rPr>
                <w:szCs w:val="21"/>
              </w:rPr>
            </w:pPr>
            <w:r w:rsidRPr="00DB7E3A">
              <w:rPr>
                <w:rFonts w:hint="eastAsia"/>
                <w:szCs w:val="21"/>
              </w:rPr>
              <w:t>优先级</w:t>
            </w:r>
          </w:p>
        </w:tc>
        <w:tc>
          <w:tcPr>
            <w:tcW w:w="4234" w:type="pct"/>
            <w:shd w:val="clear" w:color="auto" w:fill="auto"/>
          </w:tcPr>
          <w:p w14:paraId="5A103AD6" w14:textId="77777777" w:rsidR="00AF735C" w:rsidRPr="00DB7E3A" w:rsidRDefault="00AF735C" w:rsidP="00244328">
            <w:pPr>
              <w:rPr>
                <w:szCs w:val="21"/>
              </w:rPr>
            </w:pPr>
            <w:r>
              <w:rPr>
                <w:rFonts w:hint="eastAsia"/>
                <w:szCs w:val="21"/>
              </w:rPr>
              <w:t>高</w:t>
            </w:r>
          </w:p>
        </w:tc>
      </w:tr>
      <w:tr w:rsidR="00AF735C" w:rsidRPr="00FF0C77" w14:paraId="5EAD1ECA" w14:textId="77777777" w:rsidTr="00244328">
        <w:tc>
          <w:tcPr>
            <w:tcW w:w="766" w:type="pct"/>
            <w:shd w:val="clear" w:color="auto" w:fill="D9D9D9"/>
          </w:tcPr>
          <w:p w14:paraId="1C6A745D" w14:textId="77777777" w:rsidR="00AF735C" w:rsidRPr="00DB7E3A" w:rsidRDefault="00AF735C" w:rsidP="00244328">
            <w:pPr>
              <w:rPr>
                <w:szCs w:val="21"/>
              </w:rPr>
            </w:pPr>
            <w:r w:rsidRPr="00DB7E3A">
              <w:rPr>
                <w:rFonts w:hint="eastAsia"/>
                <w:szCs w:val="21"/>
              </w:rPr>
              <w:t>重要性</w:t>
            </w:r>
          </w:p>
        </w:tc>
        <w:tc>
          <w:tcPr>
            <w:tcW w:w="4234" w:type="pct"/>
            <w:shd w:val="clear" w:color="auto" w:fill="auto"/>
          </w:tcPr>
          <w:p w14:paraId="3AFEDE90" w14:textId="77777777" w:rsidR="00AF735C" w:rsidRPr="00DB7E3A" w:rsidRDefault="00AF735C" w:rsidP="00244328">
            <w:pPr>
              <w:rPr>
                <w:szCs w:val="21"/>
              </w:rPr>
            </w:pPr>
            <w:r>
              <w:rPr>
                <w:rFonts w:hint="eastAsia"/>
                <w:szCs w:val="21"/>
              </w:rPr>
              <w:t>强</w:t>
            </w:r>
          </w:p>
        </w:tc>
      </w:tr>
      <w:tr w:rsidR="00AF735C" w:rsidRPr="00FF0C77" w14:paraId="2BC69528" w14:textId="77777777" w:rsidTr="00244328">
        <w:tc>
          <w:tcPr>
            <w:tcW w:w="766" w:type="pct"/>
            <w:shd w:val="clear" w:color="auto" w:fill="D9D9D9"/>
          </w:tcPr>
          <w:p w14:paraId="32831B7A" w14:textId="77777777" w:rsidR="00AF735C" w:rsidRPr="00DB7E3A" w:rsidRDefault="00AF735C" w:rsidP="00244328">
            <w:pPr>
              <w:rPr>
                <w:szCs w:val="21"/>
              </w:rPr>
            </w:pPr>
            <w:r w:rsidRPr="00DB7E3A">
              <w:rPr>
                <w:rFonts w:hint="eastAsia"/>
                <w:szCs w:val="21"/>
              </w:rPr>
              <w:t>参与者</w:t>
            </w:r>
          </w:p>
        </w:tc>
        <w:tc>
          <w:tcPr>
            <w:tcW w:w="4234" w:type="pct"/>
            <w:shd w:val="clear" w:color="auto" w:fill="auto"/>
          </w:tcPr>
          <w:p w14:paraId="6AC1E6F8" w14:textId="77777777" w:rsidR="00AF735C" w:rsidRPr="00DB7E3A" w:rsidRDefault="00AF735C" w:rsidP="00244328">
            <w:pPr>
              <w:rPr>
                <w:szCs w:val="21"/>
              </w:rPr>
            </w:pPr>
            <w:r>
              <w:rPr>
                <w:rFonts w:hint="eastAsia"/>
                <w:szCs w:val="21"/>
              </w:rPr>
              <w:t>计划员</w:t>
            </w:r>
          </w:p>
        </w:tc>
      </w:tr>
      <w:tr w:rsidR="00AF735C" w:rsidRPr="00FF0C77" w14:paraId="3FFBD03E" w14:textId="77777777" w:rsidTr="00244328">
        <w:tc>
          <w:tcPr>
            <w:tcW w:w="766" w:type="pct"/>
            <w:shd w:val="clear" w:color="auto" w:fill="D9D9D9"/>
          </w:tcPr>
          <w:p w14:paraId="7C54E9EF" w14:textId="77777777" w:rsidR="00AF735C" w:rsidRPr="00DB7E3A" w:rsidRDefault="00AF735C" w:rsidP="00244328">
            <w:pPr>
              <w:rPr>
                <w:szCs w:val="21"/>
              </w:rPr>
            </w:pPr>
            <w:r w:rsidRPr="00DB7E3A">
              <w:rPr>
                <w:rFonts w:hint="eastAsia"/>
                <w:szCs w:val="21"/>
              </w:rPr>
              <w:lastRenderedPageBreak/>
              <w:t>功能描述</w:t>
            </w:r>
          </w:p>
        </w:tc>
        <w:tc>
          <w:tcPr>
            <w:tcW w:w="4234" w:type="pct"/>
            <w:shd w:val="clear" w:color="auto" w:fill="auto"/>
          </w:tcPr>
          <w:p w14:paraId="609F5DD3" w14:textId="77777777" w:rsidR="00AF735C" w:rsidRPr="00A75088" w:rsidRDefault="00AF735C" w:rsidP="00244328">
            <w:pPr>
              <w:rPr>
                <w:szCs w:val="21"/>
              </w:rPr>
            </w:pPr>
          </w:p>
          <w:p w14:paraId="5CDF45FC" w14:textId="77777777" w:rsidR="00AF735C" w:rsidRPr="00F20C21" w:rsidRDefault="00AF735C">
            <w:pPr>
              <w:pStyle w:val="af9"/>
              <w:numPr>
                <w:ilvl w:val="0"/>
                <w:numId w:val="12"/>
              </w:numPr>
              <w:ind w:firstLineChars="0"/>
              <w:rPr>
                <w:szCs w:val="21"/>
              </w:rPr>
            </w:pPr>
            <w:r w:rsidRPr="00425D27">
              <w:rPr>
                <w:rFonts w:hint="eastAsia"/>
                <w:szCs w:val="21"/>
              </w:rPr>
              <w:t>属性：</w:t>
            </w:r>
          </w:p>
          <w:p w14:paraId="7C8CC8AF" w14:textId="77777777" w:rsidR="00AF735C" w:rsidRPr="00425D27" w:rsidRDefault="00AF735C">
            <w:pPr>
              <w:pStyle w:val="af9"/>
              <w:numPr>
                <w:ilvl w:val="0"/>
                <w:numId w:val="12"/>
              </w:numPr>
              <w:ind w:firstLineChars="0"/>
              <w:rPr>
                <w:szCs w:val="21"/>
              </w:rPr>
            </w:pPr>
            <w:r w:rsidRPr="00425D27">
              <w:rPr>
                <w:rFonts w:hint="eastAsia"/>
                <w:szCs w:val="21"/>
              </w:rPr>
              <w:t>方法：</w:t>
            </w:r>
          </w:p>
        </w:tc>
      </w:tr>
      <w:tr w:rsidR="00AF735C" w:rsidRPr="00FF0C77" w14:paraId="340636EE" w14:textId="77777777" w:rsidTr="00244328">
        <w:tc>
          <w:tcPr>
            <w:tcW w:w="766" w:type="pct"/>
            <w:shd w:val="clear" w:color="auto" w:fill="D9D9D9"/>
          </w:tcPr>
          <w:p w14:paraId="3A70BF4D" w14:textId="77777777" w:rsidR="00AF735C" w:rsidRPr="00DB7E3A" w:rsidRDefault="00AF735C" w:rsidP="00244328">
            <w:pPr>
              <w:rPr>
                <w:szCs w:val="21"/>
              </w:rPr>
            </w:pPr>
            <w:r w:rsidRPr="00DB7E3A">
              <w:rPr>
                <w:rFonts w:hint="eastAsia"/>
                <w:szCs w:val="21"/>
              </w:rPr>
              <w:t>触发事件</w:t>
            </w:r>
          </w:p>
        </w:tc>
        <w:tc>
          <w:tcPr>
            <w:tcW w:w="4234" w:type="pct"/>
            <w:shd w:val="clear" w:color="auto" w:fill="auto"/>
          </w:tcPr>
          <w:p w14:paraId="1267D294" w14:textId="77777777" w:rsidR="00AF735C" w:rsidRPr="00786A6E" w:rsidRDefault="00AF735C" w:rsidP="00244328">
            <w:pPr>
              <w:rPr>
                <w:szCs w:val="21"/>
              </w:rPr>
            </w:pPr>
            <w:r>
              <w:rPr>
                <w:rFonts w:hint="eastAsia"/>
                <w:szCs w:val="21"/>
              </w:rPr>
              <w:t>进入开发模式</w:t>
            </w:r>
          </w:p>
        </w:tc>
      </w:tr>
      <w:tr w:rsidR="00AF735C" w:rsidRPr="00FF0C77" w14:paraId="3AAF6385" w14:textId="77777777" w:rsidTr="00244328">
        <w:tc>
          <w:tcPr>
            <w:tcW w:w="766" w:type="pct"/>
            <w:shd w:val="clear" w:color="auto" w:fill="D9D9D9"/>
          </w:tcPr>
          <w:p w14:paraId="6D762705" w14:textId="77777777" w:rsidR="00AF735C" w:rsidRPr="00DB7E3A" w:rsidRDefault="00AF735C" w:rsidP="00244328">
            <w:pPr>
              <w:rPr>
                <w:szCs w:val="21"/>
              </w:rPr>
            </w:pPr>
            <w:r w:rsidRPr="00DB7E3A">
              <w:rPr>
                <w:rFonts w:hint="eastAsia"/>
                <w:szCs w:val="21"/>
              </w:rPr>
              <w:t>前置条件</w:t>
            </w:r>
          </w:p>
        </w:tc>
        <w:tc>
          <w:tcPr>
            <w:tcW w:w="4234" w:type="pct"/>
            <w:shd w:val="clear" w:color="auto" w:fill="auto"/>
          </w:tcPr>
          <w:p w14:paraId="68C3CD7F" w14:textId="77777777" w:rsidR="00AF735C" w:rsidRPr="00D856C5" w:rsidRDefault="00AF735C" w:rsidP="00244328">
            <w:pPr>
              <w:rPr>
                <w:szCs w:val="21"/>
              </w:rPr>
            </w:pPr>
            <w:r>
              <w:rPr>
                <w:rFonts w:hint="eastAsia"/>
                <w:szCs w:val="21"/>
              </w:rPr>
              <w:t>无</w:t>
            </w:r>
          </w:p>
        </w:tc>
      </w:tr>
      <w:tr w:rsidR="00AF735C" w:rsidRPr="00FF0C77" w14:paraId="2F49EC79" w14:textId="77777777" w:rsidTr="00244328">
        <w:tc>
          <w:tcPr>
            <w:tcW w:w="766" w:type="pct"/>
            <w:shd w:val="clear" w:color="auto" w:fill="D9D9D9"/>
          </w:tcPr>
          <w:p w14:paraId="7589ABBF" w14:textId="77777777" w:rsidR="00AF735C" w:rsidRPr="00DB7E3A" w:rsidRDefault="00AF735C" w:rsidP="00244328">
            <w:pPr>
              <w:rPr>
                <w:szCs w:val="21"/>
              </w:rPr>
            </w:pPr>
            <w:r w:rsidRPr="00DB7E3A">
              <w:rPr>
                <w:rFonts w:hint="eastAsia"/>
                <w:szCs w:val="21"/>
              </w:rPr>
              <w:t>基本流</w:t>
            </w:r>
          </w:p>
        </w:tc>
        <w:tc>
          <w:tcPr>
            <w:tcW w:w="4234" w:type="pct"/>
            <w:shd w:val="clear" w:color="auto" w:fill="auto"/>
          </w:tcPr>
          <w:p w14:paraId="3D8EB4B3" w14:textId="77777777" w:rsidR="00AF735C" w:rsidRPr="006C4935" w:rsidRDefault="00AF735C">
            <w:pPr>
              <w:pStyle w:val="af9"/>
              <w:numPr>
                <w:ilvl w:val="0"/>
                <w:numId w:val="10"/>
              </w:numPr>
              <w:spacing w:line="240" w:lineRule="auto"/>
              <w:ind w:firstLineChars="0"/>
              <w:textAlignment w:val="auto"/>
              <w:rPr>
                <w:szCs w:val="21"/>
              </w:rPr>
            </w:pPr>
            <w:r>
              <w:rPr>
                <w:rFonts w:hint="eastAsia"/>
                <w:szCs w:val="21"/>
              </w:rPr>
              <w:t>属性</w:t>
            </w:r>
          </w:p>
          <w:p w14:paraId="26B709AD" w14:textId="77777777" w:rsidR="00AF735C" w:rsidRDefault="00AF735C">
            <w:pPr>
              <w:pStyle w:val="af9"/>
              <w:numPr>
                <w:ilvl w:val="1"/>
                <w:numId w:val="15"/>
              </w:numPr>
              <w:spacing w:line="240" w:lineRule="auto"/>
              <w:ind w:firstLineChars="0"/>
              <w:textAlignment w:val="auto"/>
              <w:rPr>
                <w:szCs w:val="21"/>
              </w:rPr>
            </w:pPr>
          </w:p>
          <w:p w14:paraId="56FAF2BC" w14:textId="77777777" w:rsidR="00AF735C" w:rsidRDefault="00AF735C">
            <w:pPr>
              <w:pStyle w:val="af9"/>
              <w:numPr>
                <w:ilvl w:val="0"/>
                <w:numId w:val="10"/>
              </w:numPr>
              <w:spacing w:line="240" w:lineRule="auto"/>
              <w:ind w:firstLineChars="0"/>
              <w:textAlignment w:val="auto"/>
              <w:rPr>
                <w:szCs w:val="21"/>
              </w:rPr>
            </w:pPr>
            <w:r>
              <w:rPr>
                <w:rFonts w:hint="eastAsia"/>
                <w:szCs w:val="21"/>
              </w:rPr>
              <w:t>方法</w:t>
            </w:r>
          </w:p>
          <w:p w14:paraId="743EFBAC" w14:textId="77777777" w:rsidR="00AF735C" w:rsidRPr="00F66B2D" w:rsidRDefault="00AF735C">
            <w:pPr>
              <w:pStyle w:val="af9"/>
              <w:numPr>
                <w:ilvl w:val="1"/>
                <w:numId w:val="16"/>
              </w:numPr>
              <w:spacing w:line="240" w:lineRule="auto"/>
              <w:ind w:firstLineChars="0"/>
              <w:textAlignment w:val="auto"/>
              <w:rPr>
                <w:szCs w:val="21"/>
              </w:rPr>
            </w:pPr>
          </w:p>
        </w:tc>
      </w:tr>
      <w:tr w:rsidR="00AF735C" w:rsidRPr="00FF0C77" w14:paraId="34F5FF19" w14:textId="77777777" w:rsidTr="00244328">
        <w:tc>
          <w:tcPr>
            <w:tcW w:w="766" w:type="pct"/>
            <w:shd w:val="clear" w:color="auto" w:fill="D9D9D9"/>
          </w:tcPr>
          <w:p w14:paraId="4201A284" w14:textId="77777777" w:rsidR="00AF735C" w:rsidRPr="00DB7E3A" w:rsidRDefault="00AF735C" w:rsidP="00244328">
            <w:pPr>
              <w:rPr>
                <w:szCs w:val="21"/>
              </w:rPr>
            </w:pPr>
            <w:r w:rsidRPr="00DB7E3A">
              <w:rPr>
                <w:rFonts w:hint="eastAsia"/>
                <w:szCs w:val="21"/>
              </w:rPr>
              <w:t>后置条件</w:t>
            </w:r>
          </w:p>
        </w:tc>
        <w:tc>
          <w:tcPr>
            <w:tcW w:w="4234" w:type="pct"/>
            <w:shd w:val="clear" w:color="auto" w:fill="auto"/>
          </w:tcPr>
          <w:p w14:paraId="53C48382" w14:textId="77777777" w:rsidR="00AF735C" w:rsidRPr="00DB7E3A" w:rsidRDefault="00AF735C" w:rsidP="00244328">
            <w:pPr>
              <w:rPr>
                <w:szCs w:val="21"/>
              </w:rPr>
            </w:pPr>
            <w:r>
              <w:rPr>
                <w:rFonts w:hint="eastAsia"/>
                <w:szCs w:val="21"/>
              </w:rPr>
              <w:t>无</w:t>
            </w:r>
          </w:p>
        </w:tc>
      </w:tr>
      <w:tr w:rsidR="00AF735C" w:rsidRPr="00FF0C77" w14:paraId="2322B370" w14:textId="77777777" w:rsidTr="00244328">
        <w:tc>
          <w:tcPr>
            <w:tcW w:w="766" w:type="pct"/>
            <w:shd w:val="clear" w:color="auto" w:fill="D9D9D9"/>
          </w:tcPr>
          <w:p w14:paraId="5C4838FF" w14:textId="77777777" w:rsidR="00AF735C" w:rsidRPr="00DB7E3A" w:rsidRDefault="00AF735C" w:rsidP="00244328">
            <w:pPr>
              <w:rPr>
                <w:szCs w:val="21"/>
              </w:rPr>
            </w:pPr>
            <w:r w:rsidRPr="00DB7E3A">
              <w:rPr>
                <w:rFonts w:hint="eastAsia"/>
                <w:szCs w:val="21"/>
              </w:rPr>
              <w:t>备选流</w:t>
            </w:r>
          </w:p>
        </w:tc>
        <w:tc>
          <w:tcPr>
            <w:tcW w:w="4234" w:type="pct"/>
            <w:shd w:val="clear" w:color="auto" w:fill="auto"/>
          </w:tcPr>
          <w:p w14:paraId="59BF8373" w14:textId="77777777" w:rsidR="00AF735C" w:rsidRPr="00DB7E3A" w:rsidRDefault="00AF735C" w:rsidP="00244328">
            <w:pPr>
              <w:rPr>
                <w:szCs w:val="21"/>
              </w:rPr>
            </w:pPr>
            <w:r>
              <w:rPr>
                <w:rFonts w:hint="eastAsia"/>
                <w:szCs w:val="21"/>
              </w:rPr>
              <w:t>无</w:t>
            </w:r>
          </w:p>
        </w:tc>
      </w:tr>
      <w:tr w:rsidR="00AF735C" w:rsidRPr="00FF0C77" w14:paraId="77108D23" w14:textId="77777777" w:rsidTr="00244328">
        <w:tc>
          <w:tcPr>
            <w:tcW w:w="766" w:type="pct"/>
            <w:shd w:val="clear" w:color="auto" w:fill="D9D9D9"/>
          </w:tcPr>
          <w:p w14:paraId="054A8F4E" w14:textId="77777777" w:rsidR="00AF735C" w:rsidRPr="00DB7E3A" w:rsidRDefault="00AF735C" w:rsidP="00244328">
            <w:pPr>
              <w:rPr>
                <w:szCs w:val="21"/>
              </w:rPr>
            </w:pPr>
            <w:r w:rsidRPr="00DB7E3A">
              <w:rPr>
                <w:rFonts w:hint="eastAsia"/>
                <w:szCs w:val="21"/>
              </w:rPr>
              <w:t>异常流</w:t>
            </w:r>
          </w:p>
        </w:tc>
        <w:tc>
          <w:tcPr>
            <w:tcW w:w="4234" w:type="pct"/>
            <w:shd w:val="clear" w:color="auto" w:fill="auto"/>
          </w:tcPr>
          <w:p w14:paraId="18685EFB" w14:textId="77777777" w:rsidR="00AF735C" w:rsidRDefault="00AF735C" w:rsidP="00244328">
            <w:pPr>
              <w:rPr>
                <w:szCs w:val="21"/>
              </w:rPr>
            </w:pPr>
            <w:r>
              <w:rPr>
                <w:rFonts w:hint="eastAsia"/>
                <w:szCs w:val="21"/>
              </w:rPr>
              <w:t>无</w:t>
            </w:r>
          </w:p>
        </w:tc>
      </w:tr>
      <w:tr w:rsidR="00AF735C" w:rsidRPr="00FF0C77" w14:paraId="6C5295AA" w14:textId="77777777" w:rsidTr="00244328">
        <w:tc>
          <w:tcPr>
            <w:tcW w:w="766" w:type="pct"/>
            <w:shd w:val="clear" w:color="auto" w:fill="D9D9D9"/>
          </w:tcPr>
          <w:p w14:paraId="51035C45" w14:textId="77777777" w:rsidR="00AF735C" w:rsidRPr="00DB7E3A" w:rsidRDefault="00AF735C" w:rsidP="00244328">
            <w:pPr>
              <w:rPr>
                <w:szCs w:val="21"/>
              </w:rPr>
            </w:pPr>
            <w:r w:rsidRPr="00DB7E3A">
              <w:rPr>
                <w:rFonts w:hint="eastAsia"/>
                <w:szCs w:val="21"/>
              </w:rPr>
              <w:t>依赖功能</w:t>
            </w:r>
          </w:p>
        </w:tc>
        <w:tc>
          <w:tcPr>
            <w:tcW w:w="4234" w:type="pct"/>
            <w:shd w:val="clear" w:color="auto" w:fill="auto"/>
          </w:tcPr>
          <w:p w14:paraId="08F793EB" w14:textId="77777777" w:rsidR="00AF735C" w:rsidRDefault="00AF735C">
            <w:pPr>
              <w:pStyle w:val="af9"/>
              <w:numPr>
                <w:ilvl w:val="0"/>
                <w:numId w:val="9"/>
              </w:numPr>
              <w:spacing w:line="240" w:lineRule="auto"/>
              <w:ind w:firstLineChars="0"/>
              <w:textAlignment w:val="auto"/>
              <w:rPr>
                <w:szCs w:val="21"/>
              </w:rPr>
            </w:pPr>
            <w:r>
              <w:rPr>
                <w:rFonts w:hint="eastAsia"/>
                <w:szCs w:val="21"/>
              </w:rPr>
              <w:t>物料</w:t>
            </w:r>
          </w:p>
          <w:p w14:paraId="1CF2517A" w14:textId="77777777" w:rsidR="00AF735C" w:rsidRDefault="00AF735C">
            <w:pPr>
              <w:pStyle w:val="af9"/>
              <w:numPr>
                <w:ilvl w:val="0"/>
                <w:numId w:val="9"/>
              </w:numPr>
              <w:spacing w:line="240" w:lineRule="auto"/>
              <w:ind w:firstLineChars="0"/>
              <w:textAlignment w:val="auto"/>
              <w:rPr>
                <w:szCs w:val="21"/>
              </w:rPr>
            </w:pPr>
            <w:r>
              <w:rPr>
                <w:rFonts w:hint="eastAsia"/>
                <w:szCs w:val="21"/>
              </w:rPr>
              <w:t>资源</w:t>
            </w:r>
          </w:p>
          <w:p w14:paraId="172C6427" w14:textId="77777777" w:rsidR="00AF735C" w:rsidRDefault="00AF735C">
            <w:pPr>
              <w:pStyle w:val="af9"/>
              <w:numPr>
                <w:ilvl w:val="0"/>
                <w:numId w:val="9"/>
              </w:numPr>
              <w:spacing w:line="240" w:lineRule="auto"/>
              <w:ind w:firstLineChars="0"/>
              <w:textAlignment w:val="auto"/>
              <w:rPr>
                <w:szCs w:val="21"/>
              </w:rPr>
            </w:pPr>
            <w:r>
              <w:rPr>
                <w:rFonts w:hint="eastAsia"/>
                <w:szCs w:val="21"/>
              </w:rPr>
              <w:t>工序</w:t>
            </w:r>
          </w:p>
          <w:p w14:paraId="1D0AF3CD" w14:textId="77777777" w:rsidR="00AF735C" w:rsidRDefault="00AF735C">
            <w:pPr>
              <w:pStyle w:val="af9"/>
              <w:numPr>
                <w:ilvl w:val="0"/>
                <w:numId w:val="9"/>
              </w:numPr>
              <w:spacing w:line="240" w:lineRule="auto"/>
              <w:ind w:firstLineChars="0"/>
              <w:textAlignment w:val="auto"/>
              <w:rPr>
                <w:szCs w:val="21"/>
              </w:rPr>
            </w:pPr>
            <w:r>
              <w:rPr>
                <w:rFonts w:hint="eastAsia"/>
                <w:szCs w:val="21"/>
              </w:rPr>
              <w:t>工艺路线</w:t>
            </w:r>
          </w:p>
          <w:p w14:paraId="4837CBD3" w14:textId="77777777" w:rsidR="00AF735C" w:rsidRDefault="00AF735C">
            <w:pPr>
              <w:pStyle w:val="af9"/>
              <w:numPr>
                <w:ilvl w:val="0"/>
                <w:numId w:val="9"/>
              </w:numPr>
              <w:spacing w:line="240" w:lineRule="auto"/>
              <w:ind w:firstLineChars="0"/>
              <w:textAlignment w:val="auto"/>
              <w:rPr>
                <w:szCs w:val="21"/>
              </w:rPr>
            </w:pPr>
            <w:r>
              <w:rPr>
                <w:rFonts w:hint="eastAsia"/>
                <w:szCs w:val="21"/>
              </w:rPr>
              <w:t>工单</w:t>
            </w:r>
          </w:p>
          <w:p w14:paraId="6E4BC85D" w14:textId="2F3D989B" w:rsidR="00AF735C" w:rsidRPr="00AE777A" w:rsidRDefault="00AF735C">
            <w:pPr>
              <w:pStyle w:val="af9"/>
              <w:numPr>
                <w:ilvl w:val="0"/>
                <w:numId w:val="9"/>
              </w:numPr>
              <w:spacing w:line="240" w:lineRule="auto"/>
              <w:ind w:firstLineChars="0"/>
              <w:textAlignment w:val="auto"/>
              <w:rPr>
                <w:szCs w:val="21"/>
              </w:rPr>
            </w:pPr>
            <w:r>
              <w:rPr>
                <w:rFonts w:hint="eastAsia"/>
                <w:szCs w:val="21"/>
              </w:rPr>
              <w:t>接口管理</w:t>
            </w:r>
          </w:p>
        </w:tc>
      </w:tr>
      <w:tr w:rsidR="00AF735C" w:rsidRPr="00FF0C77" w14:paraId="35D40521" w14:textId="77777777" w:rsidTr="00244328">
        <w:trPr>
          <w:trHeight w:val="371"/>
        </w:trPr>
        <w:tc>
          <w:tcPr>
            <w:tcW w:w="766" w:type="pct"/>
            <w:shd w:val="clear" w:color="auto" w:fill="D9D9D9"/>
          </w:tcPr>
          <w:p w14:paraId="37447A98" w14:textId="77777777" w:rsidR="00AF735C" w:rsidRPr="00DB7E3A" w:rsidRDefault="00AF735C" w:rsidP="00244328">
            <w:pPr>
              <w:rPr>
                <w:szCs w:val="21"/>
              </w:rPr>
            </w:pPr>
            <w:r w:rsidRPr="003E31CE">
              <w:rPr>
                <w:rFonts w:hint="eastAsia"/>
                <w:szCs w:val="21"/>
              </w:rPr>
              <w:t>补充说明</w:t>
            </w:r>
          </w:p>
        </w:tc>
        <w:tc>
          <w:tcPr>
            <w:tcW w:w="4234" w:type="pct"/>
            <w:shd w:val="clear" w:color="auto" w:fill="auto"/>
          </w:tcPr>
          <w:p w14:paraId="591FD8FB" w14:textId="77777777" w:rsidR="00AF735C" w:rsidRPr="0082524B" w:rsidRDefault="00AF735C" w:rsidP="00244328">
            <w:pPr>
              <w:rPr>
                <w:szCs w:val="21"/>
              </w:rPr>
            </w:pPr>
            <w:r w:rsidRPr="0082524B">
              <w:rPr>
                <w:rFonts w:hint="eastAsia"/>
                <w:szCs w:val="21"/>
              </w:rPr>
              <w:t>本需求适用于离散行业。</w:t>
            </w:r>
          </w:p>
        </w:tc>
      </w:tr>
      <w:tr w:rsidR="00AF735C" w:rsidRPr="00FF0C77" w14:paraId="0CF00289" w14:textId="77777777" w:rsidTr="00244328">
        <w:trPr>
          <w:trHeight w:val="373"/>
        </w:trPr>
        <w:tc>
          <w:tcPr>
            <w:tcW w:w="766" w:type="pct"/>
            <w:shd w:val="clear" w:color="auto" w:fill="D9D9D9"/>
          </w:tcPr>
          <w:p w14:paraId="21D584B4" w14:textId="77777777" w:rsidR="00AF735C" w:rsidRPr="003E31CE" w:rsidRDefault="00AF735C" w:rsidP="00244328">
            <w:pPr>
              <w:rPr>
                <w:szCs w:val="21"/>
              </w:rPr>
            </w:pPr>
            <w:r>
              <w:rPr>
                <w:rFonts w:hint="eastAsia"/>
                <w:szCs w:val="21"/>
              </w:rPr>
              <w:t>需求来源</w:t>
            </w:r>
          </w:p>
        </w:tc>
        <w:tc>
          <w:tcPr>
            <w:tcW w:w="4234" w:type="pct"/>
            <w:shd w:val="clear" w:color="auto" w:fill="auto"/>
          </w:tcPr>
          <w:p w14:paraId="1750AC55" w14:textId="77777777" w:rsidR="00AF735C" w:rsidRDefault="00AF735C" w:rsidP="00244328">
            <w:pPr>
              <w:rPr>
                <w:szCs w:val="21"/>
              </w:rPr>
            </w:pPr>
            <w:r>
              <w:rPr>
                <w:rFonts w:hint="eastAsia"/>
                <w:szCs w:val="21"/>
              </w:rPr>
              <w:t>无</w:t>
            </w:r>
          </w:p>
        </w:tc>
      </w:tr>
    </w:tbl>
    <w:p w14:paraId="6E9E0A73" w14:textId="77777777" w:rsidR="00AF735C" w:rsidRDefault="00AF735C" w:rsidP="00AF735C"/>
    <w:p w14:paraId="7091AEFC" w14:textId="77777777" w:rsidR="00AC2F78" w:rsidRDefault="00AC2F78" w:rsidP="00AC2F78">
      <w:pPr>
        <w:pStyle w:val="b-"/>
      </w:pPr>
      <w:bookmarkStart w:id="94" w:name="_Toc142425778"/>
      <w:r w:rsidRPr="006D5FE8">
        <w:rPr>
          <w:rFonts w:hint="eastAsia"/>
        </w:rPr>
        <w:t>场景样例</w:t>
      </w:r>
      <w:bookmarkEnd w:id="94"/>
    </w:p>
    <w:p w14:paraId="6228ED35" w14:textId="7A51504C" w:rsidR="00082534" w:rsidRPr="00082534" w:rsidRDefault="00082534" w:rsidP="00082534">
      <w:pPr>
        <w:ind w:left="567"/>
      </w:pPr>
      <w:r>
        <w:rPr>
          <w:rFonts w:hint="eastAsia"/>
        </w:rPr>
        <w:t>提供典型场景样例，满足用户入门、软件培训和功能展示的需求。</w:t>
      </w:r>
    </w:p>
    <w:p w14:paraId="0575A32F" w14:textId="0CD3CDB3" w:rsidR="00213748" w:rsidRDefault="00693DA2" w:rsidP="00693DA2">
      <w:pPr>
        <w:pStyle w:val="c-"/>
        <w:ind w:hanging="1418"/>
      </w:pPr>
      <w:r>
        <w:rPr>
          <w:rFonts w:hint="eastAsia"/>
        </w:rPr>
        <w:t>机加装配</w:t>
      </w:r>
    </w:p>
    <w:p w14:paraId="728E48D2" w14:textId="77777777" w:rsidR="009401A1" w:rsidRPr="00EA78C6" w:rsidRDefault="009401A1" w:rsidP="009401A1">
      <w:pPr>
        <w:ind w:firstLineChars="200" w:firstLine="480"/>
      </w:pPr>
      <w:r w:rsidRPr="00EA78C6">
        <w:rPr>
          <w:rFonts w:hint="eastAsia"/>
        </w:rPr>
        <w:t>离散行业</w:t>
      </w:r>
      <w:r>
        <w:rPr>
          <w:rFonts w:hint="eastAsia"/>
        </w:rPr>
        <w:t>用户场景和需求：</w:t>
      </w:r>
    </w:p>
    <w:p w14:paraId="578C921B" w14:textId="77777777" w:rsidR="009401A1" w:rsidRDefault="009401A1" w:rsidP="006672D2">
      <w:pPr>
        <w:pStyle w:val="af9"/>
        <w:numPr>
          <w:ilvl w:val="0"/>
          <w:numId w:val="29"/>
        </w:numPr>
        <w:ind w:firstLineChars="0"/>
      </w:pPr>
      <w:r>
        <w:rPr>
          <w:rFonts w:hint="eastAsia"/>
        </w:rPr>
        <w:t>产品（也称成品、整机）由部件（也称半成品）组装而成，部件由零件（也称原材料）加工而成，原材料通过采购获得。</w:t>
      </w:r>
    </w:p>
    <w:p w14:paraId="46CDEC5A" w14:textId="74FB86C0" w:rsidR="009401A1" w:rsidRDefault="009401A1" w:rsidP="006672D2">
      <w:pPr>
        <w:pStyle w:val="af9"/>
        <w:numPr>
          <w:ilvl w:val="0"/>
          <w:numId w:val="29"/>
        </w:numPr>
        <w:ind w:firstLineChars="0"/>
      </w:pPr>
      <w:r>
        <w:rPr>
          <w:rFonts w:hint="eastAsia"/>
        </w:rPr>
        <w:t>企业以</w:t>
      </w:r>
      <w:r w:rsidRPr="00787F4A">
        <w:t>MTO</w:t>
      </w:r>
      <w:r>
        <w:rPr>
          <w:rFonts w:hint="eastAsia"/>
        </w:rPr>
        <w:t>、</w:t>
      </w:r>
      <w:r>
        <w:rPr>
          <w:rFonts w:hint="eastAsia"/>
        </w:rPr>
        <w:t>MTS</w:t>
      </w:r>
      <w:r>
        <w:rPr>
          <w:rFonts w:hint="eastAsia"/>
        </w:rPr>
        <w:t>为主</w:t>
      </w:r>
      <w:r w:rsidR="00A17060">
        <w:rPr>
          <w:rFonts w:hint="eastAsia"/>
        </w:rPr>
        <w:t>。</w:t>
      </w:r>
    </w:p>
    <w:p w14:paraId="64F10AAA" w14:textId="77777777" w:rsidR="009401A1" w:rsidRDefault="009401A1" w:rsidP="006672D2">
      <w:pPr>
        <w:pStyle w:val="af9"/>
        <w:numPr>
          <w:ilvl w:val="0"/>
          <w:numId w:val="29"/>
        </w:numPr>
        <w:ind w:firstLineChars="0"/>
      </w:pPr>
      <w:r>
        <w:rPr>
          <w:rFonts w:hint="eastAsia"/>
        </w:rPr>
        <w:t>企业已经上线</w:t>
      </w:r>
      <w:r>
        <w:rPr>
          <w:rFonts w:hint="eastAsia"/>
        </w:rPr>
        <w:t>ERP</w:t>
      </w:r>
      <w:r>
        <w:rPr>
          <w:rFonts w:hint="eastAsia"/>
        </w:rPr>
        <w:t>、</w:t>
      </w:r>
      <w:r>
        <w:rPr>
          <w:rFonts w:hint="eastAsia"/>
        </w:rPr>
        <w:t>WMS</w:t>
      </w:r>
      <w:r>
        <w:rPr>
          <w:rFonts w:hint="eastAsia"/>
        </w:rPr>
        <w:t>、</w:t>
      </w:r>
      <w:r>
        <w:rPr>
          <w:rFonts w:hint="eastAsia"/>
        </w:rPr>
        <w:t>MES</w:t>
      </w:r>
      <w:r>
        <w:rPr>
          <w:rFonts w:hint="eastAsia"/>
        </w:rPr>
        <w:t>，</w:t>
      </w:r>
      <w:r>
        <w:rPr>
          <w:rFonts w:hint="eastAsia"/>
        </w:rPr>
        <w:t>ERP</w:t>
      </w:r>
      <w:r>
        <w:rPr>
          <w:rFonts w:hint="eastAsia"/>
        </w:rPr>
        <w:t>通过</w:t>
      </w:r>
      <w:r>
        <w:rPr>
          <w:rFonts w:hint="eastAsia"/>
        </w:rPr>
        <w:t>MRP</w:t>
      </w:r>
      <w:r>
        <w:rPr>
          <w:rFonts w:hint="eastAsia"/>
        </w:rPr>
        <w:t>获得制造订单，并和</w:t>
      </w:r>
      <w:r>
        <w:rPr>
          <w:rFonts w:hint="eastAsia"/>
        </w:rPr>
        <w:t>WMS</w:t>
      </w:r>
      <w:r>
        <w:rPr>
          <w:rFonts w:hint="eastAsia"/>
        </w:rPr>
        <w:t>同步成品、半成品和原材料库存。</w:t>
      </w:r>
    </w:p>
    <w:p w14:paraId="39B44D28" w14:textId="79D4BC52" w:rsidR="00693DA2" w:rsidRDefault="009401A1" w:rsidP="006672D2">
      <w:pPr>
        <w:pStyle w:val="af9"/>
        <w:numPr>
          <w:ilvl w:val="0"/>
          <w:numId w:val="29"/>
        </w:numPr>
        <w:ind w:firstLineChars="0"/>
      </w:pPr>
      <w:r>
        <w:rPr>
          <w:rFonts w:hint="eastAsia"/>
        </w:rPr>
        <w:lastRenderedPageBreak/>
        <w:t>订单呈现多品种小批量，设备繁多且加工和装配能力差异较大，期望通过</w:t>
      </w:r>
      <w:r>
        <w:rPr>
          <w:rFonts w:hint="eastAsia"/>
        </w:rPr>
        <w:t>APS</w:t>
      </w:r>
      <w:r>
        <w:rPr>
          <w:rFonts w:hint="eastAsia"/>
        </w:rPr>
        <w:t>解决机械加工和装配的制造订单排程问题。</w:t>
      </w:r>
    </w:p>
    <w:p w14:paraId="363891F9" w14:textId="24BE9701" w:rsidR="00CF39D6" w:rsidRDefault="00CF39D6" w:rsidP="00CF39D6">
      <w:pPr>
        <w:pStyle w:val="b-"/>
      </w:pPr>
      <w:bookmarkStart w:id="95" w:name="_Toc142425779"/>
      <w:r>
        <w:rPr>
          <w:rFonts w:hint="eastAsia"/>
        </w:rPr>
        <w:t>增值服务</w:t>
      </w:r>
      <w:r w:rsidR="003A6E3B">
        <w:rPr>
          <w:rFonts w:hint="eastAsia"/>
        </w:rPr>
        <w:t>（</w:t>
      </w:r>
      <w:r w:rsidR="003A6E3B">
        <w:rPr>
          <w:rFonts w:hint="eastAsia"/>
        </w:rPr>
        <w:t>TBD</w:t>
      </w:r>
      <w:r w:rsidR="003A6E3B">
        <w:rPr>
          <w:rFonts w:hint="eastAsia"/>
        </w:rPr>
        <w:t>）</w:t>
      </w:r>
      <w:bookmarkEnd w:id="95"/>
    </w:p>
    <w:p w14:paraId="2A282B52" w14:textId="77777777" w:rsidR="00022C68" w:rsidRDefault="00022C68" w:rsidP="00022C68">
      <w:pPr>
        <w:pStyle w:val="c-"/>
        <w:ind w:hanging="1418"/>
      </w:pPr>
      <w:r>
        <w:rPr>
          <w:rFonts w:hint="eastAsia"/>
        </w:rPr>
        <w:t>二次开发</w:t>
      </w:r>
      <w:r w:rsidRPr="00D22ECB">
        <w:rPr>
          <w:rFonts w:hint="eastAsia"/>
          <w:color w:val="FF0000"/>
          <w:vertAlign w:val="superscript"/>
        </w:rPr>
        <w:t>PRO</w:t>
      </w:r>
    </w:p>
    <w:p w14:paraId="6212A3C2" w14:textId="1450A7E8" w:rsidR="00022C68" w:rsidRDefault="00022C68" w:rsidP="00022C68">
      <w:pPr>
        <w:pStyle w:val="aa"/>
        <w:keepNext/>
        <w:jc w:val="center"/>
      </w:pPr>
      <w:bookmarkStart w:id="96" w:name="_Toc14242585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42</w:t>
      </w:r>
      <w:r>
        <w:fldChar w:fldCharType="end"/>
      </w:r>
      <w:r>
        <w:t xml:space="preserve"> </w:t>
      </w:r>
      <w:r>
        <w:rPr>
          <w:rFonts w:hint="eastAsia"/>
        </w:rPr>
        <w:t>二次开发功能需求</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022C68" w:rsidRPr="00FF0C77" w14:paraId="107ABD36" w14:textId="77777777" w:rsidTr="00AB1A1E">
        <w:tc>
          <w:tcPr>
            <w:tcW w:w="766" w:type="pct"/>
            <w:shd w:val="clear" w:color="auto" w:fill="D9D9D9"/>
          </w:tcPr>
          <w:p w14:paraId="00212172" w14:textId="77777777" w:rsidR="00022C68" w:rsidRPr="00DB7E3A" w:rsidRDefault="00022C68" w:rsidP="00AB1A1E">
            <w:pPr>
              <w:rPr>
                <w:szCs w:val="21"/>
              </w:rPr>
            </w:pPr>
            <w:r w:rsidRPr="00DB7E3A">
              <w:rPr>
                <w:rFonts w:hint="eastAsia"/>
                <w:szCs w:val="21"/>
              </w:rPr>
              <w:t>标识符</w:t>
            </w:r>
          </w:p>
        </w:tc>
        <w:tc>
          <w:tcPr>
            <w:tcW w:w="4234" w:type="pct"/>
            <w:shd w:val="clear" w:color="auto" w:fill="auto"/>
          </w:tcPr>
          <w:p w14:paraId="120CCF55" w14:textId="77777777" w:rsidR="00022C68" w:rsidRPr="00DB7E3A" w:rsidRDefault="00022C68" w:rsidP="00AB1A1E">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DEVELOPMENT_001</w:t>
            </w:r>
          </w:p>
        </w:tc>
      </w:tr>
      <w:tr w:rsidR="00022C68" w:rsidRPr="00FF0C77" w14:paraId="6B486AE2" w14:textId="77777777" w:rsidTr="00AB1A1E">
        <w:tc>
          <w:tcPr>
            <w:tcW w:w="766" w:type="pct"/>
            <w:shd w:val="clear" w:color="auto" w:fill="D9D9D9"/>
          </w:tcPr>
          <w:p w14:paraId="4FB96D7B" w14:textId="77777777" w:rsidR="00022C68" w:rsidRPr="00DB7E3A" w:rsidRDefault="00022C68" w:rsidP="00AB1A1E">
            <w:pPr>
              <w:rPr>
                <w:szCs w:val="21"/>
              </w:rPr>
            </w:pPr>
            <w:r w:rsidRPr="00DB7E3A">
              <w:rPr>
                <w:rFonts w:hint="eastAsia"/>
                <w:szCs w:val="21"/>
              </w:rPr>
              <w:t>名称</w:t>
            </w:r>
          </w:p>
        </w:tc>
        <w:tc>
          <w:tcPr>
            <w:tcW w:w="4234" w:type="pct"/>
            <w:shd w:val="clear" w:color="auto" w:fill="auto"/>
          </w:tcPr>
          <w:p w14:paraId="17A9E1CE" w14:textId="77777777" w:rsidR="00022C68" w:rsidRPr="00DB7E3A" w:rsidRDefault="00022C68" w:rsidP="00AB1A1E">
            <w:pPr>
              <w:rPr>
                <w:szCs w:val="21"/>
              </w:rPr>
            </w:pPr>
            <w:r>
              <w:rPr>
                <w:rFonts w:hint="eastAsia"/>
                <w:szCs w:val="21"/>
              </w:rPr>
              <w:t>二次开发（</w:t>
            </w:r>
            <w:r>
              <w:rPr>
                <w:rFonts w:hint="eastAsia"/>
                <w:szCs w:val="21"/>
              </w:rPr>
              <w:t>D</w:t>
            </w:r>
            <w:r w:rsidRPr="002043A4">
              <w:rPr>
                <w:szCs w:val="21"/>
              </w:rPr>
              <w:t>evelopment</w:t>
            </w:r>
            <w:r>
              <w:rPr>
                <w:rFonts w:ascii="Helvetica Neue" w:hAnsi="Helvetica Neue" w:hint="eastAsia"/>
                <w:color w:val="333333"/>
                <w:sz w:val="21"/>
                <w:szCs w:val="21"/>
                <w:shd w:val="clear" w:color="auto" w:fill="FFFFFF"/>
              </w:rPr>
              <w:t>）</w:t>
            </w:r>
          </w:p>
        </w:tc>
      </w:tr>
      <w:tr w:rsidR="00022C68" w:rsidRPr="00FF0C77" w14:paraId="493092C8" w14:textId="77777777" w:rsidTr="00AB1A1E">
        <w:tc>
          <w:tcPr>
            <w:tcW w:w="766" w:type="pct"/>
            <w:shd w:val="clear" w:color="auto" w:fill="D9D9D9"/>
          </w:tcPr>
          <w:p w14:paraId="54395224" w14:textId="77777777" w:rsidR="00022C68" w:rsidRPr="00DB7E3A" w:rsidRDefault="00022C68" w:rsidP="00AB1A1E">
            <w:pPr>
              <w:rPr>
                <w:szCs w:val="21"/>
              </w:rPr>
            </w:pPr>
            <w:r w:rsidRPr="00DB7E3A">
              <w:rPr>
                <w:rFonts w:hint="eastAsia"/>
                <w:szCs w:val="21"/>
              </w:rPr>
              <w:t>编写人员</w:t>
            </w:r>
          </w:p>
        </w:tc>
        <w:tc>
          <w:tcPr>
            <w:tcW w:w="4234" w:type="pct"/>
            <w:shd w:val="clear" w:color="auto" w:fill="auto"/>
          </w:tcPr>
          <w:p w14:paraId="36111A74" w14:textId="77777777" w:rsidR="00022C68" w:rsidRPr="00DB7E3A" w:rsidRDefault="00022C68" w:rsidP="00AB1A1E">
            <w:pPr>
              <w:rPr>
                <w:szCs w:val="21"/>
              </w:rPr>
            </w:pPr>
            <w:r>
              <w:rPr>
                <w:rFonts w:hint="eastAsia"/>
                <w:szCs w:val="21"/>
              </w:rPr>
              <w:t>滕国栋</w:t>
            </w:r>
          </w:p>
        </w:tc>
      </w:tr>
      <w:tr w:rsidR="00022C68" w:rsidRPr="00FF0C77" w14:paraId="48B7FFE6" w14:textId="77777777" w:rsidTr="00AB1A1E">
        <w:tc>
          <w:tcPr>
            <w:tcW w:w="766" w:type="pct"/>
            <w:shd w:val="clear" w:color="auto" w:fill="D9D9D9"/>
          </w:tcPr>
          <w:p w14:paraId="677BD6CC" w14:textId="77777777" w:rsidR="00022C68" w:rsidRPr="00DB7E3A" w:rsidRDefault="00022C68" w:rsidP="00AB1A1E">
            <w:pPr>
              <w:rPr>
                <w:szCs w:val="21"/>
              </w:rPr>
            </w:pPr>
            <w:r w:rsidRPr="00DB7E3A">
              <w:rPr>
                <w:rFonts w:hint="eastAsia"/>
                <w:szCs w:val="21"/>
              </w:rPr>
              <w:t>编写日期</w:t>
            </w:r>
          </w:p>
        </w:tc>
        <w:tc>
          <w:tcPr>
            <w:tcW w:w="4234" w:type="pct"/>
            <w:shd w:val="clear" w:color="auto" w:fill="auto"/>
          </w:tcPr>
          <w:p w14:paraId="14EC4FA4" w14:textId="77777777" w:rsidR="00022C68" w:rsidRPr="00DB7E3A" w:rsidRDefault="00022C68" w:rsidP="00AB1A1E">
            <w:pPr>
              <w:rPr>
                <w:szCs w:val="21"/>
              </w:rPr>
            </w:pPr>
            <w:r>
              <w:rPr>
                <w:rFonts w:hint="eastAsia"/>
                <w:szCs w:val="21"/>
              </w:rPr>
              <w:t>2</w:t>
            </w:r>
            <w:r>
              <w:rPr>
                <w:szCs w:val="21"/>
              </w:rPr>
              <w:t>023-03-07</w:t>
            </w:r>
          </w:p>
        </w:tc>
      </w:tr>
      <w:tr w:rsidR="00022C68" w:rsidRPr="00FF0C77" w14:paraId="3FEA7DB1" w14:textId="77777777" w:rsidTr="00AB1A1E">
        <w:tc>
          <w:tcPr>
            <w:tcW w:w="766" w:type="pct"/>
            <w:shd w:val="clear" w:color="auto" w:fill="D9D9D9"/>
          </w:tcPr>
          <w:p w14:paraId="55E0F2AB" w14:textId="77777777" w:rsidR="00022C68" w:rsidRPr="00DB7E3A" w:rsidRDefault="00022C68" w:rsidP="00AB1A1E">
            <w:pPr>
              <w:rPr>
                <w:szCs w:val="21"/>
              </w:rPr>
            </w:pPr>
            <w:r w:rsidRPr="00DB7E3A">
              <w:rPr>
                <w:rFonts w:hint="eastAsia"/>
                <w:szCs w:val="21"/>
              </w:rPr>
              <w:t>优先级</w:t>
            </w:r>
          </w:p>
        </w:tc>
        <w:tc>
          <w:tcPr>
            <w:tcW w:w="4234" w:type="pct"/>
            <w:shd w:val="clear" w:color="auto" w:fill="auto"/>
          </w:tcPr>
          <w:p w14:paraId="31CA7B57" w14:textId="77777777" w:rsidR="00022C68" w:rsidRPr="00DB7E3A" w:rsidRDefault="00022C68" w:rsidP="00AB1A1E">
            <w:pPr>
              <w:rPr>
                <w:szCs w:val="21"/>
              </w:rPr>
            </w:pPr>
            <w:r>
              <w:rPr>
                <w:rFonts w:hint="eastAsia"/>
                <w:szCs w:val="21"/>
              </w:rPr>
              <w:t>高</w:t>
            </w:r>
          </w:p>
        </w:tc>
      </w:tr>
      <w:tr w:rsidR="00022C68" w:rsidRPr="00FF0C77" w14:paraId="528E5FA9" w14:textId="77777777" w:rsidTr="00AB1A1E">
        <w:tc>
          <w:tcPr>
            <w:tcW w:w="766" w:type="pct"/>
            <w:shd w:val="clear" w:color="auto" w:fill="D9D9D9"/>
          </w:tcPr>
          <w:p w14:paraId="21E4B4E9" w14:textId="77777777" w:rsidR="00022C68" w:rsidRPr="00DB7E3A" w:rsidRDefault="00022C68" w:rsidP="00AB1A1E">
            <w:pPr>
              <w:rPr>
                <w:szCs w:val="21"/>
              </w:rPr>
            </w:pPr>
            <w:r w:rsidRPr="00DB7E3A">
              <w:rPr>
                <w:rFonts w:hint="eastAsia"/>
                <w:szCs w:val="21"/>
              </w:rPr>
              <w:t>重要性</w:t>
            </w:r>
          </w:p>
        </w:tc>
        <w:tc>
          <w:tcPr>
            <w:tcW w:w="4234" w:type="pct"/>
            <w:shd w:val="clear" w:color="auto" w:fill="auto"/>
          </w:tcPr>
          <w:p w14:paraId="5DFD1EAB" w14:textId="77777777" w:rsidR="00022C68" w:rsidRPr="00DB7E3A" w:rsidRDefault="00022C68" w:rsidP="00AB1A1E">
            <w:pPr>
              <w:rPr>
                <w:szCs w:val="21"/>
              </w:rPr>
            </w:pPr>
            <w:r>
              <w:rPr>
                <w:rFonts w:hint="eastAsia"/>
                <w:szCs w:val="21"/>
              </w:rPr>
              <w:t>强</w:t>
            </w:r>
          </w:p>
        </w:tc>
      </w:tr>
      <w:tr w:rsidR="00022C68" w:rsidRPr="00FF0C77" w14:paraId="407E0A98" w14:textId="77777777" w:rsidTr="00AB1A1E">
        <w:tc>
          <w:tcPr>
            <w:tcW w:w="766" w:type="pct"/>
            <w:shd w:val="clear" w:color="auto" w:fill="D9D9D9"/>
          </w:tcPr>
          <w:p w14:paraId="3AF8B28F" w14:textId="77777777" w:rsidR="00022C68" w:rsidRPr="00DB7E3A" w:rsidRDefault="00022C68" w:rsidP="00AB1A1E">
            <w:pPr>
              <w:rPr>
                <w:szCs w:val="21"/>
              </w:rPr>
            </w:pPr>
            <w:r w:rsidRPr="00DB7E3A">
              <w:rPr>
                <w:rFonts w:hint="eastAsia"/>
                <w:szCs w:val="21"/>
              </w:rPr>
              <w:t>参与者</w:t>
            </w:r>
          </w:p>
        </w:tc>
        <w:tc>
          <w:tcPr>
            <w:tcW w:w="4234" w:type="pct"/>
            <w:shd w:val="clear" w:color="auto" w:fill="auto"/>
          </w:tcPr>
          <w:p w14:paraId="71E6DB75" w14:textId="77777777" w:rsidR="00022C68" w:rsidRPr="00DB7E3A" w:rsidRDefault="00022C68" w:rsidP="00AB1A1E">
            <w:pPr>
              <w:rPr>
                <w:szCs w:val="21"/>
              </w:rPr>
            </w:pPr>
            <w:r>
              <w:rPr>
                <w:rFonts w:hint="eastAsia"/>
                <w:szCs w:val="21"/>
              </w:rPr>
              <w:t>计划员</w:t>
            </w:r>
          </w:p>
        </w:tc>
      </w:tr>
      <w:tr w:rsidR="00022C68" w:rsidRPr="00FF0C77" w14:paraId="3F9F16F2" w14:textId="77777777" w:rsidTr="00AB1A1E">
        <w:tc>
          <w:tcPr>
            <w:tcW w:w="766" w:type="pct"/>
            <w:shd w:val="clear" w:color="auto" w:fill="D9D9D9"/>
          </w:tcPr>
          <w:p w14:paraId="3E69430F" w14:textId="77777777" w:rsidR="00022C68" w:rsidRPr="00DB7E3A" w:rsidRDefault="00022C68" w:rsidP="00AB1A1E">
            <w:pPr>
              <w:rPr>
                <w:szCs w:val="21"/>
              </w:rPr>
            </w:pPr>
            <w:r w:rsidRPr="00DB7E3A">
              <w:rPr>
                <w:rFonts w:hint="eastAsia"/>
                <w:szCs w:val="21"/>
              </w:rPr>
              <w:t>功能描述</w:t>
            </w:r>
          </w:p>
        </w:tc>
        <w:tc>
          <w:tcPr>
            <w:tcW w:w="4234" w:type="pct"/>
            <w:shd w:val="clear" w:color="auto" w:fill="auto"/>
          </w:tcPr>
          <w:p w14:paraId="673E681E" w14:textId="77777777" w:rsidR="00022C68" w:rsidRPr="00A75088" w:rsidRDefault="00022C68" w:rsidP="00AB1A1E">
            <w:pPr>
              <w:rPr>
                <w:szCs w:val="21"/>
              </w:rPr>
            </w:pPr>
          </w:p>
          <w:p w14:paraId="602D46A6" w14:textId="77777777" w:rsidR="00022C68" w:rsidRPr="00F20C21" w:rsidRDefault="00022C68" w:rsidP="00AB1A1E">
            <w:pPr>
              <w:pStyle w:val="af9"/>
              <w:numPr>
                <w:ilvl w:val="0"/>
                <w:numId w:val="12"/>
              </w:numPr>
              <w:ind w:firstLineChars="0"/>
              <w:rPr>
                <w:szCs w:val="21"/>
              </w:rPr>
            </w:pPr>
            <w:r w:rsidRPr="00425D27">
              <w:rPr>
                <w:rFonts w:hint="eastAsia"/>
                <w:szCs w:val="21"/>
              </w:rPr>
              <w:t>属性：</w:t>
            </w:r>
          </w:p>
          <w:p w14:paraId="43FC42E5" w14:textId="77777777" w:rsidR="00022C68" w:rsidRPr="00425D27" w:rsidRDefault="00022C68" w:rsidP="00AB1A1E">
            <w:pPr>
              <w:pStyle w:val="af9"/>
              <w:numPr>
                <w:ilvl w:val="0"/>
                <w:numId w:val="12"/>
              </w:numPr>
              <w:ind w:firstLineChars="0"/>
              <w:rPr>
                <w:szCs w:val="21"/>
              </w:rPr>
            </w:pPr>
            <w:r w:rsidRPr="00425D27">
              <w:rPr>
                <w:rFonts w:hint="eastAsia"/>
                <w:szCs w:val="21"/>
              </w:rPr>
              <w:t>方法：</w:t>
            </w:r>
          </w:p>
        </w:tc>
      </w:tr>
      <w:tr w:rsidR="00022C68" w:rsidRPr="00FF0C77" w14:paraId="62C44EA2" w14:textId="77777777" w:rsidTr="00AB1A1E">
        <w:tc>
          <w:tcPr>
            <w:tcW w:w="766" w:type="pct"/>
            <w:shd w:val="clear" w:color="auto" w:fill="D9D9D9"/>
          </w:tcPr>
          <w:p w14:paraId="55400DE4" w14:textId="77777777" w:rsidR="00022C68" w:rsidRPr="00DB7E3A" w:rsidRDefault="00022C68" w:rsidP="00AB1A1E">
            <w:pPr>
              <w:rPr>
                <w:szCs w:val="21"/>
              </w:rPr>
            </w:pPr>
            <w:r w:rsidRPr="00DB7E3A">
              <w:rPr>
                <w:rFonts w:hint="eastAsia"/>
                <w:szCs w:val="21"/>
              </w:rPr>
              <w:t>触发事件</w:t>
            </w:r>
          </w:p>
        </w:tc>
        <w:tc>
          <w:tcPr>
            <w:tcW w:w="4234" w:type="pct"/>
            <w:shd w:val="clear" w:color="auto" w:fill="auto"/>
          </w:tcPr>
          <w:p w14:paraId="1561C4B7" w14:textId="77777777" w:rsidR="00022C68" w:rsidRPr="00786A6E" w:rsidRDefault="00022C68" w:rsidP="00AB1A1E">
            <w:pPr>
              <w:rPr>
                <w:szCs w:val="21"/>
              </w:rPr>
            </w:pPr>
            <w:r>
              <w:rPr>
                <w:rFonts w:hint="eastAsia"/>
                <w:szCs w:val="21"/>
              </w:rPr>
              <w:t>进入开发模式</w:t>
            </w:r>
          </w:p>
        </w:tc>
      </w:tr>
      <w:tr w:rsidR="00022C68" w:rsidRPr="00FF0C77" w14:paraId="6A5F08FD" w14:textId="77777777" w:rsidTr="00AB1A1E">
        <w:tc>
          <w:tcPr>
            <w:tcW w:w="766" w:type="pct"/>
            <w:shd w:val="clear" w:color="auto" w:fill="D9D9D9"/>
          </w:tcPr>
          <w:p w14:paraId="200998DC" w14:textId="77777777" w:rsidR="00022C68" w:rsidRPr="00DB7E3A" w:rsidRDefault="00022C68" w:rsidP="00AB1A1E">
            <w:pPr>
              <w:rPr>
                <w:szCs w:val="21"/>
              </w:rPr>
            </w:pPr>
            <w:r w:rsidRPr="00DB7E3A">
              <w:rPr>
                <w:rFonts w:hint="eastAsia"/>
                <w:szCs w:val="21"/>
              </w:rPr>
              <w:t>前置条件</w:t>
            </w:r>
          </w:p>
        </w:tc>
        <w:tc>
          <w:tcPr>
            <w:tcW w:w="4234" w:type="pct"/>
            <w:shd w:val="clear" w:color="auto" w:fill="auto"/>
          </w:tcPr>
          <w:p w14:paraId="2B39FB00" w14:textId="77777777" w:rsidR="00022C68" w:rsidRPr="00D856C5" w:rsidRDefault="00022C68" w:rsidP="00AB1A1E">
            <w:pPr>
              <w:rPr>
                <w:szCs w:val="21"/>
              </w:rPr>
            </w:pPr>
            <w:r>
              <w:rPr>
                <w:rFonts w:hint="eastAsia"/>
                <w:szCs w:val="21"/>
              </w:rPr>
              <w:t>无</w:t>
            </w:r>
          </w:p>
        </w:tc>
      </w:tr>
      <w:tr w:rsidR="00022C68" w:rsidRPr="00FF0C77" w14:paraId="2826158D" w14:textId="77777777" w:rsidTr="00AB1A1E">
        <w:tc>
          <w:tcPr>
            <w:tcW w:w="766" w:type="pct"/>
            <w:shd w:val="clear" w:color="auto" w:fill="D9D9D9"/>
          </w:tcPr>
          <w:p w14:paraId="5AE8B184" w14:textId="77777777" w:rsidR="00022C68" w:rsidRPr="00DB7E3A" w:rsidRDefault="00022C68" w:rsidP="00AB1A1E">
            <w:pPr>
              <w:rPr>
                <w:szCs w:val="21"/>
              </w:rPr>
            </w:pPr>
            <w:r w:rsidRPr="00DB7E3A">
              <w:rPr>
                <w:rFonts w:hint="eastAsia"/>
                <w:szCs w:val="21"/>
              </w:rPr>
              <w:t>基本流</w:t>
            </w:r>
          </w:p>
        </w:tc>
        <w:tc>
          <w:tcPr>
            <w:tcW w:w="4234" w:type="pct"/>
            <w:shd w:val="clear" w:color="auto" w:fill="auto"/>
          </w:tcPr>
          <w:p w14:paraId="2BEF0C77" w14:textId="77777777" w:rsidR="00022C68" w:rsidRPr="006C4935" w:rsidRDefault="00022C68" w:rsidP="00AB1A1E">
            <w:pPr>
              <w:pStyle w:val="af9"/>
              <w:numPr>
                <w:ilvl w:val="0"/>
                <w:numId w:val="10"/>
              </w:numPr>
              <w:spacing w:line="240" w:lineRule="auto"/>
              <w:ind w:firstLineChars="0"/>
              <w:textAlignment w:val="auto"/>
              <w:rPr>
                <w:szCs w:val="21"/>
              </w:rPr>
            </w:pPr>
            <w:r>
              <w:rPr>
                <w:rFonts w:hint="eastAsia"/>
                <w:szCs w:val="21"/>
              </w:rPr>
              <w:t>属性</w:t>
            </w:r>
          </w:p>
          <w:p w14:paraId="0CBE0035" w14:textId="77777777" w:rsidR="00022C68" w:rsidRDefault="00022C68" w:rsidP="00AB1A1E">
            <w:pPr>
              <w:pStyle w:val="af9"/>
              <w:numPr>
                <w:ilvl w:val="1"/>
                <w:numId w:val="15"/>
              </w:numPr>
              <w:spacing w:line="240" w:lineRule="auto"/>
              <w:ind w:firstLineChars="0"/>
              <w:textAlignment w:val="auto"/>
              <w:rPr>
                <w:szCs w:val="21"/>
              </w:rPr>
            </w:pPr>
          </w:p>
          <w:p w14:paraId="701AB5F6" w14:textId="77777777" w:rsidR="00022C68" w:rsidRDefault="00022C68" w:rsidP="00AB1A1E">
            <w:pPr>
              <w:pStyle w:val="af9"/>
              <w:numPr>
                <w:ilvl w:val="0"/>
                <w:numId w:val="10"/>
              </w:numPr>
              <w:spacing w:line="240" w:lineRule="auto"/>
              <w:ind w:firstLineChars="0"/>
              <w:textAlignment w:val="auto"/>
              <w:rPr>
                <w:szCs w:val="21"/>
              </w:rPr>
            </w:pPr>
            <w:r>
              <w:rPr>
                <w:rFonts w:hint="eastAsia"/>
                <w:szCs w:val="21"/>
              </w:rPr>
              <w:t>方法</w:t>
            </w:r>
          </w:p>
          <w:p w14:paraId="4BC38DDC" w14:textId="77777777" w:rsidR="00022C68" w:rsidRPr="00F66B2D" w:rsidRDefault="00022C68" w:rsidP="00AB1A1E">
            <w:pPr>
              <w:pStyle w:val="af9"/>
              <w:numPr>
                <w:ilvl w:val="1"/>
                <w:numId w:val="16"/>
              </w:numPr>
              <w:spacing w:line="240" w:lineRule="auto"/>
              <w:ind w:firstLineChars="0"/>
              <w:textAlignment w:val="auto"/>
              <w:rPr>
                <w:szCs w:val="21"/>
              </w:rPr>
            </w:pPr>
          </w:p>
        </w:tc>
      </w:tr>
      <w:tr w:rsidR="00022C68" w:rsidRPr="00FF0C77" w14:paraId="34F9E69C" w14:textId="77777777" w:rsidTr="00AB1A1E">
        <w:tc>
          <w:tcPr>
            <w:tcW w:w="766" w:type="pct"/>
            <w:shd w:val="clear" w:color="auto" w:fill="D9D9D9"/>
          </w:tcPr>
          <w:p w14:paraId="581599E3" w14:textId="77777777" w:rsidR="00022C68" w:rsidRPr="00DB7E3A" w:rsidRDefault="00022C68" w:rsidP="00AB1A1E">
            <w:pPr>
              <w:rPr>
                <w:szCs w:val="21"/>
              </w:rPr>
            </w:pPr>
            <w:r w:rsidRPr="00DB7E3A">
              <w:rPr>
                <w:rFonts w:hint="eastAsia"/>
                <w:szCs w:val="21"/>
              </w:rPr>
              <w:t>后置条件</w:t>
            </w:r>
          </w:p>
        </w:tc>
        <w:tc>
          <w:tcPr>
            <w:tcW w:w="4234" w:type="pct"/>
            <w:shd w:val="clear" w:color="auto" w:fill="auto"/>
          </w:tcPr>
          <w:p w14:paraId="4FBD873C" w14:textId="77777777" w:rsidR="00022C68" w:rsidRPr="00DB7E3A" w:rsidRDefault="00022C68" w:rsidP="00AB1A1E">
            <w:pPr>
              <w:rPr>
                <w:szCs w:val="21"/>
              </w:rPr>
            </w:pPr>
            <w:r>
              <w:rPr>
                <w:rFonts w:hint="eastAsia"/>
                <w:szCs w:val="21"/>
              </w:rPr>
              <w:t>无</w:t>
            </w:r>
          </w:p>
        </w:tc>
      </w:tr>
      <w:tr w:rsidR="00022C68" w:rsidRPr="00FF0C77" w14:paraId="37439B88" w14:textId="77777777" w:rsidTr="00AB1A1E">
        <w:tc>
          <w:tcPr>
            <w:tcW w:w="766" w:type="pct"/>
            <w:shd w:val="clear" w:color="auto" w:fill="D9D9D9"/>
          </w:tcPr>
          <w:p w14:paraId="7210B208" w14:textId="77777777" w:rsidR="00022C68" w:rsidRPr="00DB7E3A" w:rsidRDefault="00022C68" w:rsidP="00AB1A1E">
            <w:pPr>
              <w:rPr>
                <w:szCs w:val="21"/>
              </w:rPr>
            </w:pPr>
            <w:r w:rsidRPr="00DB7E3A">
              <w:rPr>
                <w:rFonts w:hint="eastAsia"/>
                <w:szCs w:val="21"/>
              </w:rPr>
              <w:t>备选流</w:t>
            </w:r>
          </w:p>
        </w:tc>
        <w:tc>
          <w:tcPr>
            <w:tcW w:w="4234" w:type="pct"/>
            <w:shd w:val="clear" w:color="auto" w:fill="auto"/>
          </w:tcPr>
          <w:p w14:paraId="058AC210" w14:textId="77777777" w:rsidR="00022C68" w:rsidRPr="00DB7E3A" w:rsidRDefault="00022C68" w:rsidP="00AB1A1E">
            <w:pPr>
              <w:rPr>
                <w:szCs w:val="21"/>
              </w:rPr>
            </w:pPr>
            <w:r>
              <w:rPr>
                <w:rFonts w:hint="eastAsia"/>
                <w:szCs w:val="21"/>
              </w:rPr>
              <w:t>无</w:t>
            </w:r>
          </w:p>
        </w:tc>
      </w:tr>
      <w:tr w:rsidR="00022C68" w:rsidRPr="00FF0C77" w14:paraId="7E596259" w14:textId="77777777" w:rsidTr="00AB1A1E">
        <w:tc>
          <w:tcPr>
            <w:tcW w:w="766" w:type="pct"/>
            <w:shd w:val="clear" w:color="auto" w:fill="D9D9D9"/>
          </w:tcPr>
          <w:p w14:paraId="37B28154" w14:textId="77777777" w:rsidR="00022C68" w:rsidRPr="00DB7E3A" w:rsidRDefault="00022C68" w:rsidP="00AB1A1E">
            <w:pPr>
              <w:rPr>
                <w:szCs w:val="21"/>
              </w:rPr>
            </w:pPr>
            <w:r w:rsidRPr="00DB7E3A">
              <w:rPr>
                <w:rFonts w:hint="eastAsia"/>
                <w:szCs w:val="21"/>
              </w:rPr>
              <w:t>异常流</w:t>
            </w:r>
          </w:p>
        </w:tc>
        <w:tc>
          <w:tcPr>
            <w:tcW w:w="4234" w:type="pct"/>
            <w:shd w:val="clear" w:color="auto" w:fill="auto"/>
          </w:tcPr>
          <w:p w14:paraId="561853F3" w14:textId="77777777" w:rsidR="00022C68" w:rsidRDefault="00022C68" w:rsidP="00AB1A1E">
            <w:pPr>
              <w:rPr>
                <w:szCs w:val="21"/>
              </w:rPr>
            </w:pPr>
            <w:r>
              <w:rPr>
                <w:rFonts w:hint="eastAsia"/>
                <w:szCs w:val="21"/>
              </w:rPr>
              <w:t>无</w:t>
            </w:r>
          </w:p>
        </w:tc>
      </w:tr>
      <w:tr w:rsidR="00022C68" w:rsidRPr="00FF0C77" w14:paraId="7DC6AB9F" w14:textId="77777777" w:rsidTr="00AB1A1E">
        <w:tc>
          <w:tcPr>
            <w:tcW w:w="766" w:type="pct"/>
            <w:shd w:val="clear" w:color="auto" w:fill="D9D9D9"/>
          </w:tcPr>
          <w:p w14:paraId="461EDEB4" w14:textId="77777777" w:rsidR="00022C68" w:rsidRPr="00DB7E3A" w:rsidRDefault="00022C68" w:rsidP="00AB1A1E">
            <w:pPr>
              <w:rPr>
                <w:szCs w:val="21"/>
              </w:rPr>
            </w:pPr>
            <w:r w:rsidRPr="00DB7E3A">
              <w:rPr>
                <w:rFonts w:hint="eastAsia"/>
                <w:szCs w:val="21"/>
              </w:rPr>
              <w:t>依赖功能</w:t>
            </w:r>
          </w:p>
        </w:tc>
        <w:tc>
          <w:tcPr>
            <w:tcW w:w="4234" w:type="pct"/>
            <w:shd w:val="clear" w:color="auto" w:fill="auto"/>
          </w:tcPr>
          <w:p w14:paraId="2952684C"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物料</w:t>
            </w:r>
          </w:p>
          <w:p w14:paraId="5977FB55"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资源</w:t>
            </w:r>
          </w:p>
          <w:p w14:paraId="6AF1CFE8"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工序</w:t>
            </w:r>
          </w:p>
          <w:p w14:paraId="59C1E3ED"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工艺路线</w:t>
            </w:r>
          </w:p>
          <w:p w14:paraId="7E51E378"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工单</w:t>
            </w:r>
          </w:p>
          <w:p w14:paraId="269073C6"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接口管理</w:t>
            </w:r>
          </w:p>
          <w:p w14:paraId="0EB62C1A" w14:textId="77777777" w:rsidR="00022C68" w:rsidRPr="00DB7E3A" w:rsidRDefault="00022C68" w:rsidP="00AB1A1E">
            <w:pPr>
              <w:pStyle w:val="af9"/>
              <w:numPr>
                <w:ilvl w:val="0"/>
                <w:numId w:val="9"/>
              </w:numPr>
              <w:spacing w:line="240" w:lineRule="auto"/>
              <w:ind w:firstLineChars="0"/>
              <w:textAlignment w:val="auto"/>
              <w:rPr>
                <w:szCs w:val="21"/>
              </w:rPr>
            </w:pPr>
            <w:r>
              <w:rPr>
                <w:rFonts w:hint="eastAsia"/>
                <w:szCs w:val="21"/>
              </w:rPr>
              <w:t>日志管理</w:t>
            </w:r>
          </w:p>
        </w:tc>
      </w:tr>
      <w:tr w:rsidR="00022C68" w:rsidRPr="00FF0C77" w14:paraId="25405185" w14:textId="77777777" w:rsidTr="00AB1A1E">
        <w:trPr>
          <w:trHeight w:val="371"/>
        </w:trPr>
        <w:tc>
          <w:tcPr>
            <w:tcW w:w="766" w:type="pct"/>
            <w:shd w:val="clear" w:color="auto" w:fill="D9D9D9"/>
          </w:tcPr>
          <w:p w14:paraId="49B2EC38" w14:textId="77777777" w:rsidR="00022C68" w:rsidRPr="00DB7E3A" w:rsidRDefault="00022C68" w:rsidP="00AB1A1E">
            <w:pPr>
              <w:rPr>
                <w:szCs w:val="21"/>
              </w:rPr>
            </w:pPr>
            <w:r w:rsidRPr="003E31CE">
              <w:rPr>
                <w:rFonts w:hint="eastAsia"/>
                <w:szCs w:val="21"/>
              </w:rPr>
              <w:lastRenderedPageBreak/>
              <w:t>补充说明</w:t>
            </w:r>
          </w:p>
        </w:tc>
        <w:tc>
          <w:tcPr>
            <w:tcW w:w="4234" w:type="pct"/>
            <w:shd w:val="clear" w:color="auto" w:fill="auto"/>
          </w:tcPr>
          <w:p w14:paraId="701D0B1D" w14:textId="77777777" w:rsidR="00022C68" w:rsidRPr="0082524B" w:rsidRDefault="00022C68" w:rsidP="00AB1A1E">
            <w:pPr>
              <w:rPr>
                <w:szCs w:val="21"/>
              </w:rPr>
            </w:pPr>
            <w:r w:rsidRPr="0082524B">
              <w:rPr>
                <w:rFonts w:hint="eastAsia"/>
                <w:szCs w:val="21"/>
              </w:rPr>
              <w:t>本需求适用于离散行业。</w:t>
            </w:r>
          </w:p>
        </w:tc>
      </w:tr>
      <w:tr w:rsidR="00022C68" w:rsidRPr="00FF0C77" w14:paraId="70039976" w14:textId="77777777" w:rsidTr="00AB1A1E">
        <w:trPr>
          <w:trHeight w:val="373"/>
        </w:trPr>
        <w:tc>
          <w:tcPr>
            <w:tcW w:w="766" w:type="pct"/>
            <w:shd w:val="clear" w:color="auto" w:fill="D9D9D9"/>
          </w:tcPr>
          <w:p w14:paraId="2F842A11" w14:textId="77777777" w:rsidR="00022C68" w:rsidRPr="003E31CE" w:rsidRDefault="00022C68" w:rsidP="00AB1A1E">
            <w:pPr>
              <w:rPr>
                <w:szCs w:val="21"/>
              </w:rPr>
            </w:pPr>
            <w:r>
              <w:rPr>
                <w:rFonts w:hint="eastAsia"/>
                <w:szCs w:val="21"/>
              </w:rPr>
              <w:t>需求来源</w:t>
            </w:r>
          </w:p>
        </w:tc>
        <w:tc>
          <w:tcPr>
            <w:tcW w:w="4234" w:type="pct"/>
            <w:shd w:val="clear" w:color="auto" w:fill="auto"/>
          </w:tcPr>
          <w:p w14:paraId="7C4EA457" w14:textId="77777777" w:rsidR="00022C68" w:rsidRDefault="00022C68" w:rsidP="00AB1A1E">
            <w:pPr>
              <w:rPr>
                <w:szCs w:val="21"/>
              </w:rPr>
            </w:pPr>
            <w:r>
              <w:rPr>
                <w:rFonts w:hint="eastAsia"/>
                <w:szCs w:val="21"/>
              </w:rPr>
              <w:t>无</w:t>
            </w:r>
          </w:p>
        </w:tc>
      </w:tr>
    </w:tbl>
    <w:p w14:paraId="0558AEDA" w14:textId="77777777" w:rsidR="00CF39D6" w:rsidRPr="009401A1" w:rsidRDefault="00CF39D6" w:rsidP="00CF39D6"/>
    <w:p w14:paraId="0CF1521A" w14:textId="77777777" w:rsidR="00E419D0" w:rsidRPr="00BA45C6" w:rsidRDefault="00317C18">
      <w:pPr>
        <w:pStyle w:val="a-"/>
        <w:rPr>
          <w:rFonts w:ascii="Arial" w:hAnsi="Arial"/>
        </w:rPr>
      </w:pPr>
      <w:bookmarkStart w:id="97" w:name="_Toc301191595"/>
      <w:bookmarkStart w:id="98" w:name="_Toc142425780"/>
      <w:r w:rsidRPr="00BA45C6">
        <w:rPr>
          <w:rFonts w:ascii="Arial" w:hint="eastAsia"/>
        </w:rPr>
        <w:t>其它非功能需求</w:t>
      </w:r>
      <w:bookmarkEnd w:id="97"/>
      <w:bookmarkEnd w:id="98"/>
    </w:p>
    <w:p w14:paraId="3CA7D3A2" w14:textId="77777777" w:rsidR="0019589E" w:rsidRDefault="00E93B35" w:rsidP="0019589E">
      <w:pPr>
        <w:pStyle w:val="b-"/>
      </w:pPr>
      <w:bookmarkStart w:id="99" w:name="_Toc301191596"/>
      <w:bookmarkStart w:id="100" w:name="rtm_CPU_ME_SWR_RAMS_01"/>
      <w:bookmarkStart w:id="101" w:name="rtm_CPU_ME_SWR_RAMS_01__2oo3_AD_04_01"/>
      <w:bookmarkStart w:id="102" w:name="rtm_CPU_ME_SWR_RAMS_01__2oo4_AD_04_01"/>
      <w:bookmarkStart w:id="103" w:name="_Toc142425781"/>
      <w:r>
        <w:rPr>
          <w:rFonts w:hint="eastAsia"/>
        </w:rPr>
        <w:t>可靠性</w:t>
      </w:r>
      <w:bookmarkEnd w:id="103"/>
    </w:p>
    <w:p w14:paraId="22DFAC68" w14:textId="6AA4590B" w:rsidR="005651B1" w:rsidRPr="005651B1" w:rsidRDefault="005651B1" w:rsidP="005651B1">
      <w:pPr>
        <w:ind w:left="420"/>
      </w:pPr>
      <w:r>
        <w:rPr>
          <w:rFonts w:hint="eastAsia"/>
        </w:rPr>
        <w:t>TBD</w:t>
      </w:r>
    </w:p>
    <w:p w14:paraId="6DB345B0" w14:textId="77777777" w:rsidR="0038100E" w:rsidRDefault="00152CF0" w:rsidP="006E2CD0">
      <w:pPr>
        <w:pStyle w:val="b-"/>
      </w:pPr>
      <w:bookmarkStart w:id="104" w:name="_Toc142425782"/>
      <w:r>
        <w:rPr>
          <w:rFonts w:hint="eastAsia"/>
        </w:rPr>
        <w:t>可用</w:t>
      </w:r>
      <w:r w:rsidR="00D37C47" w:rsidRPr="00BA45C6">
        <w:rPr>
          <w:rFonts w:hint="eastAsia"/>
        </w:rPr>
        <w:t>性</w:t>
      </w:r>
      <w:bookmarkEnd w:id="104"/>
    </w:p>
    <w:p w14:paraId="27E21489" w14:textId="041C2607" w:rsidR="005651B1" w:rsidRPr="005651B1" w:rsidRDefault="005651B1" w:rsidP="005651B1">
      <w:pPr>
        <w:ind w:left="420"/>
      </w:pPr>
      <w:r>
        <w:rPr>
          <w:rFonts w:hint="eastAsia"/>
        </w:rPr>
        <w:t>TBD</w:t>
      </w:r>
    </w:p>
    <w:p w14:paraId="42F9D5CD" w14:textId="77777777" w:rsidR="00E419D0" w:rsidRDefault="00E419D0">
      <w:pPr>
        <w:pStyle w:val="b-"/>
      </w:pPr>
      <w:bookmarkStart w:id="105" w:name="_Toc142425783"/>
      <w:r w:rsidRPr="00BA45C6">
        <w:rPr>
          <w:rFonts w:hint="eastAsia"/>
        </w:rPr>
        <w:t>可</w:t>
      </w:r>
      <w:bookmarkEnd w:id="99"/>
      <w:r w:rsidR="00422E6A">
        <w:rPr>
          <w:rFonts w:hint="eastAsia"/>
        </w:rPr>
        <w:t>维护性</w:t>
      </w:r>
      <w:bookmarkEnd w:id="105"/>
    </w:p>
    <w:p w14:paraId="182A81A7" w14:textId="556AE3F0" w:rsidR="005651B1" w:rsidRPr="005651B1" w:rsidRDefault="005651B1" w:rsidP="005651B1">
      <w:pPr>
        <w:ind w:left="420"/>
      </w:pPr>
      <w:r>
        <w:rPr>
          <w:rFonts w:hint="eastAsia"/>
        </w:rPr>
        <w:t>TBD</w:t>
      </w:r>
    </w:p>
    <w:p w14:paraId="627B52D5" w14:textId="77777777" w:rsidR="00756E08" w:rsidRPr="00756E08" w:rsidRDefault="00756E08" w:rsidP="00756E08">
      <w:pPr>
        <w:pStyle w:val="b-"/>
      </w:pPr>
      <w:bookmarkStart w:id="106" w:name="_Toc142425784"/>
      <w:r w:rsidRPr="00756E08">
        <w:rPr>
          <w:rFonts w:hint="eastAsia"/>
        </w:rPr>
        <w:t>可移植性</w:t>
      </w:r>
      <w:bookmarkEnd w:id="106"/>
    </w:p>
    <w:p w14:paraId="5F69A75E" w14:textId="4B83AF0B" w:rsidR="00E17859" w:rsidRPr="001D3803" w:rsidRDefault="00E17859" w:rsidP="001D3803">
      <w:pPr>
        <w:ind w:firstLineChars="200" w:firstLine="480"/>
        <w:rPr>
          <w:rFonts w:ascii="Arial" w:hAnsi="Arial"/>
        </w:rPr>
      </w:pPr>
      <w:r w:rsidRPr="001D3803">
        <w:rPr>
          <w:rFonts w:ascii="Arial" w:hAnsi="Arial" w:hint="eastAsia"/>
        </w:rPr>
        <w:t>服务端</w:t>
      </w:r>
      <w:r w:rsidR="001D3803" w:rsidRPr="001D3803">
        <w:rPr>
          <w:rFonts w:ascii="Arial" w:hAnsi="Arial" w:hint="eastAsia"/>
        </w:rPr>
        <w:t>采用</w:t>
      </w:r>
      <w:r w:rsidR="001D3803" w:rsidRPr="001D3803">
        <w:rPr>
          <w:rFonts w:ascii="Arial" w:hAnsi="Arial" w:hint="eastAsia"/>
        </w:rPr>
        <w:t>Docker</w:t>
      </w:r>
      <w:r w:rsidR="001D3803" w:rsidRPr="001D3803">
        <w:rPr>
          <w:rFonts w:ascii="Arial" w:hAnsi="Arial" w:hint="eastAsia"/>
        </w:rPr>
        <w:t>进行部署</w:t>
      </w:r>
      <w:r w:rsidR="001D3803">
        <w:rPr>
          <w:rFonts w:ascii="Arial" w:hAnsi="Arial" w:hint="eastAsia"/>
        </w:rPr>
        <w:t>，</w:t>
      </w:r>
      <w:r w:rsidRPr="001D3803">
        <w:rPr>
          <w:rFonts w:ascii="Arial" w:hAnsi="Arial" w:hint="eastAsia"/>
        </w:rPr>
        <w:t>支持本地、云端多种操作系统</w:t>
      </w:r>
      <w:r w:rsidR="001D3803">
        <w:rPr>
          <w:rFonts w:ascii="Arial" w:hAnsi="Arial" w:hint="eastAsia"/>
        </w:rPr>
        <w:t>，如</w:t>
      </w:r>
      <w:r w:rsidRPr="001D3803">
        <w:rPr>
          <w:rFonts w:ascii="Arial" w:hAnsi="Arial" w:hint="eastAsia"/>
        </w:rPr>
        <w:t>Ubuntu</w:t>
      </w:r>
      <w:r w:rsidRPr="001D3803">
        <w:rPr>
          <w:rFonts w:ascii="Arial" w:hAnsi="Arial" w:hint="eastAsia"/>
        </w:rPr>
        <w:t>、</w:t>
      </w:r>
      <w:r w:rsidRPr="001D3803">
        <w:rPr>
          <w:rFonts w:ascii="Arial" w:hAnsi="Arial" w:hint="eastAsia"/>
        </w:rPr>
        <w:t>Windows</w:t>
      </w:r>
      <w:r w:rsidR="001D3803">
        <w:rPr>
          <w:rFonts w:ascii="Arial" w:hAnsi="Arial" w:hint="eastAsia"/>
        </w:rPr>
        <w:t>和</w:t>
      </w:r>
      <w:r w:rsidRPr="001D3803">
        <w:rPr>
          <w:rFonts w:ascii="Arial" w:hAnsi="Arial" w:hint="eastAsia"/>
        </w:rPr>
        <w:t>MacOS</w:t>
      </w:r>
      <w:r w:rsidRPr="001D3803">
        <w:rPr>
          <w:rFonts w:ascii="Arial" w:hAnsi="Arial" w:hint="eastAsia"/>
        </w:rPr>
        <w:t>。</w:t>
      </w:r>
      <w:r w:rsidRPr="001D3803">
        <w:rPr>
          <w:rFonts w:ascii="Arial" w:hAnsi="Arial" w:hint="eastAsia"/>
        </w:rPr>
        <w:t>PC</w:t>
      </w:r>
      <w:r w:rsidRPr="001D3803">
        <w:rPr>
          <w:rFonts w:ascii="Arial" w:hAnsi="Arial" w:hint="eastAsia"/>
        </w:rPr>
        <w:t>端支持</w:t>
      </w:r>
      <w:r w:rsidRPr="001D3803">
        <w:rPr>
          <w:rFonts w:ascii="Arial" w:hAnsi="Arial" w:hint="eastAsia"/>
        </w:rPr>
        <w:t>Chrome</w:t>
      </w:r>
      <w:r w:rsidRPr="001D3803">
        <w:rPr>
          <w:rFonts w:ascii="Arial" w:hAnsi="Arial" w:hint="eastAsia"/>
        </w:rPr>
        <w:t>、</w:t>
      </w:r>
      <w:r w:rsidRPr="001D3803">
        <w:rPr>
          <w:rFonts w:ascii="Arial" w:hAnsi="Arial" w:hint="eastAsia"/>
        </w:rPr>
        <w:t>Edge</w:t>
      </w:r>
      <w:r w:rsidRPr="001D3803">
        <w:rPr>
          <w:rFonts w:ascii="Arial" w:hAnsi="Arial" w:hint="eastAsia"/>
        </w:rPr>
        <w:t>、</w:t>
      </w:r>
      <w:r w:rsidRPr="001D3803">
        <w:rPr>
          <w:rFonts w:ascii="Arial" w:hAnsi="Arial" w:hint="eastAsia"/>
        </w:rPr>
        <w:t>Safari</w:t>
      </w:r>
      <w:r w:rsidRPr="001D3803">
        <w:rPr>
          <w:rFonts w:ascii="Arial" w:hAnsi="Arial" w:hint="eastAsia"/>
        </w:rPr>
        <w:t>等浏览器。移动端支持</w:t>
      </w:r>
      <w:r w:rsidRPr="001D3803">
        <w:rPr>
          <w:rFonts w:ascii="Arial" w:hAnsi="Arial" w:hint="eastAsia"/>
        </w:rPr>
        <w:t>iOS</w:t>
      </w:r>
      <w:r w:rsidRPr="001D3803">
        <w:rPr>
          <w:rFonts w:ascii="Arial" w:hAnsi="Arial" w:hint="eastAsia"/>
        </w:rPr>
        <w:t>、</w:t>
      </w:r>
      <w:r w:rsidRPr="001D3803">
        <w:rPr>
          <w:rFonts w:ascii="Arial" w:hAnsi="Arial" w:hint="eastAsia"/>
        </w:rPr>
        <w:t>Android</w:t>
      </w:r>
      <w:r w:rsidR="001D3803">
        <w:rPr>
          <w:rFonts w:ascii="Arial" w:hAnsi="Arial" w:hint="eastAsia"/>
        </w:rPr>
        <w:t>、微信、钉钉。</w:t>
      </w:r>
    </w:p>
    <w:p w14:paraId="551A281E" w14:textId="77777777" w:rsidR="00022A08" w:rsidRDefault="00022A08">
      <w:pPr>
        <w:pStyle w:val="b-"/>
      </w:pPr>
      <w:bookmarkStart w:id="107" w:name="_Toc142425785"/>
      <w:bookmarkEnd w:id="100"/>
      <w:bookmarkEnd w:id="101"/>
      <w:bookmarkEnd w:id="102"/>
      <w:r>
        <w:rPr>
          <w:rFonts w:hint="eastAsia"/>
        </w:rPr>
        <w:t>性能需求</w:t>
      </w:r>
      <w:bookmarkEnd w:id="107"/>
    </w:p>
    <w:p w14:paraId="6781E84E" w14:textId="2EC67151" w:rsidR="000A3216" w:rsidRDefault="000A3216" w:rsidP="000A3216">
      <w:pPr>
        <w:pStyle w:val="aa"/>
        <w:keepNext/>
        <w:jc w:val="center"/>
      </w:pPr>
      <w:bookmarkStart w:id="108" w:name="_Toc14242585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43</w:t>
      </w:r>
      <w:r>
        <w:fldChar w:fldCharType="end"/>
      </w:r>
      <w:r>
        <w:rPr>
          <w:rFonts w:hint="eastAsia"/>
        </w:rPr>
        <w:t xml:space="preserve"> </w:t>
      </w:r>
      <w:r>
        <w:rPr>
          <w:rFonts w:hint="eastAsia"/>
        </w:rPr>
        <w:t>性能需求</w:t>
      </w:r>
      <w:bookmarkEnd w:id="108"/>
    </w:p>
    <w:tbl>
      <w:tblPr>
        <w:tblW w:w="822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6"/>
        <w:gridCol w:w="6095"/>
      </w:tblGrid>
      <w:tr w:rsidR="00022A08" w:rsidRPr="00485ED5" w14:paraId="382CEBEC" w14:textId="77777777" w:rsidTr="00FD7A69">
        <w:tc>
          <w:tcPr>
            <w:tcW w:w="2126" w:type="dxa"/>
            <w:tcBorders>
              <w:left w:val="single" w:sz="4" w:space="0" w:color="auto"/>
            </w:tcBorders>
            <w:shd w:val="clear" w:color="auto" w:fill="A6A6A6"/>
          </w:tcPr>
          <w:p w14:paraId="7DB9D744" w14:textId="77777777" w:rsidR="00022A08" w:rsidRPr="00485ED5" w:rsidRDefault="00022A08" w:rsidP="007E0F8C">
            <w:pPr>
              <w:pStyle w:val="m-0"/>
              <w:rPr>
                <w:rFonts w:ascii="Arial"/>
                <w:sz w:val="24"/>
                <w:szCs w:val="24"/>
              </w:rPr>
            </w:pPr>
            <w:r w:rsidRPr="00485ED5">
              <w:rPr>
                <w:rFonts w:ascii="Arial" w:hint="eastAsia"/>
                <w:sz w:val="24"/>
                <w:szCs w:val="24"/>
              </w:rPr>
              <w:t>性能参数</w:t>
            </w:r>
          </w:p>
        </w:tc>
        <w:tc>
          <w:tcPr>
            <w:tcW w:w="6095" w:type="dxa"/>
            <w:shd w:val="clear" w:color="auto" w:fill="A6A6A6"/>
          </w:tcPr>
          <w:p w14:paraId="5D845139" w14:textId="77777777" w:rsidR="00022A08" w:rsidRPr="00485ED5" w:rsidRDefault="00022A08" w:rsidP="007E0F8C">
            <w:pPr>
              <w:pStyle w:val="m-0"/>
              <w:rPr>
                <w:rFonts w:ascii="Arial"/>
                <w:sz w:val="24"/>
                <w:szCs w:val="24"/>
              </w:rPr>
            </w:pPr>
            <w:r w:rsidRPr="00485ED5">
              <w:rPr>
                <w:rFonts w:ascii="Arial" w:hint="eastAsia"/>
                <w:sz w:val="24"/>
                <w:szCs w:val="24"/>
              </w:rPr>
              <w:t>详细要求</w:t>
            </w:r>
          </w:p>
        </w:tc>
      </w:tr>
      <w:tr w:rsidR="00F7285A" w:rsidRPr="00F7285A" w14:paraId="6DB2C2C0" w14:textId="77777777" w:rsidTr="00FD7A69">
        <w:tc>
          <w:tcPr>
            <w:tcW w:w="2126" w:type="dxa"/>
            <w:tcBorders>
              <w:left w:val="single" w:sz="4" w:space="0" w:color="auto"/>
            </w:tcBorders>
          </w:tcPr>
          <w:p w14:paraId="37629AC5" w14:textId="7FC80DD1" w:rsidR="00F7285A" w:rsidRPr="00F7285A" w:rsidRDefault="00F7285A" w:rsidP="00F7285A">
            <w:pPr>
              <w:rPr>
                <w:szCs w:val="24"/>
              </w:rPr>
            </w:pPr>
            <w:bookmarkStart w:id="109" w:name="rtm_CPU_ME_SWR_PF_01"/>
            <w:r w:rsidRPr="00F7285A">
              <w:rPr>
                <w:rFonts w:hint="eastAsia"/>
                <w:szCs w:val="24"/>
              </w:rPr>
              <w:t>分派时间</w:t>
            </w:r>
          </w:p>
        </w:tc>
        <w:tc>
          <w:tcPr>
            <w:tcW w:w="6095" w:type="dxa"/>
          </w:tcPr>
          <w:p w14:paraId="5CD83694" w14:textId="1F8A2118" w:rsidR="00F7285A" w:rsidRPr="00485ED5" w:rsidRDefault="00F7285A" w:rsidP="00F7285A">
            <w:pPr>
              <w:rPr>
                <w:szCs w:val="24"/>
              </w:rPr>
            </w:pPr>
            <w:r w:rsidRPr="00F7285A">
              <w:rPr>
                <w:rFonts w:hint="eastAsia"/>
                <w:szCs w:val="24"/>
              </w:rPr>
              <w:t>单个租户分派</w:t>
            </w:r>
            <w:r w:rsidRPr="00F7285A">
              <w:rPr>
                <w:rFonts w:hint="eastAsia"/>
                <w:szCs w:val="24"/>
              </w:rPr>
              <w:t>1</w:t>
            </w:r>
            <w:r w:rsidRPr="00F7285A">
              <w:rPr>
                <w:szCs w:val="24"/>
              </w:rPr>
              <w:t>00</w:t>
            </w:r>
            <w:r w:rsidRPr="00F7285A">
              <w:rPr>
                <w:rFonts w:hint="eastAsia"/>
                <w:szCs w:val="24"/>
              </w:rPr>
              <w:t>万个工单</w:t>
            </w:r>
            <w:r>
              <w:rPr>
                <w:rFonts w:hint="eastAsia"/>
                <w:szCs w:val="24"/>
              </w:rPr>
              <w:t>不大于</w:t>
            </w:r>
            <w:r>
              <w:rPr>
                <w:szCs w:val="24"/>
              </w:rPr>
              <w:t>10</w:t>
            </w:r>
            <w:r w:rsidRPr="00F7285A">
              <w:rPr>
                <w:rFonts w:hint="eastAsia"/>
                <w:szCs w:val="24"/>
              </w:rPr>
              <w:t>分钟</w:t>
            </w:r>
          </w:p>
        </w:tc>
      </w:tr>
      <w:tr w:rsidR="00F7285A" w:rsidRPr="00485ED5" w14:paraId="51C54E73" w14:textId="77777777" w:rsidTr="00FD7A69">
        <w:tc>
          <w:tcPr>
            <w:tcW w:w="2126" w:type="dxa"/>
            <w:tcBorders>
              <w:left w:val="single" w:sz="4" w:space="0" w:color="auto"/>
            </w:tcBorders>
          </w:tcPr>
          <w:p w14:paraId="7DE62AAB" w14:textId="79EA1D90" w:rsidR="00F7285A" w:rsidRPr="00485ED5" w:rsidRDefault="00F7285A" w:rsidP="007E0F8C">
            <w:pPr>
              <w:rPr>
                <w:szCs w:val="24"/>
              </w:rPr>
            </w:pPr>
            <w:r>
              <w:rPr>
                <w:rFonts w:hint="eastAsia"/>
                <w:szCs w:val="24"/>
              </w:rPr>
              <w:t>显示性能</w:t>
            </w:r>
          </w:p>
        </w:tc>
        <w:tc>
          <w:tcPr>
            <w:tcW w:w="6095" w:type="dxa"/>
          </w:tcPr>
          <w:p w14:paraId="01FFEA1F" w14:textId="4D05574E" w:rsidR="00F7285A" w:rsidRPr="00485ED5" w:rsidRDefault="00F7285A" w:rsidP="007E0F8C">
            <w:pPr>
              <w:rPr>
                <w:szCs w:val="24"/>
              </w:rPr>
            </w:pPr>
            <w:r w:rsidRPr="00F7285A">
              <w:rPr>
                <w:rFonts w:hint="eastAsia"/>
                <w:szCs w:val="24"/>
              </w:rPr>
              <w:t>单个租户</w:t>
            </w:r>
            <w:r>
              <w:rPr>
                <w:rFonts w:hint="eastAsia"/>
                <w:szCs w:val="24"/>
              </w:rPr>
              <w:t>Web</w:t>
            </w:r>
            <w:r>
              <w:rPr>
                <w:rFonts w:hint="eastAsia"/>
                <w:szCs w:val="24"/>
              </w:rPr>
              <w:t>端甘特图一次性加载</w:t>
            </w:r>
            <w:r>
              <w:rPr>
                <w:rFonts w:hint="eastAsia"/>
                <w:szCs w:val="24"/>
              </w:rPr>
              <w:t>1</w:t>
            </w:r>
            <w:r>
              <w:rPr>
                <w:szCs w:val="24"/>
              </w:rPr>
              <w:t>0</w:t>
            </w:r>
            <w:r>
              <w:rPr>
                <w:rFonts w:hint="eastAsia"/>
                <w:szCs w:val="24"/>
              </w:rPr>
              <w:t>万个任务少于</w:t>
            </w:r>
            <w:r>
              <w:rPr>
                <w:rFonts w:hint="eastAsia"/>
                <w:szCs w:val="24"/>
              </w:rPr>
              <w:t>1</w:t>
            </w:r>
            <w:r>
              <w:rPr>
                <w:rFonts w:hint="eastAsia"/>
                <w:szCs w:val="24"/>
              </w:rPr>
              <w:t>秒</w:t>
            </w:r>
          </w:p>
        </w:tc>
      </w:tr>
    </w:tbl>
    <w:p w14:paraId="358074E9" w14:textId="3789C083" w:rsidR="009335F6" w:rsidRDefault="00F7285A" w:rsidP="009335F6">
      <w:pPr>
        <w:pStyle w:val="a-"/>
        <w:rPr>
          <w:rFonts w:ascii="Arial"/>
        </w:rPr>
      </w:pPr>
      <w:bookmarkStart w:id="110" w:name="_Toc142425786"/>
      <w:bookmarkEnd w:id="109"/>
      <w:r w:rsidRPr="00BA45C6">
        <w:rPr>
          <w:rFonts w:ascii="Arial" w:hint="eastAsia"/>
        </w:rPr>
        <w:lastRenderedPageBreak/>
        <w:t>采用的技术和措施</w:t>
      </w:r>
      <w:bookmarkEnd w:id="110"/>
    </w:p>
    <w:p w14:paraId="3AAB3297" w14:textId="70371512" w:rsidR="00305B5D" w:rsidRDefault="00C05BD3" w:rsidP="00C05BD3">
      <w:pPr>
        <w:ind w:firstLineChars="200" w:firstLine="480"/>
      </w:pPr>
      <w:r>
        <w:rPr>
          <w:rFonts w:hint="eastAsia"/>
        </w:rPr>
        <w:t>TBD</w:t>
      </w:r>
    </w:p>
    <w:p w14:paraId="5C5DA4A7" w14:textId="3319177A" w:rsidR="00F35096" w:rsidRDefault="00F35096">
      <w:pPr>
        <w:widowControl/>
        <w:spacing w:line="240" w:lineRule="auto"/>
        <w:jc w:val="left"/>
      </w:pPr>
      <w:r>
        <w:br w:type="page"/>
      </w:r>
    </w:p>
    <w:p w14:paraId="1B12AD05" w14:textId="77777777" w:rsidR="004633DE" w:rsidRPr="00305B5D" w:rsidRDefault="004633DE" w:rsidP="00305B5D"/>
    <w:p w14:paraId="2AE0B46D" w14:textId="78C78841" w:rsidR="00A038A2" w:rsidRDefault="00A038A2" w:rsidP="00A038A2">
      <w:pPr>
        <w:pStyle w:val="a-"/>
        <w:numPr>
          <w:ilvl w:val="0"/>
          <w:numId w:val="0"/>
        </w:numPr>
        <w:ind w:left="425"/>
      </w:pPr>
      <w:bookmarkStart w:id="111" w:name="_Toc142425787"/>
      <w:r>
        <w:rPr>
          <w:rFonts w:hint="eastAsia"/>
        </w:rPr>
        <w:t>附录</w:t>
      </w:r>
      <w:r>
        <w:rPr>
          <w:rFonts w:hint="eastAsia"/>
        </w:rPr>
        <w:t>A</w:t>
      </w:r>
      <w:r w:rsidR="0066352F">
        <w:t xml:space="preserve"> </w:t>
      </w:r>
      <w:r w:rsidR="0066352F">
        <w:rPr>
          <w:rFonts w:hint="eastAsia"/>
        </w:rPr>
        <w:t>官方资源</w:t>
      </w:r>
      <w:bookmarkEnd w:id="111"/>
    </w:p>
    <w:p w14:paraId="7CDA5D38" w14:textId="6D78A1DE" w:rsidR="00E368F7" w:rsidRDefault="00417A29">
      <w:pPr>
        <w:pStyle w:val="af9"/>
        <w:numPr>
          <w:ilvl w:val="0"/>
          <w:numId w:val="14"/>
        </w:numPr>
        <w:ind w:firstLineChars="0"/>
      </w:pPr>
      <w:r>
        <w:rPr>
          <w:rFonts w:hint="eastAsia"/>
        </w:rPr>
        <w:t>微信</w:t>
      </w:r>
      <w:r w:rsidR="00E368F7">
        <w:rPr>
          <w:rFonts w:hint="eastAsia"/>
        </w:rPr>
        <w:t>公众号</w:t>
      </w:r>
      <w:r w:rsidR="004608E1">
        <w:rPr>
          <w:rFonts w:hint="eastAsia"/>
        </w:rPr>
        <w:t>：版本发布公告</w:t>
      </w:r>
    </w:p>
    <w:p w14:paraId="48DFB392" w14:textId="77777777" w:rsidR="00417A29" w:rsidRDefault="00417A29" w:rsidP="00417A29">
      <w:pPr>
        <w:pStyle w:val="af9"/>
        <w:keepNext/>
        <w:ind w:left="440" w:firstLineChars="0" w:firstLine="0"/>
        <w:jc w:val="center"/>
      </w:pPr>
      <w:r>
        <w:rPr>
          <w:noProof/>
        </w:rPr>
        <w:drawing>
          <wp:inline distT="0" distB="0" distL="0" distR="0" wp14:anchorId="61A9E5AE" wp14:editId="0B6C6544">
            <wp:extent cx="3791270" cy="1302707"/>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62584" cy="1327211"/>
                    </a:xfrm>
                    <a:prstGeom prst="rect">
                      <a:avLst/>
                    </a:prstGeom>
                  </pic:spPr>
                </pic:pic>
              </a:graphicData>
            </a:graphic>
          </wp:inline>
        </w:drawing>
      </w:r>
    </w:p>
    <w:p w14:paraId="71BB1B95" w14:textId="29A49A3F" w:rsidR="00E368F7" w:rsidRDefault="00417A29" w:rsidP="00417A29">
      <w:pPr>
        <w:pStyle w:val="aa"/>
        <w:jc w:val="center"/>
      </w:pPr>
      <w:bookmarkStart w:id="112" w:name="_Toc1424258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522B">
        <w:rPr>
          <w:noProof/>
        </w:rPr>
        <w:t>19</w:t>
      </w:r>
      <w:r>
        <w:fldChar w:fldCharType="end"/>
      </w:r>
      <w:r>
        <w:t xml:space="preserve"> </w:t>
      </w:r>
      <w:r>
        <w:rPr>
          <w:rFonts w:hint="eastAsia"/>
        </w:rPr>
        <w:t>微信公众号</w:t>
      </w:r>
      <w:bookmarkEnd w:id="112"/>
    </w:p>
    <w:p w14:paraId="015329D9" w14:textId="77777777" w:rsidR="008A2162" w:rsidRDefault="008A2162">
      <w:pPr>
        <w:pStyle w:val="af9"/>
        <w:numPr>
          <w:ilvl w:val="0"/>
          <w:numId w:val="14"/>
        </w:numPr>
        <w:ind w:firstLineChars="0"/>
      </w:pPr>
      <w:r>
        <w:rPr>
          <w:rFonts w:hint="eastAsia"/>
        </w:rPr>
        <w:t>知乎：版本发布公告</w:t>
      </w:r>
    </w:p>
    <w:p w14:paraId="6E7924DF" w14:textId="5F26BD80" w:rsidR="008A2162" w:rsidRDefault="00000000" w:rsidP="008A2162">
      <w:pPr>
        <w:pStyle w:val="af9"/>
        <w:ind w:left="440" w:firstLineChars="0" w:firstLine="0"/>
      </w:pPr>
      <w:hyperlink r:id="rId36" w:history="1">
        <w:r w:rsidR="008A2162" w:rsidRPr="0005410A">
          <w:rPr>
            <w:rStyle w:val="a3"/>
          </w:rPr>
          <w:t>https://www.zhihu.com/people/walkcap</w:t>
        </w:r>
      </w:hyperlink>
    </w:p>
    <w:p w14:paraId="135E5645" w14:textId="77777777" w:rsidR="00417A29" w:rsidRDefault="00417A29" w:rsidP="00E368F7">
      <w:pPr>
        <w:pStyle w:val="af9"/>
        <w:ind w:left="440" w:firstLineChars="0" w:firstLine="0"/>
      </w:pPr>
    </w:p>
    <w:p w14:paraId="264E01C1" w14:textId="16E3F93C" w:rsidR="00E368F7" w:rsidRDefault="00E368F7">
      <w:pPr>
        <w:pStyle w:val="af9"/>
        <w:numPr>
          <w:ilvl w:val="0"/>
          <w:numId w:val="14"/>
        </w:numPr>
        <w:ind w:firstLineChars="0"/>
      </w:pPr>
      <w:r>
        <w:t>G</w:t>
      </w:r>
      <w:r>
        <w:rPr>
          <w:rFonts w:hint="eastAsia"/>
        </w:rPr>
        <w:t>ithub</w:t>
      </w:r>
      <w:r w:rsidR="004608E1">
        <w:rPr>
          <w:rFonts w:hint="eastAsia"/>
        </w:rPr>
        <w:t>：文档维护</w:t>
      </w:r>
    </w:p>
    <w:p w14:paraId="7463963E" w14:textId="0A0B1AD5" w:rsidR="00E368F7" w:rsidRDefault="00000000" w:rsidP="00E368F7">
      <w:pPr>
        <w:pStyle w:val="af9"/>
        <w:ind w:firstLine="480"/>
      </w:pPr>
      <w:hyperlink r:id="rId37" w:history="1">
        <w:r w:rsidR="00417A29" w:rsidRPr="0005410A">
          <w:rPr>
            <w:rStyle w:val="a3"/>
          </w:rPr>
          <w:t>https://github.com/walkcap/APS.WALKCAP</w:t>
        </w:r>
      </w:hyperlink>
    </w:p>
    <w:p w14:paraId="3A5021CF" w14:textId="5B78A81E" w:rsidR="004633DE" w:rsidRDefault="004633DE">
      <w:pPr>
        <w:widowControl/>
        <w:spacing w:line="240" w:lineRule="auto"/>
        <w:jc w:val="left"/>
      </w:pPr>
      <w:r>
        <w:br w:type="page"/>
      </w:r>
    </w:p>
    <w:p w14:paraId="3ED65E6A" w14:textId="77777777" w:rsidR="00417A29" w:rsidRDefault="00417A29" w:rsidP="008A2162"/>
    <w:p w14:paraId="74F245A1" w14:textId="4E1297C2" w:rsidR="00A038A2" w:rsidRDefault="00A038A2" w:rsidP="00A038A2">
      <w:pPr>
        <w:pStyle w:val="a-"/>
        <w:numPr>
          <w:ilvl w:val="0"/>
          <w:numId w:val="0"/>
        </w:numPr>
        <w:ind w:left="425"/>
      </w:pPr>
      <w:bookmarkStart w:id="113" w:name="_Toc142425788"/>
      <w:r>
        <w:rPr>
          <w:rFonts w:hint="eastAsia"/>
        </w:rPr>
        <w:t>附录</w:t>
      </w:r>
      <w:r>
        <w:rPr>
          <w:rFonts w:hint="eastAsia"/>
        </w:rPr>
        <w:t>B</w:t>
      </w:r>
      <w:r w:rsidR="0066352F">
        <w:t xml:space="preserve"> </w:t>
      </w:r>
      <w:r w:rsidR="0066352F">
        <w:rPr>
          <w:rFonts w:hint="eastAsia"/>
        </w:rPr>
        <w:t>WBS</w:t>
      </w:r>
      <w:bookmarkEnd w:id="113"/>
    </w:p>
    <w:p w14:paraId="31BDD66D" w14:textId="212934D2" w:rsidR="00904B37" w:rsidRDefault="00904B37" w:rsidP="00904B37">
      <w:pPr>
        <w:pStyle w:val="aa"/>
        <w:keepNext/>
        <w:jc w:val="center"/>
      </w:pPr>
      <w:bookmarkStart w:id="114" w:name="_Toc14242585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44</w:t>
      </w:r>
      <w:r>
        <w:fldChar w:fldCharType="end"/>
      </w:r>
      <w:r>
        <w:t xml:space="preserve"> </w:t>
      </w:r>
      <w:r>
        <w:rPr>
          <w:rFonts w:hint="eastAsia"/>
        </w:rPr>
        <w:t>WBS</w:t>
      </w:r>
      <w:bookmarkEnd w:id="114"/>
    </w:p>
    <w:tbl>
      <w:tblPr>
        <w:tblStyle w:val="af7"/>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956"/>
        <w:gridCol w:w="825"/>
        <w:gridCol w:w="878"/>
        <w:gridCol w:w="1951"/>
        <w:gridCol w:w="1611"/>
        <w:gridCol w:w="2055"/>
      </w:tblGrid>
      <w:tr w:rsidR="00307BB3" w:rsidRPr="00307BB3" w14:paraId="0DF75258" w14:textId="50621AFF" w:rsidTr="00904B37">
        <w:trPr>
          <w:trHeight w:val="351"/>
        </w:trPr>
        <w:tc>
          <w:tcPr>
            <w:tcW w:w="956" w:type="dxa"/>
            <w:tcBorders>
              <w:top w:val="single" w:sz="12" w:space="0" w:color="auto"/>
              <w:bottom w:val="single" w:sz="2" w:space="0" w:color="auto"/>
            </w:tcBorders>
            <w:shd w:val="pct25" w:color="auto" w:fill="auto"/>
          </w:tcPr>
          <w:p w14:paraId="31669A4D" w14:textId="5C10DE20" w:rsidR="00321BA4" w:rsidRPr="00307BB3" w:rsidRDefault="00321BA4" w:rsidP="00307BB3">
            <w:pPr>
              <w:jc w:val="center"/>
              <w:rPr>
                <w:b/>
                <w:bCs/>
                <w:sz w:val="18"/>
                <w:szCs w:val="18"/>
              </w:rPr>
            </w:pPr>
            <w:r w:rsidRPr="00307BB3">
              <w:rPr>
                <w:rFonts w:hint="eastAsia"/>
                <w:b/>
                <w:bCs/>
                <w:sz w:val="18"/>
                <w:szCs w:val="18"/>
              </w:rPr>
              <w:t>一级</w:t>
            </w:r>
          </w:p>
        </w:tc>
        <w:tc>
          <w:tcPr>
            <w:tcW w:w="825" w:type="dxa"/>
            <w:tcBorders>
              <w:top w:val="single" w:sz="12" w:space="0" w:color="auto"/>
              <w:bottom w:val="single" w:sz="2" w:space="0" w:color="auto"/>
            </w:tcBorders>
            <w:shd w:val="pct25" w:color="auto" w:fill="auto"/>
          </w:tcPr>
          <w:p w14:paraId="483A49D3" w14:textId="287E2CF8" w:rsidR="00321BA4" w:rsidRPr="00307BB3" w:rsidRDefault="00321BA4" w:rsidP="00307BB3">
            <w:pPr>
              <w:jc w:val="center"/>
              <w:rPr>
                <w:b/>
                <w:bCs/>
                <w:sz w:val="18"/>
                <w:szCs w:val="18"/>
              </w:rPr>
            </w:pPr>
            <w:r w:rsidRPr="00307BB3">
              <w:rPr>
                <w:rFonts w:hint="eastAsia"/>
                <w:b/>
                <w:bCs/>
                <w:sz w:val="18"/>
                <w:szCs w:val="18"/>
              </w:rPr>
              <w:t>二级</w:t>
            </w:r>
          </w:p>
        </w:tc>
        <w:tc>
          <w:tcPr>
            <w:tcW w:w="878" w:type="dxa"/>
            <w:tcBorders>
              <w:top w:val="single" w:sz="12" w:space="0" w:color="auto"/>
              <w:bottom w:val="single" w:sz="2" w:space="0" w:color="auto"/>
            </w:tcBorders>
            <w:shd w:val="pct25" w:color="auto" w:fill="auto"/>
          </w:tcPr>
          <w:p w14:paraId="7F2EF2EC" w14:textId="6B8BE0CE" w:rsidR="00321BA4" w:rsidRPr="00307BB3" w:rsidRDefault="00321BA4" w:rsidP="00307BB3">
            <w:pPr>
              <w:jc w:val="center"/>
              <w:rPr>
                <w:b/>
                <w:bCs/>
                <w:sz w:val="18"/>
                <w:szCs w:val="18"/>
              </w:rPr>
            </w:pPr>
            <w:r w:rsidRPr="00307BB3">
              <w:rPr>
                <w:rFonts w:hint="eastAsia"/>
                <w:b/>
                <w:bCs/>
                <w:sz w:val="18"/>
                <w:szCs w:val="18"/>
              </w:rPr>
              <w:t>三级</w:t>
            </w:r>
          </w:p>
        </w:tc>
        <w:tc>
          <w:tcPr>
            <w:tcW w:w="1951" w:type="dxa"/>
            <w:tcBorders>
              <w:top w:val="single" w:sz="12" w:space="0" w:color="auto"/>
              <w:bottom w:val="single" w:sz="2" w:space="0" w:color="auto"/>
            </w:tcBorders>
            <w:shd w:val="pct25" w:color="auto" w:fill="auto"/>
          </w:tcPr>
          <w:p w14:paraId="472A4EAE" w14:textId="27A905E9" w:rsidR="00321BA4" w:rsidRPr="00307BB3" w:rsidRDefault="00321BA4" w:rsidP="00307BB3">
            <w:pPr>
              <w:jc w:val="center"/>
              <w:rPr>
                <w:b/>
                <w:bCs/>
                <w:sz w:val="18"/>
                <w:szCs w:val="18"/>
              </w:rPr>
            </w:pPr>
            <w:r w:rsidRPr="00307BB3">
              <w:rPr>
                <w:rFonts w:hint="eastAsia"/>
                <w:b/>
                <w:bCs/>
                <w:sz w:val="18"/>
                <w:szCs w:val="18"/>
              </w:rPr>
              <w:t>四级</w:t>
            </w:r>
          </w:p>
        </w:tc>
        <w:tc>
          <w:tcPr>
            <w:tcW w:w="1611" w:type="dxa"/>
            <w:tcBorders>
              <w:top w:val="single" w:sz="12" w:space="0" w:color="auto"/>
              <w:bottom w:val="single" w:sz="2" w:space="0" w:color="auto"/>
            </w:tcBorders>
            <w:shd w:val="pct25" w:color="auto" w:fill="auto"/>
          </w:tcPr>
          <w:p w14:paraId="3D19484C" w14:textId="667B4A08" w:rsidR="00321BA4" w:rsidRPr="00307BB3" w:rsidRDefault="00321BA4" w:rsidP="00307BB3">
            <w:pPr>
              <w:jc w:val="center"/>
              <w:rPr>
                <w:b/>
                <w:bCs/>
                <w:sz w:val="18"/>
                <w:szCs w:val="18"/>
              </w:rPr>
            </w:pPr>
            <w:r w:rsidRPr="00307BB3">
              <w:rPr>
                <w:rFonts w:hint="eastAsia"/>
                <w:b/>
                <w:bCs/>
                <w:sz w:val="18"/>
                <w:szCs w:val="18"/>
              </w:rPr>
              <w:t>APS</w:t>
            </w:r>
            <w:r w:rsidRPr="00307BB3">
              <w:rPr>
                <w:b/>
                <w:bCs/>
                <w:sz w:val="18"/>
                <w:szCs w:val="18"/>
              </w:rPr>
              <w:t>.WALKCAP</w:t>
            </w:r>
            <w:r w:rsidRPr="00307BB3">
              <w:rPr>
                <w:rFonts w:ascii="Arial"/>
                <w:b/>
                <w:bCs/>
                <w:sz w:val="18"/>
                <w:szCs w:val="18"/>
                <w:vertAlign w:val="superscript"/>
              </w:rPr>
              <w:t>®</w:t>
            </w:r>
          </w:p>
        </w:tc>
        <w:tc>
          <w:tcPr>
            <w:tcW w:w="2055" w:type="dxa"/>
            <w:tcBorders>
              <w:top w:val="single" w:sz="12" w:space="0" w:color="auto"/>
              <w:bottom w:val="single" w:sz="2" w:space="0" w:color="auto"/>
            </w:tcBorders>
            <w:shd w:val="pct25" w:color="auto" w:fill="auto"/>
          </w:tcPr>
          <w:p w14:paraId="5EB28971" w14:textId="14877425" w:rsidR="00321BA4" w:rsidRPr="00307BB3" w:rsidRDefault="00321BA4" w:rsidP="00307BB3">
            <w:pPr>
              <w:jc w:val="center"/>
              <w:rPr>
                <w:b/>
                <w:bCs/>
                <w:sz w:val="18"/>
                <w:szCs w:val="18"/>
              </w:rPr>
            </w:pPr>
            <w:r w:rsidRPr="00307BB3">
              <w:rPr>
                <w:rFonts w:hint="eastAsia"/>
                <w:b/>
                <w:bCs/>
                <w:sz w:val="18"/>
                <w:szCs w:val="18"/>
              </w:rPr>
              <w:t>APS</w:t>
            </w:r>
            <w:r w:rsidRPr="00307BB3">
              <w:rPr>
                <w:b/>
                <w:bCs/>
                <w:sz w:val="18"/>
                <w:szCs w:val="18"/>
              </w:rPr>
              <w:t>.WALKCAP</w:t>
            </w:r>
            <w:r w:rsidRPr="00307BB3">
              <w:rPr>
                <w:b/>
                <w:bCs/>
                <w:sz w:val="18"/>
                <w:szCs w:val="18"/>
                <w:vertAlign w:val="superscript"/>
              </w:rPr>
              <w:t>®</w:t>
            </w:r>
            <w:r w:rsidRPr="00307BB3">
              <w:rPr>
                <w:b/>
                <w:bCs/>
                <w:sz w:val="18"/>
                <w:szCs w:val="18"/>
              </w:rPr>
              <w:t xml:space="preserve"> PRO</w:t>
            </w:r>
          </w:p>
        </w:tc>
      </w:tr>
      <w:tr w:rsidR="00307BB3" w:rsidRPr="00307BB3" w14:paraId="5FEE7F98" w14:textId="77777777" w:rsidTr="00904B37">
        <w:tc>
          <w:tcPr>
            <w:tcW w:w="956" w:type="dxa"/>
            <w:tcBorders>
              <w:top w:val="single" w:sz="2" w:space="0" w:color="auto"/>
            </w:tcBorders>
          </w:tcPr>
          <w:p w14:paraId="122D921D" w14:textId="4775E6AD" w:rsidR="0006432C" w:rsidRPr="00307BB3" w:rsidRDefault="0006432C" w:rsidP="00A038A2">
            <w:pPr>
              <w:rPr>
                <w:sz w:val="18"/>
                <w:szCs w:val="18"/>
              </w:rPr>
            </w:pPr>
            <w:r w:rsidRPr="00307BB3">
              <w:rPr>
                <w:rFonts w:hint="eastAsia"/>
                <w:sz w:val="18"/>
                <w:szCs w:val="18"/>
              </w:rPr>
              <w:t>工厂模型</w:t>
            </w:r>
          </w:p>
        </w:tc>
        <w:tc>
          <w:tcPr>
            <w:tcW w:w="825" w:type="dxa"/>
            <w:tcBorders>
              <w:top w:val="single" w:sz="2" w:space="0" w:color="auto"/>
            </w:tcBorders>
          </w:tcPr>
          <w:p w14:paraId="794B1BED" w14:textId="77777777" w:rsidR="0006432C" w:rsidRPr="00307BB3" w:rsidRDefault="0006432C" w:rsidP="00A038A2">
            <w:pPr>
              <w:rPr>
                <w:sz w:val="18"/>
                <w:szCs w:val="18"/>
              </w:rPr>
            </w:pPr>
          </w:p>
        </w:tc>
        <w:tc>
          <w:tcPr>
            <w:tcW w:w="878" w:type="dxa"/>
            <w:tcBorders>
              <w:top w:val="single" w:sz="2" w:space="0" w:color="auto"/>
            </w:tcBorders>
          </w:tcPr>
          <w:p w14:paraId="517B588B" w14:textId="77777777" w:rsidR="0006432C" w:rsidRPr="00307BB3" w:rsidRDefault="0006432C" w:rsidP="00A038A2">
            <w:pPr>
              <w:rPr>
                <w:sz w:val="18"/>
                <w:szCs w:val="18"/>
              </w:rPr>
            </w:pPr>
          </w:p>
        </w:tc>
        <w:tc>
          <w:tcPr>
            <w:tcW w:w="1951" w:type="dxa"/>
            <w:tcBorders>
              <w:top w:val="single" w:sz="2" w:space="0" w:color="auto"/>
            </w:tcBorders>
          </w:tcPr>
          <w:p w14:paraId="0400B9AC" w14:textId="77777777" w:rsidR="0006432C" w:rsidRPr="00307BB3" w:rsidRDefault="0006432C" w:rsidP="00A038A2">
            <w:pPr>
              <w:rPr>
                <w:sz w:val="18"/>
                <w:szCs w:val="18"/>
              </w:rPr>
            </w:pPr>
          </w:p>
        </w:tc>
        <w:tc>
          <w:tcPr>
            <w:tcW w:w="1611" w:type="dxa"/>
            <w:tcBorders>
              <w:top w:val="single" w:sz="2" w:space="0" w:color="auto"/>
            </w:tcBorders>
          </w:tcPr>
          <w:p w14:paraId="2ADFA18D" w14:textId="06FEACBC" w:rsidR="0006432C" w:rsidRPr="00307BB3" w:rsidRDefault="00DF7A2B" w:rsidP="00DF7A2B">
            <w:pPr>
              <w:jc w:val="center"/>
              <w:rPr>
                <w:sz w:val="18"/>
                <w:szCs w:val="18"/>
              </w:rPr>
            </w:pPr>
            <w:r>
              <w:rPr>
                <w:rFonts w:hint="eastAsia"/>
                <w:sz w:val="18"/>
                <w:szCs w:val="18"/>
              </w:rPr>
              <w:t>YES</w:t>
            </w:r>
          </w:p>
        </w:tc>
        <w:tc>
          <w:tcPr>
            <w:tcW w:w="2055" w:type="dxa"/>
            <w:tcBorders>
              <w:top w:val="single" w:sz="2" w:space="0" w:color="auto"/>
            </w:tcBorders>
          </w:tcPr>
          <w:p w14:paraId="60455C30" w14:textId="02F71CF9" w:rsidR="0006432C" w:rsidRPr="00307BB3" w:rsidRDefault="00DF7A2B" w:rsidP="00DF7A2B">
            <w:pPr>
              <w:jc w:val="center"/>
              <w:rPr>
                <w:sz w:val="18"/>
                <w:szCs w:val="18"/>
              </w:rPr>
            </w:pPr>
            <w:r>
              <w:rPr>
                <w:rFonts w:hint="eastAsia"/>
                <w:sz w:val="18"/>
                <w:szCs w:val="18"/>
              </w:rPr>
              <w:t>YES</w:t>
            </w:r>
          </w:p>
        </w:tc>
      </w:tr>
      <w:tr w:rsidR="00307BB3" w:rsidRPr="00307BB3" w14:paraId="6C752EF9" w14:textId="77777777" w:rsidTr="00904B37">
        <w:tc>
          <w:tcPr>
            <w:tcW w:w="956" w:type="dxa"/>
          </w:tcPr>
          <w:p w14:paraId="49987BBB" w14:textId="02266CD7" w:rsidR="0006432C" w:rsidRPr="00307BB3" w:rsidRDefault="0006432C" w:rsidP="00A038A2">
            <w:pPr>
              <w:rPr>
                <w:sz w:val="18"/>
                <w:szCs w:val="18"/>
              </w:rPr>
            </w:pPr>
            <w:r w:rsidRPr="00307BB3">
              <w:rPr>
                <w:rFonts w:hint="eastAsia"/>
                <w:sz w:val="18"/>
                <w:szCs w:val="18"/>
              </w:rPr>
              <w:t>算法引擎</w:t>
            </w:r>
          </w:p>
        </w:tc>
        <w:tc>
          <w:tcPr>
            <w:tcW w:w="825" w:type="dxa"/>
          </w:tcPr>
          <w:p w14:paraId="79CF8BFF" w14:textId="77777777" w:rsidR="0006432C" w:rsidRPr="00307BB3" w:rsidRDefault="0006432C" w:rsidP="00A038A2">
            <w:pPr>
              <w:rPr>
                <w:sz w:val="18"/>
                <w:szCs w:val="18"/>
              </w:rPr>
            </w:pPr>
          </w:p>
        </w:tc>
        <w:tc>
          <w:tcPr>
            <w:tcW w:w="878" w:type="dxa"/>
          </w:tcPr>
          <w:p w14:paraId="2A3AB863" w14:textId="77777777" w:rsidR="0006432C" w:rsidRPr="00307BB3" w:rsidRDefault="0006432C" w:rsidP="00A038A2">
            <w:pPr>
              <w:rPr>
                <w:sz w:val="18"/>
                <w:szCs w:val="18"/>
              </w:rPr>
            </w:pPr>
          </w:p>
        </w:tc>
        <w:tc>
          <w:tcPr>
            <w:tcW w:w="1951" w:type="dxa"/>
          </w:tcPr>
          <w:p w14:paraId="29C08675" w14:textId="77777777" w:rsidR="0006432C" w:rsidRPr="00307BB3" w:rsidRDefault="0006432C" w:rsidP="00A038A2">
            <w:pPr>
              <w:rPr>
                <w:sz w:val="18"/>
                <w:szCs w:val="18"/>
              </w:rPr>
            </w:pPr>
          </w:p>
        </w:tc>
        <w:tc>
          <w:tcPr>
            <w:tcW w:w="1611" w:type="dxa"/>
          </w:tcPr>
          <w:p w14:paraId="59F2FDD6" w14:textId="5F931DAC" w:rsidR="0006432C" w:rsidRPr="00307BB3" w:rsidRDefault="00DF7A2B" w:rsidP="00DF7A2B">
            <w:pPr>
              <w:jc w:val="center"/>
              <w:rPr>
                <w:sz w:val="18"/>
                <w:szCs w:val="18"/>
              </w:rPr>
            </w:pPr>
            <w:r>
              <w:rPr>
                <w:rFonts w:hint="eastAsia"/>
                <w:sz w:val="18"/>
                <w:szCs w:val="18"/>
              </w:rPr>
              <w:t>YES</w:t>
            </w:r>
          </w:p>
        </w:tc>
        <w:tc>
          <w:tcPr>
            <w:tcW w:w="2055" w:type="dxa"/>
          </w:tcPr>
          <w:p w14:paraId="5A00D195" w14:textId="12C63B40" w:rsidR="0006432C" w:rsidRPr="00307BB3" w:rsidRDefault="00DF7A2B" w:rsidP="00DF7A2B">
            <w:pPr>
              <w:jc w:val="center"/>
              <w:rPr>
                <w:sz w:val="18"/>
                <w:szCs w:val="18"/>
              </w:rPr>
            </w:pPr>
            <w:r>
              <w:rPr>
                <w:rFonts w:hint="eastAsia"/>
                <w:sz w:val="18"/>
                <w:szCs w:val="18"/>
              </w:rPr>
              <w:t>YES</w:t>
            </w:r>
          </w:p>
        </w:tc>
      </w:tr>
      <w:tr w:rsidR="00307BB3" w:rsidRPr="00307BB3" w14:paraId="569797C7" w14:textId="77777777" w:rsidTr="00904B37">
        <w:tc>
          <w:tcPr>
            <w:tcW w:w="956" w:type="dxa"/>
          </w:tcPr>
          <w:p w14:paraId="076B8B60" w14:textId="0CD74DDF" w:rsidR="0006432C" w:rsidRPr="00307BB3" w:rsidRDefault="0006432C" w:rsidP="00A038A2">
            <w:pPr>
              <w:rPr>
                <w:sz w:val="18"/>
                <w:szCs w:val="18"/>
              </w:rPr>
            </w:pPr>
            <w:r w:rsidRPr="00307BB3">
              <w:rPr>
                <w:rFonts w:hint="eastAsia"/>
                <w:sz w:val="18"/>
                <w:szCs w:val="18"/>
              </w:rPr>
              <w:t>图</w:t>
            </w:r>
            <w:r w:rsidR="00C17377">
              <w:rPr>
                <w:rFonts w:hint="eastAsia"/>
                <w:sz w:val="18"/>
                <w:szCs w:val="18"/>
              </w:rPr>
              <w:t>表</w:t>
            </w:r>
            <w:r w:rsidRPr="00307BB3">
              <w:rPr>
                <w:rFonts w:hint="eastAsia"/>
                <w:sz w:val="18"/>
                <w:szCs w:val="18"/>
              </w:rPr>
              <w:t>呈现</w:t>
            </w:r>
          </w:p>
        </w:tc>
        <w:tc>
          <w:tcPr>
            <w:tcW w:w="825" w:type="dxa"/>
          </w:tcPr>
          <w:p w14:paraId="43CE835E" w14:textId="77777777" w:rsidR="0006432C" w:rsidRPr="00307BB3" w:rsidRDefault="0006432C" w:rsidP="00A038A2">
            <w:pPr>
              <w:rPr>
                <w:sz w:val="18"/>
                <w:szCs w:val="18"/>
              </w:rPr>
            </w:pPr>
          </w:p>
        </w:tc>
        <w:tc>
          <w:tcPr>
            <w:tcW w:w="878" w:type="dxa"/>
          </w:tcPr>
          <w:p w14:paraId="64928E67" w14:textId="77777777" w:rsidR="0006432C" w:rsidRPr="00307BB3" w:rsidRDefault="0006432C" w:rsidP="00A038A2">
            <w:pPr>
              <w:rPr>
                <w:sz w:val="18"/>
                <w:szCs w:val="18"/>
              </w:rPr>
            </w:pPr>
          </w:p>
        </w:tc>
        <w:tc>
          <w:tcPr>
            <w:tcW w:w="1951" w:type="dxa"/>
          </w:tcPr>
          <w:p w14:paraId="656DFCC7" w14:textId="77777777" w:rsidR="0006432C" w:rsidRPr="00307BB3" w:rsidRDefault="0006432C" w:rsidP="00A038A2">
            <w:pPr>
              <w:rPr>
                <w:sz w:val="18"/>
                <w:szCs w:val="18"/>
              </w:rPr>
            </w:pPr>
          </w:p>
        </w:tc>
        <w:tc>
          <w:tcPr>
            <w:tcW w:w="1611" w:type="dxa"/>
          </w:tcPr>
          <w:p w14:paraId="478745B2" w14:textId="7EC35BB3" w:rsidR="0006432C" w:rsidRPr="00307BB3" w:rsidRDefault="00DF7A2B" w:rsidP="00DF7A2B">
            <w:pPr>
              <w:jc w:val="center"/>
              <w:rPr>
                <w:sz w:val="18"/>
                <w:szCs w:val="18"/>
              </w:rPr>
            </w:pPr>
            <w:r>
              <w:rPr>
                <w:rFonts w:hint="eastAsia"/>
                <w:sz w:val="18"/>
                <w:szCs w:val="18"/>
              </w:rPr>
              <w:t>YES</w:t>
            </w:r>
          </w:p>
        </w:tc>
        <w:tc>
          <w:tcPr>
            <w:tcW w:w="2055" w:type="dxa"/>
          </w:tcPr>
          <w:p w14:paraId="2B898A9E" w14:textId="5C2EF4BA" w:rsidR="0006432C" w:rsidRPr="00307BB3" w:rsidRDefault="00DF7A2B" w:rsidP="00DF7A2B">
            <w:pPr>
              <w:jc w:val="center"/>
              <w:rPr>
                <w:sz w:val="18"/>
                <w:szCs w:val="18"/>
              </w:rPr>
            </w:pPr>
            <w:r>
              <w:rPr>
                <w:rFonts w:hint="eastAsia"/>
                <w:sz w:val="18"/>
                <w:szCs w:val="18"/>
              </w:rPr>
              <w:t>YES</w:t>
            </w:r>
          </w:p>
        </w:tc>
      </w:tr>
      <w:tr w:rsidR="00CF39D6" w:rsidRPr="00307BB3" w14:paraId="318D793F" w14:textId="77777777" w:rsidTr="009D6B5E">
        <w:tc>
          <w:tcPr>
            <w:tcW w:w="956" w:type="dxa"/>
          </w:tcPr>
          <w:p w14:paraId="736E2F51" w14:textId="77777777" w:rsidR="00CF39D6" w:rsidRPr="00307BB3" w:rsidRDefault="00CF39D6" w:rsidP="009D6B5E">
            <w:pPr>
              <w:rPr>
                <w:sz w:val="18"/>
                <w:szCs w:val="18"/>
              </w:rPr>
            </w:pPr>
            <w:r w:rsidRPr="00307BB3">
              <w:rPr>
                <w:rFonts w:hint="eastAsia"/>
                <w:sz w:val="18"/>
                <w:szCs w:val="18"/>
              </w:rPr>
              <w:t>基础框架</w:t>
            </w:r>
          </w:p>
        </w:tc>
        <w:tc>
          <w:tcPr>
            <w:tcW w:w="825" w:type="dxa"/>
          </w:tcPr>
          <w:p w14:paraId="651A21F2" w14:textId="77777777" w:rsidR="00CF39D6" w:rsidRPr="00307BB3" w:rsidRDefault="00CF39D6" w:rsidP="009D6B5E">
            <w:pPr>
              <w:rPr>
                <w:sz w:val="18"/>
                <w:szCs w:val="18"/>
              </w:rPr>
            </w:pPr>
          </w:p>
        </w:tc>
        <w:tc>
          <w:tcPr>
            <w:tcW w:w="878" w:type="dxa"/>
          </w:tcPr>
          <w:p w14:paraId="369533EE" w14:textId="77777777" w:rsidR="00CF39D6" w:rsidRPr="00307BB3" w:rsidRDefault="00CF39D6" w:rsidP="009D6B5E">
            <w:pPr>
              <w:rPr>
                <w:sz w:val="18"/>
                <w:szCs w:val="18"/>
              </w:rPr>
            </w:pPr>
          </w:p>
        </w:tc>
        <w:tc>
          <w:tcPr>
            <w:tcW w:w="1951" w:type="dxa"/>
          </w:tcPr>
          <w:p w14:paraId="14F60456" w14:textId="77777777" w:rsidR="00CF39D6" w:rsidRPr="00307BB3" w:rsidRDefault="00CF39D6" w:rsidP="009D6B5E">
            <w:pPr>
              <w:rPr>
                <w:sz w:val="18"/>
                <w:szCs w:val="18"/>
              </w:rPr>
            </w:pPr>
          </w:p>
        </w:tc>
        <w:tc>
          <w:tcPr>
            <w:tcW w:w="1611" w:type="dxa"/>
          </w:tcPr>
          <w:p w14:paraId="3D1106AC" w14:textId="77777777" w:rsidR="00CF39D6" w:rsidRPr="00307BB3" w:rsidRDefault="00CF39D6" w:rsidP="009D6B5E">
            <w:pPr>
              <w:jc w:val="center"/>
              <w:rPr>
                <w:sz w:val="18"/>
                <w:szCs w:val="18"/>
              </w:rPr>
            </w:pPr>
            <w:r>
              <w:rPr>
                <w:rFonts w:hint="eastAsia"/>
                <w:sz w:val="18"/>
                <w:szCs w:val="18"/>
              </w:rPr>
              <w:t>YES</w:t>
            </w:r>
          </w:p>
        </w:tc>
        <w:tc>
          <w:tcPr>
            <w:tcW w:w="2055" w:type="dxa"/>
          </w:tcPr>
          <w:p w14:paraId="5139CD80" w14:textId="77777777" w:rsidR="00CF39D6" w:rsidRPr="00307BB3" w:rsidRDefault="00CF39D6" w:rsidP="009D6B5E">
            <w:pPr>
              <w:jc w:val="center"/>
              <w:rPr>
                <w:sz w:val="18"/>
                <w:szCs w:val="18"/>
              </w:rPr>
            </w:pPr>
            <w:r>
              <w:rPr>
                <w:rFonts w:hint="eastAsia"/>
                <w:sz w:val="18"/>
                <w:szCs w:val="18"/>
              </w:rPr>
              <w:t>YES</w:t>
            </w:r>
          </w:p>
        </w:tc>
      </w:tr>
      <w:tr w:rsidR="00307BB3" w:rsidRPr="00307BB3" w14:paraId="67B70808" w14:textId="77777777" w:rsidTr="00904B37">
        <w:tc>
          <w:tcPr>
            <w:tcW w:w="956" w:type="dxa"/>
          </w:tcPr>
          <w:p w14:paraId="05AF6E47" w14:textId="1A3E7804" w:rsidR="0006432C" w:rsidRPr="00307BB3" w:rsidRDefault="0006432C" w:rsidP="00A038A2">
            <w:pPr>
              <w:rPr>
                <w:sz w:val="18"/>
                <w:szCs w:val="18"/>
              </w:rPr>
            </w:pPr>
            <w:r w:rsidRPr="00307BB3">
              <w:rPr>
                <w:rFonts w:hint="eastAsia"/>
                <w:sz w:val="18"/>
                <w:szCs w:val="18"/>
              </w:rPr>
              <w:t>场景样例</w:t>
            </w:r>
          </w:p>
        </w:tc>
        <w:tc>
          <w:tcPr>
            <w:tcW w:w="825" w:type="dxa"/>
          </w:tcPr>
          <w:p w14:paraId="36265044" w14:textId="77777777" w:rsidR="0006432C" w:rsidRPr="00307BB3" w:rsidRDefault="0006432C" w:rsidP="00A038A2">
            <w:pPr>
              <w:rPr>
                <w:sz w:val="18"/>
                <w:szCs w:val="18"/>
              </w:rPr>
            </w:pPr>
          </w:p>
        </w:tc>
        <w:tc>
          <w:tcPr>
            <w:tcW w:w="878" w:type="dxa"/>
          </w:tcPr>
          <w:p w14:paraId="76E21C90" w14:textId="77777777" w:rsidR="0006432C" w:rsidRPr="00307BB3" w:rsidRDefault="0006432C" w:rsidP="00A038A2">
            <w:pPr>
              <w:rPr>
                <w:sz w:val="18"/>
                <w:szCs w:val="18"/>
              </w:rPr>
            </w:pPr>
          </w:p>
        </w:tc>
        <w:tc>
          <w:tcPr>
            <w:tcW w:w="1951" w:type="dxa"/>
          </w:tcPr>
          <w:p w14:paraId="5B6EB4AD" w14:textId="77777777" w:rsidR="0006432C" w:rsidRPr="00307BB3" w:rsidRDefault="0006432C" w:rsidP="00A038A2">
            <w:pPr>
              <w:rPr>
                <w:sz w:val="18"/>
                <w:szCs w:val="18"/>
              </w:rPr>
            </w:pPr>
          </w:p>
        </w:tc>
        <w:tc>
          <w:tcPr>
            <w:tcW w:w="1611" w:type="dxa"/>
          </w:tcPr>
          <w:p w14:paraId="41162E22" w14:textId="0700D3BD" w:rsidR="0006432C" w:rsidRPr="00307BB3" w:rsidRDefault="00DF7A2B" w:rsidP="00DF7A2B">
            <w:pPr>
              <w:jc w:val="center"/>
              <w:rPr>
                <w:b/>
                <w:bCs/>
                <w:sz w:val="18"/>
                <w:szCs w:val="18"/>
              </w:rPr>
            </w:pPr>
            <w:r>
              <w:rPr>
                <w:rFonts w:hint="eastAsia"/>
                <w:sz w:val="18"/>
                <w:szCs w:val="18"/>
              </w:rPr>
              <w:t>YES</w:t>
            </w:r>
          </w:p>
        </w:tc>
        <w:tc>
          <w:tcPr>
            <w:tcW w:w="2055" w:type="dxa"/>
          </w:tcPr>
          <w:p w14:paraId="0AF4ADAA" w14:textId="1B7C1587" w:rsidR="0006432C" w:rsidRPr="00307BB3" w:rsidRDefault="00DF7A2B" w:rsidP="00DF7A2B">
            <w:pPr>
              <w:jc w:val="center"/>
              <w:rPr>
                <w:sz w:val="18"/>
                <w:szCs w:val="18"/>
              </w:rPr>
            </w:pPr>
            <w:r>
              <w:rPr>
                <w:rFonts w:hint="eastAsia"/>
                <w:sz w:val="18"/>
                <w:szCs w:val="18"/>
              </w:rPr>
              <w:t>YES</w:t>
            </w:r>
          </w:p>
        </w:tc>
      </w:tr>
      <w:tr w:rsidR="0084761C" w:rsidRPr="00307BB3" w14:paraId="5E821E52" w14:textId="77777777" w:rsidTr="00904B37">
        <w:tc>
          <w:tcPr>
            <w:tcW w:w="956" w:type="dxa"/>
          </w:tcPr>
          <w:p w14:paraId="565B7998" w14:textId="26F838D4" w:rsidR="0084761C" w:rsidRPr="00307BB3" w:rsidRDefault="0084761C" w:rsidP="00354D9B">
            <w:pPr>
              <w:jc w:val="center"/>
              <w:rPr>
                <w:sz w:val="18"/>
                <w:szCs w:val="18"/>
              </w:rPr>
            </w:pPr>
            <w:r>
              <w:rPr>
                <w:rFonts w:hint="eastAsia"/>
                <w:sz w:val="18"/>
                <w:szCs w:val="18"/>
              </w:rPr>
              <w:t>增值服务</w:t>
            </w:r>
          </w:p>
        </w:tc>
        <w:tc>
          <w:tcPr>
            <w:tcW w:w="825" w:type="dxa"/>
          </w:tcPr>
          <w:p w14:paraId="0E54AB57" w14:textId="77777777" w:rsidR="0084761C" w:rsidRPr="00307BB3" w:rsidRDefault="0084761C" w:rsidP="00354D9B">
            <w:pPr>
              <w:jc w:val="center"/>
              <w:rPr>
                <w:sz w:val="18"/>
                <w:szCs w:val="18"/>
              </w:rPr>
            </w:pPr>
          </w:p>
        </w:tc>
        <w:tc>
          <w:tcPr>
            <w:tcW w:w="878" w:type="dxa"/>
          </w:tcPr>
          <w:p w14:paraId="613DEA64" w14:textId="77777777" w:rsidR="0084761C" w:rsidRPr="00307BB3" w:rsidRDefault="0084761C" w:rsidP="00354D9B">
            <w:pPr>
              <w:jc w:val="center"/>
              <w:rPr>
                <w:sz w:val="18"/>
                <w:szCs w:val="18"/>
              </w:rPr>
            </w:pPr>
          </w:p>
        </w:tc>
        <w:tc>
          <w:tcPr>
            <w:tcW w:w="1951" w:type="dxa"/>
          </w:tcPr>
          <w:p w14:paraId="1F55EA9A" w14:textId="77777777" w:rsidR="0084761C" w:rsidRPr="00307BB3" w:rsidRDefault="0084761C" w:rsidP="00354D9B">
            <w:pPr>
              <w:jc w:val="center"/>
              <w:rPr>
                <w:sz w:val="18"/>
                <w:szCs w:val="18"/>
              </w:rPr>
            </w:pPr>
          </w:p>
        </w:tc>
        <w:tc>
          <w:tcPr>
            <w:tcW w:w="1611" w:type="dxa"/>
          </w:tcPr>
          <w:p w14:paraId="3E15DB7B" w14:textId="3F6D9692" w:rsidR="0084761C" w:rsidRPr="00307BB3" w:rsidRDefault="00742C46" w:rsidP="00354D9B">
            <w:pPr>
              <w:jc w:val="center"/>
              <w:rPr>
                <w:sz w:val="18"/>
                <w:szCs w:val="18"/>
              </w:rPr>
            </w:pPr>
            <w:r>
              <w:rPr>
                <w:rFonts w:hint="eastAsia"/>
                <w:sz w:val="18"/>
                <w:szCs w:val="18"/>
              </w:rPr>
              <w:t>NO</w:t>
            </w:r>
          </w:p>
        </w:tc>
        <w:tc>
          <w:tcPr>
            <w:tcW w:w="2055" w:type="dxa"/>
          </w:tcPr>
          <w:p w14:paraId="6791C6BD" w14:textId="5D5EBAA9" w:rsidR="0084761C" w:rsidRPr="00307BB3" w:rsidRDefault="00742C46" w:rsidP="00354D9B">
            <w:pPr>
              <w:jc w:val="center"/>
              <w:rPr>
                <w:sz w:val="18"/>
                <w:szCs w:val="18"/>
              </w:rPr>
            </w:pPr>
            <w:r>
              <w:rPr>
                <w:rFonts w:hint="eastAsia"/>
                <w:sz w:val="18"/>
                <w:szCs w:val="18"/>
              </w:rPr>
              <w:t>YES</w:t>
            </w:r>
          </w:p>
        </w:tc>
      </w:tr>
    </w:tbl>
    <w:p w14:paraId="008477BD" w14:textId="77777777" w:rsidR="00A038A2" w:rsidRPr="00A038A2" w:rsidRDefault="00A038A2" w:rsidP="00A038A2"/>
    <w:p w14:paraId="3CA1BA44" w14:textId="35CBEA72" w:rsidR="0048543D" w:rsidRDefault="0048543D" w:rsidP="0048543D">
      <w:pPr>
        <w:pStyle w:val="a-"/>
        <w:numPr>
          <w:ilvl w:val="0"/>
          <w:numId w:val="0"/>
        </w:numPr>
        <w:ind w:left="425"/>
      </w:pPr>
      <w:bookmarkStart w:id="115" w:name="_Toc142425789"/>
      <w:r>
        <w:rPr>
          <w:rFonts w:hint="eastAsia"/>
        </w:rPr>
        <w:t>附录</w:t>
      </w:r>
      <w:r>
        <w:rPr>
          <w:rFonts w:hint="eastAsia"/>
        </w:rPr>
        <w:t>C</w:t>
      </w:r>
      <w:r>
        <w:t xml:space="preserve"> </w:t>
      </w:r>
      <w:r>
        <w:rPr>
          <w:rFonts w:hint="eastAsia"/>
        </w:rPr>
        <w:t>词汇表</w:t>
      </w:r>
      <w:bookmarkEnd w:id="115"/>
    </w:p>
    <w:p w14:paraId="4CD471C4" w14:textId="0348A59A" w:rsidR="006523EE" w:rsidRDefault="006523EE" w:rsidP="006523EE">
      <w:pPr>
        <w:pStyle w:val="aa"/>
        <w:keepNext/>
        <w:jc w:val="center"/>
      </w:pPr>
      <w:bookmarkStart w:id="116" w:name="_Toc14242585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D522B">
        <w:rPr>
          <w:noProof/>
        </w:rPr>
        <w:t>45</w:t>
      </w:r>
      <w:r>
        <w:fldChar w:fldCharType="end"/>
      </w:r>
      <w:r>
        <w:t xml:space="preserve"> </w:t>
      </w:r>
      <w:r>
        <w:rPr>
          <w:rFonts w:hint="eastAsia"/>
        </w:rPr>
        <w:t>词汇表</w:t>
      </w:r>
      <w:bookmarkEnd w:id="116"/>
    </w:p>
    <w:tbl>
      <w:tblPr>
        <w:tblStyle w:val="af7"/>
        <w:tblW w:w="8349"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403"/>
        <w:gridCol w:w="1843"/>
        <w:gridCol w:w="5103"/>
      </w:tblGrid>
      <w:tr w:rsidR="00B254CE" w:rsidRPr="00307BB3" w14:paraId="2D73D135" w14:textId="77777777" w:rsidTr="009C3FDD">
        <w:trPr>
          <w:trHeight w:val="351"/>
        </w:trPr>
        <w:tc>
          <w:tcPr>
            <w:tcW w:w="1403" w:type="dxa"/>
            <w:tcBorders>
              <w:top w:val="single" w:sz="12" w:space="0" w:color="auto"/>
              <w:bottom w:val="single" w:sz="2" w:space="0" w:color="auto"/>
            </w:tcBorders>
            <w:shd w:val="pct25" w:color="auto" w:fill="auto"/>
          </w:tcPr>
          <w:p w14:paraId="73A21E0F" w14:textId="2BC4B6E6" w:rsidR="00B254CE" w:rsidRPr="00307BB3" w:rsidRDefault="00B254CE" w:rsidP="00181DA7">
            <w:pPr>
              <w:jc w:val="center"/>
              <w:rPr>
                <w:b/>
                <w:bCs/>
                <w:sz w:val="18"/>
                <w:szCs w:val="18"/>
              </w:rPr>
            </w:pPr>
            <w:r>
              <w:rPr>
                <w:rFonts w:hint="eastAsia"/>
                <w:b/>
                <w:bCs/>
                <w:sz w:val="18"/>
                <w:szCs w:val="18"/>
              </w:rPr>
              <w:t>中文</w:t>
            </w:r>
          </w:p>
        </w:tc>
        <w:tc>
          <w:tcPr>
            <w:tcW w:w="1843" w:type="dxa"/>
            <w:tcBorders>
              <w:top w:val="single" w:sz="12" w:space="0" w:color="auto"/>
              <w:bottom w:val="single" w:sz="2" w:space="0" w:color="auto"/>
            </w:tcBorders>
            <w:shd w:val="pct25" w:color="auto" w:fill="auto"/>
          </w:tcPr>
          <w:p w14:paraId="2D681C83" w14:textId="72862BB8" w:rsidR="00B254CE" w:rsidRPr="00307BB3" w:rsidRDefault="00B254CE" w:rsidP="00181DA7">
            <w:pPr>
              <w:jc w:val="center"/>
              <w:rPr>
                <w:b/>
                <w:bCs/>
                <w:sz w:val="18"/>
                <w:szCs w:val="18"/>
              </w:rPr>
            </w:pPr>
            <w:r>
              <w:rPr>
                <w:rFonts w:hint="eastAsia"/>
                <w:b/>
                <w:bCs/>
                <w:sz w:val="18"/>
                <w:szCs w:val="18"/>
              </w:rPr>
              <w:t>英文</w:t>
            </w:r>
          </w:p>
        </w:tc>
        <w:tc>
          <w:tcPr>
            <w:tcW w:w="5103" w:type="dxa"/>
            <w:tcBorders>
              <w:top w:val="single" w:sz="12" w:space="0" w:color="auto"/>
              <w:bottom w:val="single" w:sz="2" w:space="0" w:color="auto"/>
            </w:tcBorders>
            <w:shd w:val="pct25" w:color="auto" w:fill="auto"/>
          </w:tcPr>
          <w:p w14:paraId="0E1A9932" w14:textId="03C8A7F6" w:rsidR="00B254CE" w:rsidRPr="00307BB3" w:rsidRDefault="00B254CE" w:rsidP="00181DA7">
            <w:pPr>
              <w:jc w:val="center"/>
              <w:rPr>
                <w:b/>
                <w:bCs/>
                <w:sz w:val="18"/>
                <w:szCs w:val="18"/>
              </w:rPr>
            </w:pPr>
            <w:r>
              <w:rPr>
                <w:rFonts w:hint="eastAsia"/>
                <w:b/>
                <w:bCs/>
                <w:sz w:val="18"/>
                <w:szCs w:val="18"/>
              </w:rPr>
              <w:t>解释</w:t>
            </w:r>
          </w:p>
        </w:tc>
      </w:tr>
      <w:tr w:rsidR="00B254CE" w:rsidRPr="00307BB3" w14:paraId="77ECECD1" w14:textId="77777777" w:rsidTr="009C3FDD">
        <w:tc>
          <w:tcPr>
            <w:tcW w:w="1403" w:type="dxa"/>
          </w:tcPr>
          <w:p w14:paraId="7F3624A3" w14:textId="2C904B56" w:rsidR="00B254CE" w:rsidRPr="00307BB3" w:rsidRDefault="00024E9E" w:rsidP="00024E9E">
            <w:pPr>
              <w:jc w:val="center"/>
              <w:rPr>
                <w:sz w:val="18"/>
                <w:szCs w:val="18"/>
              </w:rPr>
            </w:pPr>
            <w:r>
              <w:rPr>
                <w:rFonts w:hint="eastAsia"/>
                <w:sz w:val="18"/>
                <w:szCs w:val="18"/>
              </w:rPr>
              <w:t>物料</w:t>
            </w:r>
          </w:p>
        </w:tc>
        <w:tc>
          <w:tcPr>
            <w:tcW w:w="1843" w:type="dxa"/>
          </w:tcPr>
          <w:p w14:paraId="5B28841D" w14:textId="412A9D91" w:rsidR="00B254CE" w:rsidRPr="00307BB3" w:rsidRDefault="00024E9E" w:rsidP="00024E9E">
            <w:pPr>
              <w:jc w:val="center"/>
              <w:rPr>
                <w:sz w:val="18"/>
                <w:szCs w:val="18"/>
              </w:rPr>
            </w:pPr>
            <w:r>
              <w:rPr>
                <w:rFonts w:hint="eastAsia"/>
                <w:sz w:val="18"/>
                <w:szCs w:val="18"/>
              </w:rPr>
              <w:t>Material</w:t>
            </w:r>
          </w:p>
        </w:tc>
        <w:tc>
          <w:tcPr>
            <w:tcW w:w="5103" w:type="dxa"/>
          </w:tcPr>
          <w:p w14:paraId="3C6132F6" w14:textId="7CBDA4F5" w:rsidR="00B254CE" w:rsidRPr="00307BB3" w:rsidRDefault="007377DA" w:rsidP="0020342F">
            <w:pPr>
              <w:jc w:val="left"/>
              <w:rPr>
                <w:sz w:val="18"/>
                <w:szCs w:val="18"/>
              </w:rPr>
            </w:pPr>
            <w:r w:rsidRPr="00762905">
              <w:rPr>
                <w:rFonts w:hint="eastAsia"/>
                <w:sz w:val="18"/>
                <w:szCs w:val="18"/>
              </w:rPr>
              <w:t>设置用于工单生成和分派的物料属性</w:t>
            </w:r>
            <w:r w:rsidR="00475E71">
              <w:rPr>
                <w:rFonts w:hint="eastAsia"/>
                <w:sz w:val="18"/>
                <w:szCs w:val="18"/>
              </w:rPr>
              <w:t>。</w:t>
            </w:r>
          </w:p>
        </w:tc>
      </w:tr>
      <w:tr w:rsidR="00B254CE" w:rsidRPr="00307BB3" w14:paraId="021D4E0E" w14:textId="77777777" w:rsidTr="009C3FDD">
        <w:tc>
          <w:tcPr>
            <w:tcW w:w="1403" w:type="dxa"/>
          </w:tcPr>
          <w:p w14:paraId="57460BE1" w14:textId="17044941" w:rsidR="00B254CE" w:rsidRPr="00307BB3" w:rsidRDefault="00594AE8" w:rsidP="00594AE8">
            <w:pPr>
              <w:jc w:val="center"/>
              <w:rPr>
                <w:sz w:val="18"/>
                <w:szCs w:val="18"/>
              </w:rPr>
            </w:pPr>
            <w:r>
              <w:rPr>
                <w:rFonts w:hint="eastAsia"/>
                <w:sz w:val="18"/>
                <w:szCs w:val="18"/>
              </w:rPr>
              <w:t>资源</w:t>
            </w:r>
          </w:p>
        </w:tc>
        <w:tc>
          <w:tcPr>
            <w:tcW w:w="1843" w:type="dxa"/>
          </w:tcPr>
          <w:p w14:paraId="35429D9E" w14:textId="0BEBF57A" w:rsidR="00B254CE" w:rsidRPr="00307BB3" w:rsidRDefault="00594AE8" w:rsidP="00594AE8">
            <w:pPr>
              <w:jc w:val="center"/>
              <w:rPr>
                <w:sz w:val="18"/>
                <w:szCs w:val="18"/>
              </w:rPr>
            </w:pPr>
            <w:r>
              <w:rPr>
                <w:rFonts w:hint="eastAsia"/>
                <w:sz w:val="18"/>
                <w:szCs w:val="18"/>
              </w:rPr>
              <w:t>Resource</w:t>
            </w:r>
          </w:p>
        </w:tc>
        <w:tc>
          <w:tcPr>
            <w:tcW w:w="5103" w:type="dxa"/>
          </w:tcPr>
          <w:p w14:paraId="57A578EF" w14:textId="096181CF" w:rsidR="00B254CE" w:rsidRPr="00307BB3" w:rsidRDefault="004E21EC" w:rsidP="0020342F">
            <w:pPr>
              <w:jc w:val="left"/>
              <w:rPr>
                <w:sz w:val="18"/>
                <w:szCs w:val="18"/>
              </w:rPr>
            </w:pPr>
            <w:r w:rsidRPr="00762905">
              <w:rPr>
                <w:rFonts w:hint="eastAsia"/>
                <w:sz w:val="18"/>
                <w:szCs w:val="18"/>
              </w:rPr>
              <w:t>设置分派的资源属性</w:t>
            </w:r>
            <w:r w:rsidR="00475E71">
              <w:rPr>
                <w:rFonts w:hint="eastAsia"/>
                <w:sz w:val="18"/>
                <w:szCs w:val="18"/>
              </w:rPr>
              <w:t>。</w:t>
            </w:r>
          </w:p>
        </w:tc>
      </w:tr>
      <w:tr w:rsidR="00AA5BA1" w:rsidRPr="00307BB3" w14:paraId="4DA9AF3C" w14:textId="77777777" w:rsidTr="009C3FDD">
        <w:tc>
          <w:tcPr>
            <w:tcW w:w="1403" w:type="dxa"/>
          </w:tcPr>
          <w:p w14:paraId="20730928" w14:textId="77777777" w:rsidR="00AA5BA1" w:rsidRPr="00307BB3" w:rsidRDefault="00AA5BA1" w:rsidP="00F532F9">
            <w:pPr>
              <w:jc w:val="center"/>
              <w:rPr>
                <w:sz w:val="18"/>
                <w:szCs w:val="18"/>
              </w:rPr>
            </w:pPr>
            <w:r w:rsidRPr="00594AE8">
              <w:rPr>
                <w:rFonts w:hint="eastAsia"/>
                <w:sz w:val="18"/>
                <w:szCs w:val="18"/>
              </w:rPr>
              <w:t>工序</w:t>
            </w:r>
          </w:p>
        </w:tc>
        <w:tc>
          <w:tcPr>
            <w:tcW w:w="1843" w:type="dxa"/>
          </w:tcPr>
          <w:p w14:paraId="78330A56" w14:textId="77777777" w:rsidR="00AA5BA1" w:rsidRPr="00307BB3" w:rsidRDefault="00AA5BA1" w:rsidP="00F532F9">
            <w:pPr>
              <w:jc w:val="center"/>
              <w:rPr>
                <w:sz w:val="18"/>
                <w:szCs w:val="18"/>
              </w:rPr>
            </w:pPr>
            <w:r w:rsidRPr="00594AE8">
              <w:rPr>
                <w:rFonts w:hint="eastAsia"/>
                <w:sz w:val="18"/>
                <w:szCs w:val="18"/>
              </w:rPr>
              <w:t>Process</w:t>
            </w:r>
          </w:p>
        </w:tc>
        <w:tc>
          <w:tcPr>
            <w:tcW w:w="5103" w:type="dxa"/>
          </w:tcPr>
          <w:p w14:paraId="59207808" w14:textId="5F638E93" w:rsidR="00AA5BA1" w:rsidRPr="00307BB3" w:rsidRDefault="004E21EC" w:rsidP="004E21EC">
            <w:pPr>
              <w:jc w:val="left"/>
              <w:rPr>
                <w:sz w:val="18"/>
                <w:szCs w:val="18"/>
              </w:rPr>
            </w:pPr>
            <w:r w:rsidRPr="00762905">
              <w:rPr>
                <w:rFonts w:hint="eastAsia"/>
                <w:sz w:val="18"/>
                <w:szCs w:val="18"/>
              </w:rPr>
              <w:t>设置分派的工序属性</w:t>
            </w:r>
            <w:r w:rsidR="00475E71">
              <w:rPr>
                <w:rFonts w:hint="eastAsia"/>
                <w:sz w:val="18"/>
                <w:szCs w:val="18"/>
              </w:rPr>
              <w:t>。</w:t>
            </w:r>
          </w:p>
        </w:tc>
      </w:tr>
      <w:tr w:rsidR="009A6D32" w:rsidRPr="006B0F21" w14:paraId="658374D2" w14:textId="77777777" w:rsidTr="009C3FDD">
        <w:tc>
          <w:tcPr>
            <w:tcW w:w="1403" w:type="dxa"/>
            <w:tcBorders>
              <w:top w:val="single" w:sz="2" w:space="0" w:color="auto"/>
            </w:tcBorders>
          </w:tcPr>
          <w:p w14:paraId="17C5F7B1" w14:textId="77777777" w:rsidR="009A6D32" w:rsidRPr="00307BB3" w:rsidRDefault="009A6D32" w:rsidP="00AD0E6E">
            <w:pPr>
              <w:jc w:val="center"/>
              <w:rPr>
                <w:sz w:val="18"/>
                <w:szCs w:val="18"/>
              </w:rPr>
            </w:pPr>
            <w:r>
              <w:rPr>
                <w:rFonts w:hint="eastAsia"/>
                <w:sz w:val="18"/>
                <w:szCs w:val="18"/>
              </w:rPr>
              <w:t>工艺路线</w:t>
            </w:r>
          </w:p>
        </w:tc>
        <w:tc>
          <w:tcPr>
            <w:tcW w:w="1843" w:type="dxa"/>
            <w:tcBorders>
              <w:top w:val="single" w:sz="2" w:space="0" w:color="auto"/>
            </w:tcBorders>
          </w:tcPr>
          <w:p w14:paraId="20BC1273" w14:textId="77777777" w:rsidR="009A6D32" w:rsidRPr="00307BB3" w:rsidRDefault="009A6D32" w:rsidP="00AD0E6E">
            <w:pPr>
              <w:jc w:val="center"/>
              <w:rPr>
                <w:sz w:val="18"/>
                <w:szCs w:val="18"/>
              </w:rPr>
            </w:pPr>
            <w:r>
              <w:rPr>
                <w:rFonts w:hint="eastAsia"/>
                <w:sz w:val="18"/>
                <w:szCs w:val="18"/>
              </w:rPr>
              <w:t>Routing</w:t>
            </w:r>
          </w:p>
        </w:tc>
        <w:tc>
          <w:tcPr>
            <w:tcW w:w="5103" w:type="dxa"/>
            <w:tcBorders>
              <w:top w:val="single" w:sz="2" w:space="0" w:color="auto"/>
            </w:tcBorders>
          </w:tcPr>
          <w:p w14:paraId="6A1C94C0" w14:textId="2ED9681D" w:rsidR="009A6D32" w:rsidRPr="00307BB3" w:rsidRDefault="00D754BE" w:rsidP="00C00D0A">
            <w:pPr>
              <w:jc w:val="left"/>
              <w:rPr>
                <w:sz w:val="18"/>
                <w:szCs w:val="18"/>
              </w:rPr>
            </w:pPr>
            <w:r w:rsidRPr="00762905">
              <w:rPr>
                <w:rFonts w:hint="eastAsia"/>
                <w:sz w:val="18"/>
                <w:szCs w:val="18"/>
              </w:rPr>
              <w:t>描述所有物料的制造流程，每个物料有一条或多条工艺路线，每条工艺路线由多道工序顺序连接而成。每道工序由投料、加工、产出组成。其中，投料步骤描述原料和成品比例，加工步骤描述资源的生产效率。</w:t>
            </w:r>
          </w:p>
        </w:tc>
      </w:tr>
      <w:tr w:rsidR="00783B23" w:rsidRPr="006B0F21" w14:paraId="253AE218" w14:textId="77777777" w:rsidTr="009C3FDD">
        <w:tc>
          <w:tcPr>
            <w:tcW w:w="1403" w:type="dxa"/>
            <w:tcBorders>
              <w:top w:val="single" w:sz="2" w:space="0" w:color="auto"/>
            </w:tcBorders>
          </w:tcPr>
          <w:p w14:paraId="182A551E" w14:textId="0B9C8AAD" w:rsidR="00783B23" w:rsidRDefault="00783B23" w:rsidP="00AD0E6E">
            <w:pPr>
              <w:jc w:val="center"/>
              <w:rPr>
                <w:sz w:val="18"/>
                <w:szCs w:val="18"/>
              </w:rPr>
            </w:pPr>
            <w:r w:rsidRPr="006B0F21">
              <w:rPr>
                <w:rFonts w:hint="eastAsia"/>
                <w:sz w:val="18"/>
                <w:szCs w:val="18"/>
              </w:rPr>
              <w:t>投料</w:t>
            </w:r>
          </w:p>
        </w:tc>
        <w:tc>
          <w:tcPr>
            <w:tcW w:w="1843" w:type="dxa"/>
            <w:tcBorders>
              <w:top w:val="single" w:sz="2" w:space="0" w:color="auto"/>
            </w:tcBorders>
          </w:tcPr>
          <w:p w14:paraId="2B10116D" w14:textId="2D88D387" w:rsidR="00783B23" w:rsidRDefault="00783B23" w:rsidP="00AD0E6E">
            <w:pPr>
              <w:jc w:val="center"/>
              <w:rPr>
                <w:sz w:val="18"/>
                <w:szCs w:val="18"/>
              </w:rPr>
            </w:pPr>
            <w:r w:rsidRPr="006B0F21">
              <w:rPr>
                <w:rFonts w:hint="eastAsia"/>
                <w:sz w:val="18"/>
                <w:szCs w:val="18"/>
              </w:rPr>
              <w:t>Input</w:t>
            </w:r>
          </w:p>
        </w:tc>
        <w:tc>
          <w:tcPr>
            <w:tcW w:w="5103" w:type="dxa"/>
            <w:tcBorders>
              <w:top w:val="single" w:sz="2" w:space="0" w:color="auto"/>
            </w:tcBorders>
          </w:tcPr>
          <w:p w14:paraId="22795EE9" w14:textId="77777777" w:rsidR="00783B23" w:rsidRPr="00762905" w:rsidRDefault="00783B23" w:rsidP="006B0F21">
            <w:pPr>
              <w:jc w:val="center"/>
              <w:rPr>
                <w:sz w:val="18"/>
                <w:szCs w:val="18"/>
              </w:rPr>
            </w:pPr>
          </w:p>
        </w:tc>
      </w:tr>
      <w:tr w:rsidR="00783B23" w:rsidRPr="006B0F21" w14:paraId="3BE84C7B" w14:textId="77777777" w:rsidTr="009C3FDD">
        <w:tc>
          <w:tcPr>
            <w:tcW w:w="1403" w:type="dxa"/>
            <w:tcBorders>
              <w:top w:val="single" w:sz="2" w:space="0" w:color="auto"/>
            </w:tcBorders>
          </w:tcPr>
          <w:p w14:paraId="5793B9A0" w14:textId="5F14DEE1" w:rsidR="00783B23" w:rsidRPr="006B0F21" w:rsidRDefault="00783B23" w:rsidP="00AD0E6E">
            <w:pPr>
              <w:jc w:val="center"/>
              <w:rPr>
                <w:sz w:val="18"/>
                <w:szCs w:val="18"/>
              </w:rPr>
            </w:pPr>
            <w:r w:rsidRPr="006B0F21">
              <w:rPr>
                <w:rFonts w:hint="eastAsia"/>
                <w:sz w:val="18"/>
                <w:szCs w:val="18"/>
              </w:rPr>
              <w:t>加工</w:t>
            </w:r>
          </w:p>
        </w:tc>
        <w:tc>
          <w:tcPr>
            <w:tcW w:w="1843" w:type="dxa"/>
            <w:tcBorders>
              <w:top w:val="single" w:sz="2" w:space="0" w:color="auto"/>
            </w:tcBorders>
          </w:tcPr>
          <w:p w14:paraId="59452549" w14:textId="459AE3EB" w:rsidR="00783B23" w:rsidRPr="006B0F21" w:rsidRDefault="00783B23" w:rsidP="00AD0E6E">
            <w:pPr>
              <w:jc w:val="center"/>
              <w:rPr>
                <w:sz w:val="18"/>
                <w:szCs w:val="18"/>
              </w:rPr>
            </w:pPr>
            <w:r w:rsidRPr="006B0F21">
              <w:rPr>
                <w:rFonts w:hint="eastAsia"/>
                <w:sz w:val="18"/>
                <w:szCs w:val="18"/>
              </w:rPr>
              <w:t>Process</w:t>
            </w:r>
          </w:p>
        </w:tc>
        <w:tc>
          <w:tcPr>
            <w:tcW w:w="5103" w:type="dxa"/>
            <w:tcBorders>
              <w:top w:val="single" w:sz="2" w:space="0" w:color="auto"/>
            </w:tcBorders>
          </w:tcPr>
          <w:p w14:paraId="4CB44C84" w14:textId="77777777" w:rsidR="00783B23" w:rsidRPr="00762905" w:rsidRDefault="00783B23" w:rsidP="006B0F21">
            <w:pPr>
              <w:jc w:val="center"/>
              <w:rPr>
                <w:sz w:val="18"/>
                <w:szCs w:val="18"/>
              </w:rPr>
            </w:pPr>
          </w:p>
        </w:tc>
      </w:tr>
      <w:tr w:rsidR="00783B23" w:rsidRPr="006B0F21" w14:paraId="4F8F48FC" w14:textId="77777777" w:rsidTr="009C3FDD">
        <w:tc>
          <w:tcPr>
            <w:tcW w:w="1403" w:type="dxa"/>
            <w:tcBorders>
              <w:top w:val="single" w:sz="2" w:space="0" w:color="auto"/>
            </w:tcBorders>
          </w:tcPr>
          <w:p w14:paraId="33D052C1" w14:textId="787DF8A2" w:rsidR="00783B23" w:rsidRPr="006B0F21" w:rsidRDefault="00783B23" w:rsidP="00AD0E6E">
            <w:pPr>
              <w:jc w:val="center"/>
              <w:rPr>
                <w:sz w:val="18"/>
                <w:szCs w:val="18"/>
              </w:rPr>
            </w:pPr>
            <w:r w:rsidRPr="006B0F21">
              <w:rPr>
                <w:rFonts w:hint="eastAsia"/>
                <w:sz w:val="18"/>
                <w:szCs w:val="18"/>
              </w:rPr>
              <w:t>产出</w:t>
            </w:r>
          </w:p>
        </w:tc>
        <w:tc>
          <w:tcPr>
            <w:tcW w:w="1843" w:type="dxa"/>
            <w:tcBorders>
              <w:top w:val="single" w:sz="2" w:space="0" w:color="auto"/>
            </w:tcBorders>
          </w:tcPr>
          <w:p w14:paraId="5A037799" w14:textId="7BD94206" w:rsidR="00783B23" w:rsidRPr="006B0F21" w:rsidRDefault="00783B23" w:rsidP="00AD0E6E">
            <w:pPr>
              <w:jc w:val="center"/>
              <w:rPr>
                <w:sz w:val="18"/>
                <w:szCs w:val="18"/>
              </w:rPr>
            </w:pPr>
            <w:r w:rsidRPr="006B0F21">
              <w:rPr>
                <w:rFonts w:hint="eastAsia"/>
                <w:sz w:val="18"/>
                <w:szCs w:val="18"/>
              </w:rPr>
              <w:t>Output</w:t>
            </w:r>
          </w:p>
        </w:tc>
        <w:tc>
          <w:tcPr>
            <w:tcW w:w="5103" w:type="dxa"/>
            <w:tcBorders>
              <w:top w:val="single" w:sz="2" w:space="0" w:color="auto"/>
            </w:tcBorders>
          </w:tcPr>
          <w:p w14:paraId="52101F58" w14:textId="77777777" w:rsidR="00783B23" w:rsidRPr="00762905" w:rsidRDefault="00783B23" w:rsidP="006B0F21">
            <w:pPr>
              <w:jc w:val="center"/>
              <w:rPr>
                <w:sz w:val="18"/>
                <w:szCs w:val="18"/>
              </w:rPr>
            </w:pPr>
          </w:p>
        </w:tc>
      </w:tr>
      <w:tr w:rsidR="00783B23" w:rsidRPr="006B0F21" w14:paraId="03DC187D" w14:textId="77777777" w:rsidTr="009C3FDD">
        <w:tc>
          <w:tcPr>
            <w:tcW w:w="1403" w:type="dxa"/>
            <w:tcBorders>
              <w:top w:val="single" w:sz="2" w:space="0" w:color="auto"/>
            </w:tcBorders>
          </w:tcPr>
          <w:p w14:paraId="03AFED90" w14:textId="658C37AF" w:rsidR="00783B23" w:rsidRPr="006B0F21" w:rsidRDefault="00783B23" w:rsidP="00AD0E6E">
            <w:pPr>
              <w:jc w:val="center"/>
              <w:rPr>
                <w:sz w:val="18"/>
                <w:szCs w:val="18"/>
              </w:rPr>
            </w:pPr>
            <w:r w:rsidRPr="006B0F21">
              <w:rPr>
                <w:rFonts w:hint="eastAsia"/>
                <w:sz w:val="18"/>
                <w:szCs w:val="18"/>
              </w:rPr>
              <w:t>步骤</w:t>
            </w:r>
          </w:p>
        </w:tc>
        <w:tc>
          <w:tcPr>
            <w:tcW w:w="1843" w:type="dxa"/>
            <w:tcBorders>
              <w:top w:val="single" w:sz="2" w:space="0" w:color="auto"/>
            </w:tcBorders>
          </w:tcPr>
          <w:p w14:paraId="0F396F2E" w14:textId="23089D9C" w:rsidR="00783B23" w:rsidRPr="006B0F21" w:rsidRDefault="00783B23" w:rsidP="00AD0E6E">
            <w:pPr>
              <w:jc w:val="center"/>
              <w:rPr>
                <w:sz w:val="18"/>
                <w:szCs w:val="18"/>
              </w:rPr>
            </w:pPr>
            <w:r w:rsidRPr="006B0F21">
              <w:rPr>
                <w:rFonts w:hint="eastAsia"/>
                <w:sz w:val="18"/>
                <w:szCs w:val="18"/>
              </w:rPr>
              <w:t>Step</w:t>
            </w:r>
          </w:p>
        </w:tc>
        <w:tc>
          <w:tcPr>
            <w:tcW w:w="5103" w:type="dxa"/>
            <w:tcBorders>
              <w:top w:val="single" w:sz="2" w:space="0" w:color="auto"/>
            </w:tcBorders>
          </w:tcPr>
          <w:p w14:paraId="296ADE3A" w14:textId="77777777" w:rsidR="00783B23" w:rsidRPr="00762905" w:rsidRDefault="00783B23" w:rsidP="006B0F21">
            <w:pPr>
              <w:jc w:val="center"/>
              <w:rPr>
                <w:sz w:val="18"/>
                <w:szCs w:val="18"/>
              </w:rPr>
            </w:pPr>
          </w:p>
        </w:tc>
      </w:tr>
      <w:tr w:rsidR="00B254CE" w:rsidRPr="006B0F21" w14:paraId="7F95CEE2" w14:textId="77777777" w:rsidTr="009C3FDD">
        <w:tc>
          <w:tcPr>
            <w:tcW w:w="1403" w:type="dxa"/>
          </w:tcPr>
          <w:p w14:paraId="041C3A9B" w14:textId="041294A9" w:rsidR="00B254CE" w:rsidRPr="00307BB3" w:rsidRDefault="00821498" w:rsidP="00821498">
            <w:pPr>
              <w:jc w:val="center"/>
              <w:rPr>
                <w:sz w:val="18"/>
                <w:szCs w:val="18"/>
              </w:rPr>
            </w:pPr>
            <w:r w:rsidRPr="00821498">
              <w:rPr>
                <w:rFonts w:hint="eastAsia"/>
                <w:sz w:val="18"/>
                <w:szCs w:val="18"/>
              </w:rPr>
              <w:lastRenderedPageBreak/>
              <w:t>生产日历</w:t>
            </w:r>
          </w:p>
        </w:tc>
        <w:tc>
          <w:tcPr>
            <w:tcW w:w="1843" w:type="dxa"/>
          </w:tcPr>
          <w:p w14:paraId="4A00F093" w14:textId="16FD380B" w:rsidR="00B254CE" w:rsidRPr="00307BB3" w:rsidRDefault="00821498" w:rsidP="00314C6E">
            <w:pPr>
              <w:jc w:val="center"/>
              <w:rPr>
                <w:sz w:val="18"/>
                <w:szCs w:val="18"/>
              </w:rPr>
            </w:pPr>
            <w:r w:rsidRPr="00821498">
              <w:rPr>
                <w:rFonts w:hint="eastAsia"/>
                <w:sz w:val="18"/>
                <w:szCs w:val="18"/>
              </w:rPr>
              <w:t>Calendar</w:t>
            </w:r>
          </w:p>
        </w:tc>
        <w:tc>
          <w:tcPr>
            <w:tcW w:w="5103" w:type="dxa"/>
          </w:tcPr>
          <w:p w14:paraId="211A0DF2" w14:textId="65328D4C" w:rsidR="00B254CE" w:rsidRPr="00307BB3" w:rsidRDefault="00762905" w:rsidP="00AC1D59">
            <w:pPr>
              <w:jc w:val="left"/>
              <w:rPr>
                <w:sz w:val="18"/>
                <w:szCs w:val="18"/>
              </w:rPr>
            </w:pPr>
            <w:r w:rsidRPr="00762905">
              <w:rPr>
                <w:rFonts w:hint="eastAsia"/>
                <w:sz w:val="18"/>
                <w:szCs w:val="18"/>
              </w:rPr>
              <w:t>资源每天的出勤模式</w:t>
            </w:r>
            <w:r w:rsidR="00475E71">
              <w:rPr>
                <w:rFonts w:hint="eastAsia"/>
                <w:sz w:val="18"/>
                <w:szCs w:val="18"/>
              </w:rPr>
              <w:t>。</w:t>
            </w:r>
          </w:p>
        </w:tc>
      </w:tr>
      <w:tr w:rsidR="00B254CE" w:rsidRPr="006B0F21" w14:paraId="19FE5D6A" w14:textId="77777777" w:rsidTr="009C3FDD">
        <w:tc>
          <w:tcPr>
            <w:tcW w:w="1403" w:type="dxa"/>
          </w:tcPr>
          <w:p w14:paraId="312EA95E" w14:textId="0C83C671" w:rsidR="00B254CE" w:rsidRPr="00307BB3" w:rsidRDefault="00025B7B" w:rsidP="00025B7B">
            <w:pPr>
              <w:jc w:val="center"/>
              <w:rPr>
                <w:sz w:val="18"/>
                <w:szCs w:val="18"/>
              </w:rPr>
            </w:pPr>
            <w:r>
              <w:rPr>
                <w:rFonts w:hint="eastAsia"/>
                <w:sz w:val="18"/>
                <w:szCs w:val="18"/>
              </w:rPr>
              <w:t>订单</w:t>
            </w:r>
          </w:p>
        </w:tc>
        <w:tc>
          <w:tcPr>
            <w:tcW w:w="1843" w:type="dxa"/>
          </w:tcPr>
          <w:p w14:paraId="662438F6" w14:textId="1A8D6BEB" w:rsidR="00B254CE" w:rsidRPr="00307BB3" w:rsidRDefault="00025B7B" w:rsidP="00025B7B">
            <w:pPr>
              <w:jc w:val="center"/>
              <w:rPr>
                <w:sz w:val="18"/>
                <w:szCs w:val="18"/>
              </w:rPr>
            </w:pPr>
            <w:r>
              <w:rPr>
                <w:rFonts w:hint="eastAsia"/>
                <w:sz w:val="18"/>
                <w:szCs w:val="18"/>
              </w:rPr>
              <w:t>Order</w:t>
            </w:r>
          </w:p>
        </w:tc>
        <w:tc>
          <w:tcPr>
            <w:tcW w:w="5103" w:type="dxa"/>
          </w:tcPr>
          <w:p w14:paraId="16AA2FF4" w14:textId="4B9CFE88" w:rsidR="00B254CE" w:rsidRPr="00307BB3" w:rsidRDefault="0070056D" w:rsidP="00AC1D59">
            <w:pPr>
              <w:jc w:val="left"/>
              <w:rPr>
                <w:sz w:val="18"/>
                <w:szCs w:val="18"/>
              </w:rPr>
            </w:pPr>
            <w:r w:rsidRPr="0070056D">
              <w:rPr>
                <w:rFonts w:hint="eastAsia"/>
                <w:sz w:val="18"/>
                <w:szCs w:val="18"/>
              </w:rPr>
              <w:t>销售订单、制造订单、采购订单、库存订单等</w:t>
            </w:r>
            <w:r w:rsidRPr="0070056D">
              <w:rPr>
                <w:sz w:val="18"/>
                <w:szCs w:val="18"/>
              </w:rPr>
              <w:t>多种类型</w:t>
            </w:r>
            <w:r w:rsidRPr="0070056D">
              <w:rPr>
                <w:rFonts w:hint="eastAsia"/>
                <w:sz w:val="18"/>
                <w:szCs w:val="18"/>
              </w:rPr>
              <w:t>订单的管理</w:t>
            </w:r>
          </w:p>
        </w:tc>
      </w:tr>
      <w:tr w:rsidR="00025B7B" w:rsidRPr="006B0F21" w14:paraId="59C0ED4E" w14:textId="77777777" w:rsidTr="009C3FDD">
        <w:tc>
          <w:tcPr>
            <w:tcW w:w="1403" w:type="dxa"/>
          </w:tcPr>
          <w:p w14:paraId="69322A63" w14:textId="622E2F5F" w:rsidR="00025B7B" w:rsidRDefault="00025B7B" w:rsidP="00025B7B">
            <w:pPr>
              <w:jc w:val="center"/>
              <w:rPr>
                <w:sz w:val="18"/>
                <w:szCs w:val="18"/>
              </w:rPr>
            </w:pPr>
            <w:r>
              <w:rPr>
                <w:rFonts w:hint="eastAsia"/>
                <w:sz w:val="18"/>
                <w:szCs w:val="18"/>
              </w:rPr>
              <w:t>工单</w:t>
            </w:r>
          </w:p>
        </w:tc>
        <w:tc>
          <w:tcPr>
            <w:tcW w:w="1843" w:type="dxa"/>
          </w:tcPr>
          <w:p w14:paraId="4490F780" w14:textId="6DF3D88D" w:rsidR="00025B7B" w:rsidRDefault="00025B7B" w:rsidP="00025B7B">
            <w:pPr>
              <w:jc w:val="center"/>
              <w:rPr>
                <w:sz w:val="18"/>
                <w:szCs w:val="18"/>
              </w:rPr>
            </w:pPr>
            <w:r>
              <w:rPr>
                <w:rFonts w:hint="eastAsia"/>
                <w:sz w:val="18"/>
                <w:szCs w:val="18"/>
              </w:rPr>
              <w:t>Work</w:t>
            </w:r>
          </w:p>
        </w:tc>
        <w:tc>
          <w:tcPr>
            <w:tcW w:w="5103" w:type="dxa"/>
          </w:tcPr>
          <w:p w14:paraId="0873B3AF" w14:textId="77F0A243" w:rsidR="00025B7B" w:rsidRPr="00307BB3" w:rsidRDefault="002C28E6" w:rsidP="00AC1D59">
            <w:pPr>
              <w:jc w:val="left"/>
              <w:rPr>
                <w:sz w:val="18"/>
                <w:szCs w:val="18"/>
              </w:rPr>
            </w:pPr>
            <w:r w:rsidRPr="002C28E6">
              <w:rPr>
                <w:rFonts w:hint="eastAsia"/>
                <w:sz w:val="18"/>
                <w:szCs w:val="18"/>
              </w:rPr>
              <w:t>分派的对象、设置分派的属性以及分派的结果</w:t>
            </w:r>
          </w:p>
        </w:tc>
      </w:tr>
      <w:tr w:rsidR="003C15AB" w:rsidRPr="006B0F21" w14:paraId="4F33182E" w14:textId="77777777" w:rsidTr="009C3FDD">
        <w:tc>
          <w:tcPr>
            <w:tcW w:w="1403" w:type="dxa"/>
          </w:tcPr>
          <w:p w14:paraId="6481D0BA" w14:textId="08437EE0" w:rsidR="003C15AB" w:rsidRDefault="003C15AB" w:rsidP="00025B7B">
            <w:pPr>
              <w:jc w:val="center"/>
              <w:rPr>
                <w:sz w:val="18"/>
                <w:szCs w:val="18"/>
              </w:rPr>
            </w:pPr>
            <w:r w:rsidRPr="003C15AB">
              <w:rPr>
                <w:rFonts w:hint="eastAsia"/>
                <w:sz w:val="18"/>
                <w:szCs w:val="18"/>
              </w:rPr>
              <w:t>参数</w:t>
            </w:r>
          </w:p>
        </w:tc>
        <w:tc>
          <w:tcPr>
            <w:tcW w:w="1843" w:type="dxa"/>
          </w:tcPr>
          <w:p w14:paraId="63315685" w14:textId="0D71A6D2" w:rsidR="003C15AB" w:rsidRDefault="003C15AB" w:rsidP="00025B7B">
            <w:pPr>
              <w:jc w:val="center"/>
              <w:rPr>
                <w:sz w:val="18"/>
                <w:szCs w:val="18"/>
              </w:rPr>
            </w:pPr>
            <w:r w:rsidRPr="003C15AB">
              <w:rPr>
                <w:sz w:val="18"/>
                <w:szCs w:val="18"/>
              </w:rPr>
              <w:t>Parameter</w:t>
            </w:r>
          </w:p>
        </w:tc>
        <w:tc>
          <w:tcPr>
            <w:tcW w:w="5103" w:type="dxa"/>
          </w:tcPr>
          <w:p w14:paraId="76D11C2E" w14:textId="77777777" w:rsidR="003C15AB" w:rsidRPr="00307BB3" w:rsidRDefault="003C15AB" w:rsidP="00025B7B">
            <w:pPr>
              <w:jc w:val="center"/>
              <w:rPr>
                <w:sz w:val="18"/>
                <w:szCs w:val="18"/>
              </w:rPr>
            </w:pPr>
          </w:p>
        </w:tc>
      </w:tr>
      <w:tr w:rsidR="00C81566" w:rsidRPr="006B0F21" w14:paraId="58F30C70" w14:textId="77777777" w:rsidTr="009C3FDD">
        <w:tc>
          <w:tcPr>
            <w:tcW w:w="1403" w:type="dxa"/>
          </w:tcPr>
          <w:p w14:paraId="0B968F54" w14:textId="1421BF67" w:rsidR="00C81566" w:rsidRPr="003C15AB" w:rsidRDefault="00C81566" w:rsidP="00025B7B">
            <w:pPr>
              <w:jc w:val="center"/>
              <w:rPr>
                <w:sz w:val="18"/>
                <w:szCs w:val="18"/>
              </w:rPr>
            </w:pPr>
            <w:r w:rsidRPr="00C81566">
              <w:rPr>
                <w:rFonts w:hint="eastAsia"/>
                <w:sz w:val="18"/>
                <w:szCs w:val="18"/>
              </w:rPr>
              <w:t>瓶颈</w:t>
            </w:r>
          </w:p>
        </w:tc>
        <w:tc>
          <w:tcPr>
            <w:tcW w:w="1843" w:type="dxa"/>
          </w:tcPr>
          <w:p w14:paraId="2A0534AD" w14:textId="50581437" w:rsidR="00C81566" w:rsidRPr="003C15AB" w:rsidRDefault="00C81566" w:rsidP="00025B7B">
            <w:pPr>
              <w:jc w:val="center"/>
              <w:rPr>
                <w:sz w:val="18"/>
                <w:szCs w:val="18"/>
              </w:rPr>
            </w:pPr>
            <w:r w:rsidRPr="00C81566">
              <w:rPr>
                <w:sz w:val="18"/>
                <w:szCs w:val="18"/>
              </w:rPr>
              <w:t>Bottleneck</w:t>
            </w:r>
          </w:p>
        </w:tc>
        <w:tc>
          <w:tcPr>
            <w:tcW w:w="5103" w:type="dxa"/>
          </w:tcPr>
          <w:p w14:paraId="24C29C4D" w14:textId="77777777" w:rsidR="00C81566" w:rsidRPr="00307BB3" w:rsidRDefault="00C81566" w:rsidP="00025B7B">
            <w:pPr>
              <w:jc w:val="center"/>
              <w:rPr>
                <w:sz w:val="18"/>
                <w:szCs w:val="18"/>
              </w:rPr>
            </w:pPr>
          </w:p>
        </w:tc>
      </w:tr>
      <w:tr w:rsidR="00E5168A" w:rsidRPr="006B0F21" w14:paraId="127D925C" w14:textId="77777777" w:rsidTr="009C3FDD">
        <w:tc>
          <w:tcPr>
            <w:tcW w:w="1403" w:type="dxa"/>
          </w:tcPr>
          <w:p w14:paraId="4CC43928" w14:textId="6C75016E" w:rsidR="00E5168A" w:rsidRDefault="00E5168A" w:rsidP="00025B7B">
            <w:pPr>
              <w:jc w:val="center"/>
              <w:rPr>
                <w:sz w:val="18"/>
                <w:szCs w:val="18"/>
              </w:rPr>
            </w:pPr>
            <w:r>
              <w:rPr>
                <w:rFonts w:hint="eastAsia"/>
                <w:sz w:val="18"/>
                <w:szCs w:val="18"/>
              </w:rPr>
              <w:t>报工</w:t>
            </w:r>
          </w:p>
        </w:tc>
        <w:tc>
          <w:tcPr>
            <w:tcW w:w="1843" w:type="dxa"/>
          </w:tcPr>
          <w:p w14:paraId="1ED1923E" w14:textId="39BA8147" w:rsidR="00E5168A" w:rsidRDefault="00E5168A" w:rsidP="00025B7B">
            <w:pPr>
              <w:jc w:val="center"/>
              <w:rPr>
                <w:sz w:val="18"/>
                <w:szCs w:val="18"/>
              </w:rPr>
            </w:pPr>
            <w:r>
              <w:rPr>
                <w:rFonts w:hint="eastAsia"/>
                <w:sz w:val="18"/>
                <w:szCs w:val="18"/>
              </w:rPr>
              <w:t>Report</w:t>
            </w:r>
          </w:p>
        </w:tc>
        <w:tc>
          <w:tcPr>
            <w:tcW w:w="5103" w:type="dxa"/>
          </w:tcPr>
          <w:p w14:paraId="68E41EC6" w14:textId="77777777" w:rsidR="00E5168A" w:rsidRPr="00307BB3" w:rsidRDefault="00E5168A" w:rsidP="00025B7B">
            <w:pPr>
              <w:jc w:val="center"/>
              <w:rPr>
                <w:sz w:val="18"/>
                <w:szCs w:val="18"/>
              </w:rPr>
            </w:pPr>
          </w:p>
        </w:tc>
      </w:tr>
      <w:tr w:rsidR="00AD6AA5" w:rsidRPr="006B0F21" w14:paraId="08A3AA4A" w14:textId="77777777" w:rsidTr="009C3FDD">
        <w:tc>
          <w:tcPr>
            <w:tcW w:w="1403" w:type="dxa"/>
          </w:tcPr>
          <w:p w14:paraId="36375399" w14:textId="758C312D" w:rsidR="00AD6AA5" w:rsidRDefault="00AD6AA5" w:rsidP="00025B7B">
            <w:pPr>
              <w:jc w:val="center"/>
              <w:rPr>
                <w:sz w:val="18"/>
                <w:szCs w:val="18"/>
              </w:rPr>
            </w:pPr>
            <w:r w:rsidRPr="00AD6AA5">
              <w:rPr>
                <w:rFonts w:hint="eastAsia"/>
                <w:sz w:val="18"/>
                <w:szCs w:val="18"/>
              </w:rPr>
              <w:t>分派</w:t>
            </w:r>
          </w:p>
        </w:tc>
        <w:tc>
          <w:tcPr>
            <w:tcW w:w="1843" w:type="dxa"/>
          </w:tcPr>
          <w:p w14:paraId="038ED972" w14:textId="52F692C4" w:rsidR="00AD6AA5" w:rsidRDefault="00AD6AA5" w:rsidP="00025B7B">
            <w:pPr>
              <w:jc w:val="center"/>
              <w:rPr>
                <w:sz w:val="18"/>
                <w:szCs w:val="18"/>
              </w:rPr>
            </w:pPr>
            <w:r w:rsidRPr="00AD6AA5">
              <w:rPr>
                <w:rFonts w:hint="eastAsia"/>
                <w:sz w:val="18"/>
                <w:szCs w:val="18"/>
              </w:rPr>
              <w:t>S</w:t>
            </w:r>
            <w:r w:rsidRPr="00AD6AA5">
              <w:rPr>
                <w:sz w:val="18"/>
                <w:szCs w:val="18"/>
              </w:rPr>
              <w:t>cheduling</w:t>
            </w:r>
          </w:p>
        </w:tc>
        <w:tc>
          <w:tcPr>
            <w:tcW w:w="5103" w:type="dxa"/>
          </w:tcPr>
          <w:p w14:paraId="1A389B1F" w14:textId="40ECAEB1" w:rsidR="00AD6AA5" w:rsidRPr="00307BB3" w:rsidRDefault="00AD6AA5" w:rsidP="00025B7B">
            <w:pPr>
              <w:jc w:val="center"/>
              <w:rPr>
                <w:sz w:val="18"/>
                <w:szCs w:val="18"/>
              </w:rPr>
            </w:pPr>
          </w:p>
        </w:tc>
      </w:tr>
      <w:tr w:rsidR="009B5BDC" w:rsidRPr="006B0F21" w14:paraId="1065539F" w14:textId="77777777" w:rsidTr="009C3FDD">
        <w:tc>
          <w:tcPr>
            <w:tcW w:w="1403" w:type="dxa"/>
          </w:tcPr>
          <w:p w14:paraId="34A1FCBF" w14:textId="58F81219" w:rsidR="009B5BDC" w:rsidRDefault="009B5BDC" w:rsidP="00025B7B">
            <w:pPr>
              <w:jc w:val="center"/>
              <w:rPr>
                <w:sz w:val="18"/>
                <w:szCs w:val="18"/>
              </w:rPr>
            </w:pPr>
            <w:r w:rsidRPr="009B5BDC">
              <w:rPr>
                <w:rFonts w:hint="eastAsia"/>
                <w:sz w:val="18"/>
                <w:szCs w:val="18"/>
              </w:rPr>
              <w:t>评估</w:t>
            </w:r>
          </w:p>
        </w:tc>
        <w:tc>
          <w:tcPr>
            <w:tcW w:w="1843" w:type="dxa"/>
          </w:tcPr>
          <w:p w14:paraId="456A09E9" w14:textId="1270AEE1" w:rsidR="009B5BDC" w:rsidRDefault="009B5BDC" w:rsidP="00025B7B">
            <w:pPr>
              <w:jc w:val="center"/>
              <w:rPr>
                <w:sz w:val="18"/>
                <w:szCs w:val="18"/>
              </w:rPr>
            </w:pPr>
            <w:r w:rsidRPr="009B5BDC">
              <w:rPr>
                <w:rFonts w:hint="eastAsia"/>
                <w:sz w:val="18"/>
                <w:szCs w:val="18"/>
              </w:rPr>
              <w:t>Evaluation</w:t>
            </w:r>
          </w:p>
        </w:tc>
        <w:tc>
          <w:tcPr>
            <w:tcW w:w="5103" w:type="dxa"/>
          </w:tcPr>
          <w:p w14:paraId="100AFBAA" w14:textId="77777777" w:rsidR="009B5BDC" w:rsidRPr="00307BB3" w:rsidRDefault="009B5BDC" w:rsidP="00025B7B">
            <w:pPr>
              <w:jc w:val="center"/>
              <w:rPr>
                <w:sz w:val="18"/>
                <w:szCs w:val="18"/>
              </w:rPr>
            </w:pPr>
          </w:p>
        </w:tc>
      </w:tr>
      <w:tr w:rsidR="009C3FDD" w:rsidRPr="006B0F21" w14:paraId="3595B59B" w14:textId="77777777" w:rsidTr="009C3FDD">
        <w:tc>
          <w:tcPr>
            <w:tcW w:w="1403" w:type="dxa"/>
          </w:tcPr>
          <w:p w14:paraId="2C440E44" w14:textId="70DCAB12" w:rsidR="009C3FDD" w:rsidRPr="009B5BDC" w:rsidRDefault="009C3FDD" w:rsidP="00025B7B">
            <w:pPr>
              <w:jc w:val="center"/>
              <w:rPr>
                <w:sz w:val="18"/>
                <w:szCs w:val="18"/>
              </w:rPr>
            </w:pPr>
            <w:r w:rsidRPr="009C3FDD">
              <w:rPr>
                <w:rFonts w:hint="eastAsia"/>
                <w:sz w:val="18"/>
                <w:szCs w:val="18"/>
              </w:rPr>
              <w:t>资源甘特图</w:t>
            </w:r>
          </w:p>
        </w:tc>
        <w:tc>
          <w:tcPr>
            <w:tcW w:w="1843" w:type="dxa"/>
          </w:tcPr>
          <w:p w14:paraId="49E40618" w14:textId="04A8FDEB" w:rsidR="009C3FDD" w:rsidRPr="009B5BDC" w:rsidRDefault="009C3FDD" w:rsidP="00025B7B">
            <w:pPr>
              <w:jc w:val="center"/>
              <w:rPr>
                <w:sz w:val="18"/>
                <w:szCs w:val="18"/>
              </w:rPr>
            </w:pPr>
            <w:r w:rsidRPr="009C3FDD">
              <w:rPr>
                <w:rFonts w:hint="eastAsia"/>
                <w:sz w:val="18"/>
                <w:szCs w:val="18"/>
              </w:rPr>
              <w:t>Resource</w:t>
            </w:r>
            <w:r w:rsidRPr="009C3FDD">
              <w:rPr>
                <w:sz w:val="18"/>
                <w:szCs w:val="18"/>
              </w:rPr>
              <w:t xml:space="preserve"> </w:t>
            </w:r>
            <w:r w:rsidRPr="009C3FDD">
              <w:rPr>
                <w:rFonts w:hint="eastAsia"/>
                <w:sz w:val="18"/>
                <w:szCs w:val="18"/>
              </w:rPr>
              <w:t>Gantt</w:t>
            </w:r>
          </w:p>
        </w:tc>
        <w:tc>
          <w:tcPr>
            <w:tcW w:w="5103" w:type="dxa"/>
          </w:tcPr>
          <w:p w14:paraId="4BCA93D2" w14:textId="587C6995" w:rsidR="009C3FDD" w:rsidRPr="00307BB3" w:rsidRDefault="009C3FDD" w:rsidP="009C3FDD">
            <w:pPr>
              <w:jc w:val="left"/>
              <w:rPr>
                <w:sz w:val="18"/>
                <w:szCs w:val="18"/>
              </w:rPr>
            </w:pPr>
            <w:r w:rsidRPr="009C3FDD">
              <w:rPr>
                <w:rFonts w:hint="eastAsia"/>
                <w:sz w:val="18"/>
                <w:szCs w:val="18"/>
              </w:rPr>
              <w:t>通过条状图的形式呈现工单在资源上占用的时间区间，其中以资源为纵轴，时间线为横轴。</w:t>
            </w:r>
          </w:p>
        </w:tc>
      </w:tr>
    </w:tbl>
    <w:p w14:paraId="27019DB9" w14:textId="77777777" w:rsidR="00A038A2" w:rsidRPr="006B0F21" w:rsidRDefault="00A038A2" w:rsidP="006B0F21">
      <w:pPr>
        <w:jc w:val="center"/>
        <w:rPr>
          <w:sz w:val="18"/>
          <w:szCs w:val="18"/>
        </w:rPr>
      </w:pPr>
    </w:p>
    <w:sectPr w:rsidR="00A038A2" w:rsidRPr="006B0F21" w:rsidSect="00F44E2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0D7C0" w14:textId="77777777" w:rsidR="008F3827" w:rsidRDefault="008F3827">
      <w:pPr>
        <w:spacing w:line="240" w:lineRule="auto"/>
      </w:pPr>
      <w:r>
        <w:separator/>
      </w:r>
    </w:p>
  </w:endnote>
  <w:endnote w:type="continuationSeparator" w:id="0">
    <w:p w14:paraId="474646CC" w14:textId="77777777" w:rsidR="008F3827" w:rsidRDefault="008F38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063AC" w14:textId="77777777" w:rsidR="00D74DAB" w:rsidRDefault="00D74DA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44203" w14:textId="77777777" w:rsidR="00D74DAB" w:rsidRDefault="00D74DAB">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92DE6" w14:textId="77777777" w:rsidR="00D74DAB" w:rsidRDefault="00D74DA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1D3CC" w14:textId="77777777" w:rsidR="008F3827" w:rsidRDefault="008F3827">
      <w:pPr>
        <w:spacing w:line="240" w:lineRule="auto"/>
      </w:pPr>
      <w:r>
        <w:separator/>
      </w:r>
    </w:p>
  </w:footnote>
  <w:footnote w:type="continuationSeparator" w:id="0">
    <w:p w14:paraId="2EEF1B12" w14:textId="77777777" w:rsidR="008F3827" w:rsidRDefault="008F38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8A64A" w14:textId="77777777" w:rsidR="00D74DAB" w:rsidRDefault="00D74DAB">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E9AEB" w14:textId="77777777" w:rsidR="00D74DAB" w:rsidRDefault="00D74DAB">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26BBE" w14:textId="77777777" w:rsidR="00D74DAB" w:rsidRDefault="00D74DAB">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EF411" w14:textId="3E487F3C" w:rsidR="007E0F8C" w:rsidRDefault="001A66AD" w:rsidP="0059227A">
    <w:pPr>
      <w:pStyle w:val="a5"/>
      <w:jc w:val="left"/>
    </w:pPr>
    <w:r w:rsidRPr="0041645C">
      <w:rPr>
        <w:rFonts w:ascii="宋体" w:hAnsi="宋体"/>
        <w:bCs/>
        <w:sz w:val="24"/>
        <w:szCs w:val="20"/>
      </w:rPr>
      <w:t>WALKCAP</w:t>
    </w:r>
    <w:r w:rsidRPr="0041645C">
      <w:rPr>
        <w:rFonts w:ascii="宋体" w:hAnsi="宋体"/>
        <w:bCs/>
        <w:sz w:val="24"/>
        <w:szCs w:val="20"/>
        <w:vertAlign w:val="superscript"/>
      </w:rPr>
      <w:t>®</w:t>
    </w:r>
    <w:r w:rsidR="007E0F8C">
      <w:rPr>
        <w:rFonts w:hint="eastAsia"/>
      </w:rPr>
      <w:t xml:space="preserve">                                         </w:t>
    </w:r>
    <w:r w:rsidR="00B17BC9" w:rsidRPr="00B17BC9">
      <w:rPr>
        <w:rFonts w:ascii="宋体" w:hAnsi="宋体" w:hint="eastAsia"/>
        <w:szCs w:val="24"/>
      </w:rPr>
      <w:t>A</w:t>
    </w:r>
    <w:r w:rsidR="00B17BC9" w:rsidRPr="00B17BC9">
      <w:rPr>
        <w:rFonts w:ascii="宋体" w:hAnsi="宋体"/>
        <w:szCs w:val="24"/>
      </w:rPr>
      <w:t>PS.WALKCAP</w:t>
    </w:r>
    <w:r w:rsidR="00B17BC9" w:rsidRPr="00B17BC9">
      <w:rPr>
        <w:rFonts w:ascii="宋体" w:hAnsi="宋体"/>
        <w:szCs w:val="24"/>
        <w:vertAlign w:val="superscript"/>
      </w:rPr>
      <w:t>®</w:t>
    </w:r>
    <w:r w:rsidR="00B17BC9" w:rsidRPr="00B17BC9">
      <w:rPr>
        <w:rFonts w:ascii="宋体" w:hAnsi="宋体" w:hint="eastAsia"/>
        <w:szCs w:val="24"/>
      </w:rPr>
      <w:t>高级计划与排程</w:t>
    </w:r>
    <w:r w:rsidR="007E0F8C">
      <w:rPr>
        <w:rFonts w:ascii="宋体" w:hAnsi="宋体" w:hint="eastAsia"/>
        <w:szCs w:val="24"/>
      </w:rPr>
      <w:t>软件需求规格书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lvl w:ilvl="0">
      <w:start w:val="1"/>
      <w:numFmt w:val="decimal"/>
      <w:pStyle w:val="1"/>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000007"/>
    <w:multiLevelType w:val="multilevel"/>
    <w:tmpl w:val="00000007"/>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284"/>
        </w:tabs>
        <w:ind w:left="1191" w:hanging="340"/>
      </w:pPr>
      <w:rPr>
        <w:rFonts w:ascii="Wingdings" w:hAnsi="Wingdings" w:hint="default"/>
      </w:rPr>
    </w:lvl>
    <w:lvl w:ilvl="2">
      <w:start w:val="1"/>
      <w:numFmt w:val="lowerLetter"/>
      <w:pStyle w:val="i-"/>
      <w:lvlText w:val="%3)"/>
      <w:lvlJc w:val="left"/>
      <w:pPr>
        <w:tabs>
          <w:tab w:val="num" w:pos="284"/>
        </w:tabs>
        <w:ind w:left="794" w:hanging="284"/>
      </w:pPr>
      <w:rPr>
        <w:rFonts w:hint="eastAsia"/>
      </w:rPr>
    </w:lvl>
    <w:lvl w:ilvl="3">
      <w:start w:val="1"/>
      <w:numFmt w:val="bullet"/>
      <w:lvlText w:val=""/>
      <w:lvlJc w:val="left"/>
      <w:pPr>
        <w:tabs>
          <w:tab w:val="num" w:pos="1260"/>
        </w:tabs>
        <w:ind w:left="1260" w:hanging="420"/>
      </w:pPr>
      <w:rPr>
        <w:rFonts w:ascii="Wingdings" w:hAnsi="Wingdings" w:hint="default"/>
      </w:rPr>
    </w:lvl>
    <w:lvl w:ilvl="4">
      <w:start w:val="1"/>
      <w:numFmt w:val="bullet"/>
      <w:lvlText w:val=""/>
      <w:lvlJc w:val="left"/>
      <w:pPr>
        <w:tabs>
          <w:tab w:val="num" w:pos="1680"/>
        </w:tabs>
        <w:ind w:left="1680" w:hanging="420"/>
      </w:pPr>
      <w:rPr>
        <w:rFonts w:ascii="Wingdings" w:hAnsi="Wingdings" w:hint="default"/>
      </w:rPr>
    </w:lvl>
    <w:lvl w:ilvl="5">
      <w:start w:val="1"/>
      <w:numFmt w:val="bullet"/>
      <w:lvlText w:val=""/>
      <w:lvlJc w:val="left"/>
      <w:pPr>
        <w:tabs>
          <w:tab w:val="num" w:pos="2100"/>
        </w:tabs>
        <w:ind w:left="2100" w:hanging="420"/>
      </w:pPr>
      <w:rPr>
        <w:rFonts w:ascii="Wingdings" w:hAnsi="Wingdings" w:hint="default"/>
      </w:rPr>
    </w:lvl>
    <w:lvl w:ilvl="6">
      <w:start w:val="1"/>
      <w:numFmt w:val="bullet"/>
      <w:lvlText w:val=""/>
      <w:lvlJc w:val="left"/>
      <w:pPr>
        <w:tabs>
          <w:tab w:val="num" w:pos="2520"/>
        </w:tabs>
        <w:ind w:left="2520" w:hanging="420"/>
      </w:pPr>
      <w:rPr>
        <w:rFonts w:ascii="Wingdings" w:hAnsi="Wingdings" w:hint="default"/>
      </w:rPr>
    </w:lvl>
    <w:lvl w:ilvl="7">
      <w:start w:val="1"/>
      <w:numFmt w:val="bullet"/>
      <w:lvlText w:val=""/>
      <w:lvlJc w:val="left"/>
      <w:pPr>
        <w:tabs>
          <w:tab w:val="num" w:pos="2940"/>
        </w:tabs>
        <w:ind w:left="2940" w:hanging="420"/>
      </w:pPr>
      <w:rPr>
        <w:rFonts w:ascii="Wingdings" w:hAnsi="Wingdings" w:hint="default"/>
      </w:rPr>
    </w:lvl>
    <w:lvl w:ilvl="8">
      <w:start w:val="1"/>
      <w:numFmt w:val="bullet"/>
      <w:lvlText w:val=""/>
      <w:lvlJc w:val="left"/>
      <w:pPr>
        <w:tabs>
          <w:tab w:val="num" w:pos="3360"/>
        </w:tabs>
        <w:ind w:left="3360" w:hanging="420"/>
      </w:pPr>
      <w:rPr>
        <w:rFonts w:ascii="Wingdings" w:hAnsi="Wingdings" w:hint="default"/>
      </w:rPr>
    </w:lvl>
  </w:abstractNum>
  <w:abstractNum w:abstractNumId="2" w15:restartNumberingAfterBreak="0">
    <w:nsid w:val="00000012"/>
    <w:multiLevelType w:val="multilevel"/>
    <w:tmpl w:val="00000012"/>
    <w:lvl w:ilvl="0">
      <w:numFmt w:val="decimal"/>
      <w:pStyle w:val="a-"/>
      <w:lvlText w:val="%1"/>
      <w:lvlJc w:val="left"/>
      <w:pPr>
        <w:ind w:left="425" w:hanging="425"/>
      </w:pPr>
      <w:rPr>
        <w:rFonts w:ascii="Arial" w:hAnsi="Arial" w:cs="Arial" w:hint="default"/>
      </w:rPr>
    </w:lvl>
    <w:lvl w:ilvl="1">
      <w:start w:val="1"/>
      <w:numFmt w:val="decimal"/>
      <w:pStyle w:val="b-"/>
      <w:lvlText w:val="%1.%2"/>
      <w:lvlJc w:val="left"/>
      <w:pPr>
        <w:ind w:left="567" w:hanging="567"/>
      </w:pPr>
      <w:rPr>
        <w:rFonts w:hint="eastAsia"/>
      </w:rPr>
    </w:lvl>
    <w:lvl w:ilvl="2">
      <w:start w:val="1"/>
      <w:numFmt w:val="decimal"/>
      <w:pStyle w:val="c-"/>
      <w:lvlText w:val="%1.%2.%3"/>
      <w:lvlJc w:val="left"/>
      <w:pPr>
        <w:ind w:left="1418" w:hanging="567"/>
      </w:pPr>
      <w:rPr>
        <w:rFonts w:hint="eastAsia"/>
      </w:rPr>
    </w:lvl>
    <w:lvl w:ilvl="3">
      <w:start w:val="1"/>
      <w:numFmt w:val="decimal"/>
      <w:pStyle w:val="d-"/>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0000013"/>
    <w:multiLevelType w:val="multilevel"/>
    <w:tmpl w:val="00000013"/>
    <w:lvl w:ilvl="0">
      <w:start w:val="1"/>
      <w:numFmt w:val="bullet"/>
      <w:pStyle w:val="j-"/>
      <w:lvlText w:val=""/>
      <w:lvlJc w:val="left"/>
      <w:pPr>
        <w:tabs>
          <w:tab w:val="num" w:pos="840"/>
        </w:tabs>
        <w:ind w:left="840" w:hanging="420"/>
      </w:pPr>
      <w:rPr>
        <w:rFonts w:ascii="Wingdings" w:hAnsi="Wingdings" w:hint="default"/>
      </w:rPr>
    </w:lvl>
    <w:lvl w:ilvl="1">
      <w:start w:val="1"/>
      <w:numFmt w:val="bullet"/>
      <w:lvlText w:val=""/>
      <w:lvlJc w:val="left"/>
      <w:pPr>
        <w:tabs>
          <w:tab w:val="num" w:pos="284"/>
        </w:tabs>
        <w:ind w:left="1701" w:hanging="283"/>
      </w:pPr>
      <w:rPr>
        <w:rFonts w:ascii="Wingdings" w:hAnsi="Wingdings" w:hint="default"/>
      </w:rPr>
    </w:lvl>
    <w:lvl w:ilvl="2">
      <w:start w:val="1"/>
      <w:numFmt w:val="lowerLetter"/>
      <w:lvlText w:val="%3)"/>
      <w:lvlJc w:val="left"/>
      <w:pPr>
        <w:tabs>
          <w:tab w:val="num" w:pos="284"/>
        </w:tabs>
        <w:ind w:left="1191" w:hanging="340"/>
      </w:pPr>
      <w:rPr>
        <w:rFonts w:hint="default"/>
      </w:rPr>
    </w:lvl>
    <w:lvl w:ilvl="3">
      <w:start w:val="1"/>
      <w:numFmt w:val="decimal"/>
      <w:lvlText w:val="【%4】"/>
      <w:lvlJc w:val="left"/>
      <w:pPr>
        <w:ind w:left="1980" w:hanging="720"/>
      </w:pPr>
      <w:rPr>
        <w:rFonts w:hint="default"/>
      </w:rPr>
    </w:lvl>
    <w:lvl w:ilvl="4">
      <w:start w:val="1"/>
      <w:numFmt w:val="decimal"/>
      <w:lvlText w:val="[%5]."/>
      <w:lvlJc w:val="left"/>
      <w:pPr>
        <w:tabs>
          <w:tab w:val="num" w:pos="1134"/>
        </w:tabs>
        <w:ind w:left="1134" w:hanging="340"/>
      </w:pPr>
      <w:rPr>
        <w:rFonts w:cs="Times New Roman" w:hint="eastAsia"/>
      </w:rPr>
    </w:lvl>
    <w:lvl w:ilvl="5">
      <w:start w:val="1"/>
      <w:numFmt w:val="bullet"/>
      <w:lvlText w:val=""/>
      <w:lvlJc w:val="left"/>
      <w:pPr>
        <w:tabs>
          <w:tab w:val="num" w:pos="1474"/>
        </w:tabs>
        <w:ind w:left="1474" w:hanging="312"/>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00000015"/>
    <w:multiLevelType w:val="multilevel"/>
    <w:tmpl w:val="00000015"/>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284"/>
        </w:tabs>
        <w:ind w:left="1701" w:hanging="283"/>
      </w:pPr>
      <w:rPr>
        <w:rFonts w:ascii="Wingdings" w:hAnsi="Wingdings" w:hint="default"/>
      </w:rPr>
    </w:lvl>
    <w:lvl w:ilvl="2">
      <w:start w:val="1"/>
      <w:numFmt w:val="lowerLetter"/>
      <w:lvlText w:val="%3)"/>
      <w:lvlJc w:val="left"/>
      <w:pPr>
        <w:tabs>
          <w:tab w:val="num" w:pos="284"/>
        </w:tabs>
        <w:ind w:left="1191" w:hanging="340"/>
      </w:pPr>
      <w:rPr>
        <w:rFonts w:hint="default"/>
      </w:rPr>
    </w:lvl>
    <w:lvl w:ilvl="3">
      <w:start w:val="1"/>
      <w:numFmt w:val="decimal"/>
      <w:lvlText w:val="%4."/>
      <w:lvlJc w:val="left"/>
      <w:pPr>
        <w:ind w:left="400" w:firstLine="0"/>
      </w:pPr>
      <w:rPr>
        <w:rFonts w:hint="default"/>
      </w:rPr>
    </w:lvl>
    <w:lvl w:ilvl="4">
      <w:start w:val="1"/>
      <w:numFmt w:val="bullet"/>
      <w:pStyle w:val="g-"/>
      <w:lvlText w:val=""/>
      <w:lvlJc w:val="left"/>
      <w:pPr>
        <w:tabs>
          <w:tab w:val="num" w:pos="1134"/>
        </w:tabs>
        <w:ind w:left="1134" w:hanging="340"/>
      </w:pPr>
      <w:rPr>
        <w:rFonts w:ascii="Wingdings" w:hAnsi="Wingdings" w:hint="default"/>
      </w:rPr>
    </w:lvl>
    <w:lvl w:ilvl="5">
      <w:start w:val="1"/>
      <w:numFmt w:val="bullet"/>
      <w:pStyle w:val="h-"/>
      <w:lvlText w:val=""/>
      <w:lvlJc w:val="left"/>
      <w:pPr>
        <w:tabs>
          <w:tab w:val="num" w:pos="1474"/>
        </w:tabs>
        <w:ind w:left="1474" w:hanging="312"/>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00000016"/>
    <w:multiLevelType w:val="multilevel"/>
    <w:tmpl w:val="00000016"/>
    <w:lvl w:ilvl="0">
      <w:start w:val="1"/>
      <w:numFmt w:val="decimal"/>
      <w:pStyle w:val="2"/>
      <w:lvlText w:val="1.%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6" w15:restartNumberingAfterBreak="0">
    <w:nsid w:val="07B14919"/>
    <w:multiLevelType w:val="hybridMultilevel"/>
    <w:tmpl w:val="29146F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95A6CF8"/>
    <w:multiLevelType w:val="hybridMultilevel"/>
    <w:tmpl w:val="7D3E3948"/>
    <w:lvl w:ilvl="0" w:tplc="0409000F">
      <w:start w:val="1"/>
      <w:numFmt w:val="decimal"/>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8" w15:restartNumberingAfterBreak="0">
    <w:nsid w:val="0AB166D6"/>
    <w:multiLevelType w:val="hybridMultilevel"/>
    <w:tmpl w:val="CEFA02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09716DB"/>
    <w:multiLevelType w:val="hybridMultilevel"/>
    <w:tmpl w:val="1DCA5262"/>
    <w:lvl w:ilvl="0" w:tplc="17BE5DA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11230F26"/>
    <w:multiLevelType w:val="hybridMultilevel"/>
    <w:tmpl w:val="5F48CA4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60" w:hanging="44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3CB7EE6"/>
    <w:multiLevelType w:val="hybridMultilevel"/>
    <w:tmpl w:val="032A9AC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1E427B0A"/>
    <w:multiLevelType w:val="hybridMultilevel"/>
    <w:tmpl w:val="7D3E3948"/>
    <w:lvl w:ilvl="0" w:tplc="FFFFFFFF">
      <w:start w:val="1"/>
      <w:numFmt w:val="decimal"/>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13" w15:restartNumberingAfterBreak="0">
    <w:nsid w:val="21045463"/>
    <w:multiLevelType w:val="hybridMultilevel"/>
    <w:tmpl w:val="1DCA5262"/>
    <w:lvl w:ilvl="0" w:tplc="FFFFFFFF">
      <w:start w:val="1"/>
      <w:numFmt w:val="decimal"/>
      <w:lvlText w:val="(%1)"/>
      <w:lvlJc w:val="left"/>
      <w:pPr>
        <w:ind w:left="920" w:hanging="440"/>
      </w:pPr>
      <w:rPr>
        <w:rFonts w:hint="eastAsia"/>
      </w:rPr>
    </w:lvl>
    <w:lvl w:ilvl="1" w:tplc="FFFFFFFF">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4" w15:restartNumberingAfterBreak="0">
    <w:nsid w:val="32F93EDE"/>
    <w:multiLevelType w:val="hybridMultilevel"/>
    <w:tmpl w:val="7D3E3948"/>
    <w:lvl w:ilvl="0" w:tplc="FFFFFFFF">
      <w:start w:val="1"/>
      <w:numFmt w:val="decimal"/>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15" w15:restartNumberingAfterBreak="0">
    <w:nsid w:val="33BD1C31"/>
    <w:multiLevelType w:val="hybridMultilevel"/>
    <w:tmpl w:val="D06E8550"/>
    <w:lvl w:ilvl="0" w:tplc="FFFFFFFF">
      <w:start w:val="1"/>
      <w:numFmt w:val="bullet"/>
      <w:lvlText w:val=""/>
      <w:lvlJc w:val="left"/>
      <w:pPr>
        <w:ind w:left="420" w:hanging="420"/>
      </w:pPr>
      <w:rPr>
        <w:rFonts w:ascii="Wingdings" w:hAnsi="Wingdings" w:hint="default"/>
      </w:rPr>
    </w:lvl>
    <w:lvl w:ilvl="1" w:tplc="04090003">
      <w:start w:val="1"/>
      <w:numFmt w:val="bullet"/>
      <w:lvlText w:val=""/>
      <w:lvlJc w:val="left"/>
      <w:pPr>
        <w:ind w:left="860" w:hanging="440"/>
      </w:pPr>
      <w:rPr>
        <w:rFonts w:ascii="Wingdings" w:hAnsi="Wingdings" w:hint="default"/>
      </w:rPr>
    </w:lvl>
    <w:lvl w:ilvl="2" w:tplc="FFFFFFFF">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6" w15:restartNumberingAfterBreak="0">
    <w:nsid w:val="351066AD"/>
    <w:multiLevelType w:val="hybridMultilevel"/>
    <w:tmpl w:val="1022354C"/>
    <w:lvl w:ilvl="0" w:tplc="17BE5DA6">
      <w:start w:val="1"/>
      <w:numFmt w:val="decimal"/>
      <w:lvlText w:val="(%1)"/>
      <w:lvlJc w:val="left"/>
      <w:pPr>
        <w:ind w:left="920" w:hanging="440"/>
      </w:pPr>
      <w:rPr>
        <w:rFonts w:hint="eastAsia"/>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435422FD"/>
    <w:multiLevelType w:val="hybridMultilevel"/>
    <w:tmpl w:val="5CDCF898"/>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8" w15:restartNumberingAfterBreak="0">
    <w:nsid w:val="446D45B0"/>
    <w:multiLevelType w:val="hybridMultilevel"/>
    <w:tmpl w:val="6270C9D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9" w15:restartNumberingAfterBreak="0">
    <w:nsid w:val="4EE55AF7"/>
    <w:multiLevelType w:val="hybridMultilevel"/>
    <w:tmpl w:val="14B838E6"/>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0" w15:restartNumberingAfterBreak="0">
    <w:nsid w:val="52721551"/>
    <w:multiLevelType w:val="hybridMultilevel"/>
    <w:tmpl w:val="5CDCF898"/>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1" w15:restartNumberingAfterBreak="0">
    <w:nsid w:val="530E12E6"/>
    <w:multiLevelType w:val="hybridMultilevel"/>
    <w:tmpl w:val="5CDCF898"/>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2" w15:restartNumberingAfterBreak="0">
    <w:nsid w:val="59C93406"/>
    <w:multiLevelType w:val="multilevel"/>
    <w:tmpl w:val="EC620BA6"/>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284"/>
        </w:tabs>
        <w:ind w:left="1701" w:hanging="283"/>
      </w:pPr>
      <w:rPr>
        <w:rFonts w:ascii="Wingdings" w:hAnsi="Wingdings" w:hint="default"/>
      </w:rPr>
    </w:lvl>
    <w:lvl w:ilvl="2">
      <w:start w:val="1"/>
      <w:numFmt w:val="lowerLetter"/>
      <w:lvlText w:val="%3)"/>
      <w:lvlJc w:val="left"/>
      <w:pPr>
        <w:tabs>
          <w:tab w:val="num" w:pos="284"/>
        </w:tabs>
        <w:ind w:left="1191" w:hanging="340"/>
      </w:pPr>
      <w:rPr>
        <w:rFonts w:hint="default"/>
      </w:rPr>
    </w:lvl>
    <w:lvl w:ilvl="3">
      <w:start w:val="1"/>
      <w:numFmt w:val="decimal"/>
      <w:lvlText w:val="%4."/>
      <w:lvlJc w:val="left"/>
      <w:pPr>
        <w:ind w:left="400" w:firstLine="0"/>
      </w:pPr>
      <w:rPr>
        <w:rFonts w:hint="default"/>
      </w:rPr>
    </w:lvl>
    <w:lvl w:ilvl="4">
      <w:start w:val="1"/>
      <w:numFmt w:val="bullet"/>
      <w:lvlText w:val=""/>
      <w:lvlJc w:val="left"/>
      <w:pPr>
        <w:ind w:left="1234" w:hanging="440"/>
      </w:pPr>
      <w:rPr>
        <w:rFonts w:ascii="Wingdings" w:hAnsi="Wingdings" w:hint="default"/>
      </w:rPr>
    </w:lvl>
    <w:lvl w:ilvl="5">
      <w:start w:val="1"/>
      <w:numFmt w:val="bullet"/>
      <w:lvlText w:val=""/>
      <w:lvlJc w:val="left"/>
      <w:pPr>
        <w:tabs>
          <w:tab w:val="num" w:pos="1474"/>
        </w:tabs>
        <w:ind w:left="1474" w:hanging="312"/>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5E483716"/>
    <w:multiLevelType w:val="hybridMultilevel"/>
    <w:tmpl w:val="F1E80B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5EF40C5B"/>
    <w:multiLevelType w:val="hybridMultilevel"/>
    <w:tmpl w:val="42B6BC5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5" w15:restartNumberingAfterBreak="0">
    <w:nsid w:val="60206C7B"/>
    <w:multiLevelType w:val="hybridMultilevel"/>
    <w:tmpl w:val="E2C2DCA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60F84634"/>
    <w:multiLevelType w:val="hybridMultilevel"/>
    <w:tmpl w:val="8AB613F2"/>
    <w:lvl w:ilvl="0" w:tplc="17BE5DA6">
      <w:start w:val="1"/>
      <w:numFmt w:val="decimal"/>
      <w:lvlText w:val="(%1)"/>
      <w:lvlJc w:val="left"/>
      <w:pPr>
        <w:ind w:left="860" w:hanging="44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7" w15:restartNumberingAfterBreak="0">
    <w:nsid w:val="62D434C2"/>
    <w:multiLevelType w:val="hybridMultilevel"/>
    <w:tmpl w:val="5CDCF898"/>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8" w15:restartNumberingAfterBreak="0">
    <w:nsid w:val="653E3F5E"/>
    <w:multiLevelType w:val="hybridMultilevel"/>
    <w:tmpl w:val="7D661F82"/>
    <w:lvl w:ilvl="0" w:tplc="CF8A7A82">
      <w:start w:val="1"/>
      <w:numFmt w:val="decimal"/>
      <w:lvlText w:val="[%1]"/>
      <w:lvlJc w:val="left"/>
      <w:pPr>
        <w:ind w:left="703" w:hanging="420"/>
      </w:pPr>
      <w:rPr>
        <w:rFonts w:hint="default"/>
      </w:rPr>
    </w:lvl>
    <w:lvl w:ilvl="1" w:tplc="81483AB6" w:tentative="1">
      <w:start w:val="1"/>
      <w:numFmt w:val="lowerLetter"/>
      <w:lvlText w:val="%2)"/>
      <w:lvlJc w:val="left"/>
      <w:pPr>
        <w:ind w:left="1123" w:hanging="420"/>
      </w:pPr>
    </w:lvl>
    <w:lvl w:ilvl="2" w:tplc="CC149410" w:tentative="1">
      <w:start w:val="1"/>
      <w:numFmt w:val="lowerRoman"/>
      <w:lvlText w:val="%3."/>
      <w:lvlJc w:val="right"/>
      <w:pPr>
        <w:ind w:left="1543" w:hanging="420"/>
      </w:pPr>
    </w:lvl>
    <w:lvl w:ilvl="3" w:tplc="B50C345E" w:tentative="1">
      <w:start w:val="1"/>
      <w:numFmt w:val="decimal"/>
      <w:lvlText w:val="%4."/>
      <w:lvlJc w:val="left"/>
      <w:pPr>
        <w:ind w:left="1963" w:hanging="420"/>
      </w:pPr>
    </w:lvl>
    <w:lvl w:ilvl="4" w:tplc="96501758" w:tentative="1">
      <w:start w:val="1"/>
      <w:numFmt w:val="lowerLetter"/>
      <w:lvlText w:val="%5)"/>
      <w:lvlJc w:val="left"/>
      <w:pPr>
        <w:ind w:left="2383" w:hanging="420"/>
      </w:pPr>
    </w:lvl>
    <w:lvl w:ilvl="5" w:tplc="C25CC08C" w:tentative="1">
      <w:start w:val="1"/>
      <w:numFmt w:val="lowerRoman"/>
      <w:lvlText w:val="%6."/>
      <w:lvlJc w:val="right"/>
      <w:pPr>
        <w:ind w:left="2803" w:hanging="420"/>
      </w:pPr>
    </w:lvl>
    <w:lvl w:ilvl="6" w:tplc="04090001" w:tentative="1">
      <w:start w:val="1"/>
      <w:numFmt w:val="decimal"/>
      <w:lvlText w:val="%7."/>
      <w:lvlJc w:val="left"/>
      <w:pPr>
        <w:ind w:left="3223" w:hanging="420"/>
      </w:pPr>
    </w:lvl>
    <w:lvl w:ilvl="7" w:tplc="04090003" w:tentative="1">
      <w:start w:val="1"/>
      <w:numFmt w:val="lowerLetter"/>
      <w:lvlText w:val="%8)"/>
      <w:lvlJc w:val="left"/>
      <w:pPr>
        <w:ind w:left="3643" w:hanging="420"/>
      </w:pPr>
    </w:lvl>
    <w:lvl w:ilvl="8" w:tplc="04090005" w:tentative="1">
      <w:start w:val="1"/>
      <w:numFmt w:val="lowerRoman"/>
      <w:lvlText w:val="%9."/>
      <w:lvlJc w:val="right"/>
      <w:pPr>
        <w:ind w:left="4063" w:hanging="420"/>
      </w:pPr>
    </w:lvl>
  </w:abstractNum>
  <w:abstractNum w:abstractNumId="29" w15:restartNumberingAfterBreak="0">
    <w:nsid w:val="66F33BC1"/>
    <w:multiLevelType w:val="hybridMultilevel"/>
    <w:tmpl w:val="1610D1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6B2945F4"/>
    <w:multiLevelType w:val="hybridMultilevel"/>
    <w:tmpl w:val="B1045B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70663778"/>
    <w:multiLevelType w:val="hybridMultilevel"/>
    <w:tmpl w:val="7298AB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579071C"/>
    <w:multiLevelType w:val="hybridMultilevel"/>
    <w:tmpl w:val="7D3E3948"/>
    <w:lvl w:ilvl="0" w:tplc="FFFFFFFF">
      <w:start w:val="1"/>
      <w:numFmt w:val="decimal"/>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33" w15:restartNumberingAfterBreak="0">
    <w:nsid w:val="76B6661C"/>
    <w:multiLevelType w:val="multilevel"/>
    <w:tmpl w:val="7338A8FA"/>
    <w:lvl w:ilvl="0">
      <w:start w:val="1"/>
      <w:numFmt w:val="bullet"/>
      <w:lvlText w:val=""/>
      <w:lvlJc w:val="left"/>
      <w:pPr>
        <w:ind w:left="860" w:hanging="440"/>
      </w:pPr>
      <w:rPr>
        <w:rFonts w:ascii="Wingdings" w:hAnsi="Wingdings" w:hint="default"/>
      </w:rPr>
    </w:lvl>
    <w:lvl w:ilvl="1">
      <w:start w:val="1"/>
      <w:numFmt w:val="bullet"/>
      <w:lvlText w:val=""/>
      <w:lvlJc w:val="left"/>
      <w:pPr>
        <w:tabs>
          <w:tab w:val="num" w:pos="284"/>
        </w:tabs>
        <w:ind w:left="1701" w:hanging="283"/>
      </w:pPr>
      <w:rPr>
        <w:rFonts w:ascii="Wingdings" w:hAnsi="Wingdings" w:hint="default"/>
      </w:rPr>
    </w:lvl>
    <w:lvl w:ilvl="2">
      <w:start w:val="1"/>
      <w:numFmt w:val="lowerLetter"/>
      <w:lvlText w:val="%3)"/>
      <w:lvlJc w:val="left"/>
      <w:pPr>
        <w:tabs>
          <w:tab w:val="num" w:pos="284"/>
        </w:tabs>
        <w:ind w:left="1191" w:hanging="340"/>
      </w:pPr>
      <w:rPr>
        <w:rFonts w:hint="default"/>
      </w:rPr>
    </w:lvl>
    <w:lvl w:ilvl="3">
      <w:start w:val="1"/>
      <w:numFmt w:val="decimal"/>
      <w:lvlText w:val="%4."/>
      <w:lvlJc w:val="left"/>
      <w:pPr>
        <w:ind w:left="400" w:firstLine="0"/>
      </w:pPr>
      <w:rPr>
        <w:rFonts w:hint="default"/>
      </w:rPr>
    </w:lvl>
    <w:lvl w:ilvl="4">
      <w:start w:val="1"/>
      <w:numFmt w:val="bullet"/>
      <w:lvlText w:val=""/>
      <w:lvlJc w:val="left"/>
      <w:pPr>
        <w:ind w:left="1234" w:hanging="440"/>
      </w:pPr>
      <w:rPr>
        <w:rFonts w:ascii="Wingdings" w:hAnsi="Wingdings" w:hint="default"/>
      </w:rPr>
    </w:lvl>
    <w:lvl w:ilvl="5">
      <w:start w:val="1"/>
      <w:numFmt w:val="bullet"/>
      <w:lvlText w:val=""/>
      <w:lvlJc w:val="left"/>
      <w:pPr>
        <w:tabs>
          <w:tab w:val="num" w:pos="1474"/>
        </w:tabs>
        <w:ind w:left="1474" w:hanging="312"/>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77B81855"/>
    <w:multiLevelType w:val="hybridMultilevel"/>
    <w:tmpl w:val="B7EEA558"/>
    <w:lvl w:ilvl="0" w:tplc="FFFFFFFF">
      <w:start w:val="1"/>
      <w:numFmt w:val="bullet"/>
      <w:lvlText w:val=""/>
      <w:lvlJc w:val="left"/>
      <w:pPr>
        <w:ind w:left="420" w:hanging="420"/>
      </w:pPr>
      <w:rPr>
        <w:rFonts w:ascii="Wingdings" w:hAnsi="Wingdings" w:hint="default"/>
      </w:rPr>
    </w:lvl>
    <w:lvl w:ilvl="1" w:tplc="04090003">
      <w:start w:val="1"/>
      <w:numFmt w:val="bullet"/>
      <w:lvlText w:val=""/>
      <w:lvlJc w:val="left"/>
      <w:pPr>
        <w:ind w:left="860" w:hanging="440"/>
      </w:pPr>
      <w:rPr>
        <w:rFonts w:ascii="Wingdings" w:hAnsi="Wingdings" w:hint="default"/>
      </w:rPr>
    </w:lvl>
    <w:lvl w:ilvl="2" w:tplc="FFFFFFFF">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5" w15:restartNumberingAfterBreak="0">
    <w:nsid w:val="77D91087"/>
    <w:multiLevelType w:val="hybridMultilevel"/>
    <w:tmpl w:val="DBAA9ED6"/>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6" w15:restartNumberingAfterBreak="0">
    <w:nsid w:val="7ED45A3C"/>
    <w:multiLevelType w:val="hybridMultilevel"/>
    <w:tmpl w:val="5EFC42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27617026">
    <w:abstractNumId w:val="0"/>
  </w:num>
  <w:num w:numId="2" w16cid:durableId="1115907835">
    <w:abstractNumId w:val="5"/>
  </w:num>
  <w:num w:numId="3" w16cid:durableId="1556549397">
    <w:abstractNumId w:val="2"/>
  </w:num>
  <w:num w:numId="4" w16cid:durableId="171382648">
    <w:abstractNumId w:val="1"/>
  </w:num>
  <w:num w:numId="5" w16cid:durableId="610861241">
    <w:abstractNumId w:val="3"/>
  </w:num>
  <w:num w:numId="6" w16cid:durableId="1610813327">
    <w:abstractNumId w:val="4"/>
  </w:num>
  <w:num w:numId="7" w16cid:durableId="969943463">
    <w:abstractNumId w:val="28"/>
  </w:num>
  <w:num w:numId="8" w16cid:durableId="1606227045">
    <w:abstractNumId w:val="29"/>
  </w:num>
  <w:num w:numId="9" w16cid:durableId="890266629">
    <w:abstractNumId w:val="31"/>
  </w:num>
  <w:num w:numId="10" w16cid:durableId="138618680">
    <w:abstractNumId w:val="10"/>
  </w:num>
  <w:num w:numId="11" w16cid:durableId="331874698">
    <w:abstractNumId w:val="18"/>
  </w:num>
  <w:num w:numId="12" w16cid:durableId="408576035">
    <w:abstractNumId w:val="25"/>
  </w:num>
  <w:num w:numId="13" w16cid:durableId="602498540">
    <w:abstractNumId w:val="30"/>
  </w:num>
  <w:num w:numId="14" w16cid:durableId="69666926">
    <w:abstractNumId w:val="8"/>
  </w:num>
  <w:num w:numId="15" w16cid:durableId="844175246">
    <w:abstractNumId w:val="15"/>
  </w:num>
  <w:num w:numId="16" w16cid:durableId="606472884">
    <w:abstractNumId w:val="34"/>
  </w:num>
  <w:num w:numId="17" w16cid:durableId="944776292">
    <w:abstractNumId w:val="19"/>
  </w:num>
  <w:num w:numId="18" w16cid:durableId="2089032860">
    <w:abstractNumId w:val="26"/>
  </w:num>
  <w:num w:numId="19" w16cid:durableId="1171607467">
    <w:abstractNumId w:val="35"/>
  </w:num>
  <w:num w:numId="20" w16cid:durableId="1741705758">
    <w:abstractNumId w:val="7"/>
  </w:num>
  <w:num w:numId="21" w16cid:durableId="2065327339">
    <w:abstractNumId w:val="32"/>
  </w:num>
  <w:num w:numId="22" w16cid:durableId="1995639460">
    <w:abstractNumId w:val="22"/>
  </w:num>
  <w:num w:numId="23" w16cid:durableId="72749464">
    <w:abstractNumId w:val="33"/>
  </w:num>
  <w:num w:numId="24" w16cid:durableId="1774088916">
    <w:abstractNumId w:val="6"/>
  </w:num>
  <w:num w:numId="25" w16cid:durableId="57629576">
    <w:abstractNumId w:val="14"/>
  </w:num>
  <w:num w:numId="26" w16cid:durableId="1501851575">
    <w:abstractNumId w:val="9"/>
  </w:num>
  <w:num w:numId="27" w16cid:durableId="1044328893">
    <w:abstractNumId w:val="24"/>
  </w:num>
  <w:num w:numId="28" w16cid:durableId="884408566">
    <w:abstractNumId w:val="11"/>
  </w:num>
  <w:num w:numId="29" w16cid:durableId="340593961">
    <w:abstractNumId w:val="13"/>
  </w:num>
  <w:num w:numId="30" w16cid:durableId="830831547">
    <w:abstractNumId w:val="36"/>
  </w:num>
  <w:num w:numId="31" w16cid:durableId="1302810718">
    <w:abstractNumId w:val="27"/>
  </w:num>
  <w:num w:numId="32" w16cid:durableId="763918263">
    <w:abstractNumId w:val="21"/>
  </w:num>
  <w:num w:numId="33" w16cid:durableId="1875267382">
    <w:abstractNumId w:val="20"/>
  </w:num>
  <w:num w:numId="34" w16cid:durableId="1860968245">
    <w:abstractNumId w:val="17"/>
  </w:num>
  <w:num w:numId="35" w16cid:durableId="1672562424">
    <w:abstractNumId w:val="23"/>
  </w:num>
  <w:num w:numId="36" w16cid:durableId="2047827821">
    <w:abstractNumId w:val="12"/>
  </w:num>
  <w:num w:numId="37" w16cid:durableId="2127193312">
    <w:abstractNumId w:val="16"/>
  </w:num>
  <w:num w:numId="38" w16cid:durableId="579868901">
    <w:abstractNumId w:val="2"/>
  </w:num>
  <w:num w:numId="39" w16cid:durableId="770783651">
    <w:abstractNumId w:val="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9"/>
  <w:doNotDisplayPageBoundarie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012"/>
    <w:rsid w:val="00003B1D"/>
    <w:rsid w:val="0000640B"/>
    <w:rsid w:val="00007B30"/>
    <w:rsid w:val="0001036F"/>
    <w:rsid w:val="000119FF"/>
    <w:rsid w:val="00014A93"/>
    <w:rsid w:val="00015F0E"/>
    <w:rsid w:val="00017571"/>
    <w:rsid w:val="00017F46"/>
    <w:rsid w:val="000209B2"/>
    <w:rsid w:val="00020E79"/>
    <w:rsid w:val="00022A08"/>
    <w:rsid w:val="00022C68"/>
    <w:rsid w:val="00023BC2"/>
    <w:rsid w:val="00024E9E"/>
    <w:rsid w:val="00025B7B"/>
    <w:rsid w:val="0002728A"/>
    <w:rsid w:val="0003207C"/>
    <w:rsid w:val="000320FF"/>
    <w:rsid w:val="0003263E"/>
    <w:rsid w:val="00032B69"/>
    <w:rsid w:val="00034976"/>
    <w:rsid w:val="00035EB0"/>
    <w:rsid w:val="0004100B"/>
    <w:rsid w:val="000418D7"/>
    <w:rsid w:val="00042FE9"/>
    <w:rsid w:val="00046B66"/>
    <w:rsid w:val="000507C6"/>
    <w:rsid w:val="00050EEA"/>
    <w:rsid w:val="000531EE"/>
    <w:rsid w:val="0005424A"/>
    <w:rsid w:val="0005658E"/>
    <w:rsid w:val="0005699F"/>
    <w:rsid w:val="00057E10"/>
    <w:rsid w:val="0006005F"/>
    <w:rsid w:val="000619F0"/>
    <w:rsid w:val="00062178"/>
    <w:rsid w:val="00062265"/>
    <w:rsid w:val="0006432C"/>
    <w:rsid w:val="00066115"/>
    <w:rsid w:val="000668CF"/>
    <w:rsid w:val="00067B42"/>
    <w:rsid w:val="00074DDF"/>
    <w:rsid w:val="00076056"/>
    <w:rsid w:val="000820D9"/>
    <w:rsid w:val="00082534"/>
    <w:rsid w:val="000834C3"/>
    <w:rsid w:val="00087FD0"/>
    <w:rsid w:val="00090DD8"/>
    <w:rsid w:val="00093FDE"/>
    <w:rsid w:val="00094AF8"/>
    <w:rsid w:val="000961AC"/>
    <w:rsid w:val="00097DB8"/>
    <w:rsid w:val="000A3216"/>
    <w:rsid w:val="000A40D2"/>
    <w:rsid w:val="000A54ED"/>
    <w:rsid w:val="000A76DB"/>
    <w:rsid w:val="000A7D15"/>
    <w:rsid w:val="000B09F7"/>
    <w:rsid w:val="000B0BBA"/>
    <w:rsid w:val="000B284B"/>
    <w:rsid w:val="000B300E"/>
    <w:rsid w:val="000B444C"/>
    <w:rsid w:val="000C1C44"/>
    <w:rsid w:val="000C3C52"/>
    <w:rsid w:val="000C50CA"/>
    <w:rsid w:val="000C61AB"/>
    <w:rsid w:val="000D10BC"/>
    <w:rsid w:val="000D1F91"/>
    <w:rsid w:val="000D3C7B"/>
    <w:rsid w:val="000D4D04"/>
    <w:rsid w:val="000D529C"/>
    <w:rsid w:val="000D6C53"/>
    <w:rsid w:val="000E1E3F"/>
    <w:rsid w:val="000E1F85"/>
    <w:rsid w:val="000E1FA5"/>
    <w:rsid w:val="000E2EE6"/>
    <w:rsid w:val="000E3428"/>
    <w:rsid w:val="000E4009"/>
    <w:rsid w:val="000E5511"/>
    <w:rsid w:val="000E5E70"/>
    <w:rsid w:val="000E7385"/>
    <w:rsid w:val="000E7C54"/>
    <w:rsid w:val="000E7D2D"/>
    <w:rsid w:val="000F10CB"/>
    <w:rsid w:val="000F2C6B"/>
    <w:rsid w:val="000F5117"/>
    <w:rsid w:val="00100454"/>
    <w:rsid w:val="00100DAA"/>
    <w:rsid w:val="00102983"/>
    <w:rsid w:val="00104EE7"/>
    <w:rsid w:val="00105244"/>
    <w:rsid w:val="00105423"/>
    <w:rsid w:val="0010717E"/>
    <w:rsid w:val="00107C7B"/>
    <w:rsid w:val="00107ECF"/>
    <w:rsid w:val="00110E35"/>
    <w:rsid w:val="001117CE"/>
    <w:rsid w:val="00115B6D"/>
    <w:rsid w:val="00120793"/>
    <w:rsid w:val="001208CE"/>
    <w:rsid w:val="001248F4"/>
    <w:rsid w:val="0012799A"/>
    <w:rsid w:val="00130F53"/>
    <w:rsid w:val="00131307"/>
    <w:rsid w:val="0013389B"/>
    <w:rsid w:val="00136743"/>
    <w:rsid w:val="00137111"/>
    <w:rsid w:val="0013714E"/>
    <w:rsid w:val="00140685"/>
    <w:rsid w:val="00142175"/>
    <w:rsid w:val="0014218A"/>
    <w:rsid w:val="00150F75"/>
    <w:rsid w:val="00151C47"/>
    <w:rsid w:val="00152CF0"/>
    <w:rsid w:val="00153422"/>
    <w:rsid w:val="00153A12"/>
    <w:rsid w:val="00153ED6"/>
    <w:rsid w:val="00154602"/>
    <w:rsid w:val="001547B1"/>
    <w:rsid w:val="00157073"/>
    <w:rsid w:val="00157EB2"/>
    <w:rsid w:val="0016194F"/>
    <w:rsid w:val="00162AB9"/>
    <w:rsid w:val="00162CF4"/>
    <w:rsid w:val="00163F0A"/>
    <w:rsid w:val="00165C60"/>
    <w:rsid w:val="00165DCE"/>
    <w:rsid w:val="001673DB"/>
    <w:rsid w:val="001703AF"/>
    <w:rsid w:val="00171470"/>
    <w:rsid w:val="00171573"/>
    <w:rsid w:val="00172A27"/>
    <w:rsid w:val="001736F6"/>
    <w:rsid w:val="00180BBA"/>
    <w:rsid w:val="00184B73"/>
    <w:rsid w:val="00185FE9"/>
    <w:rsid w:val="00186B07"/>
    <w:rsid w:val="0018790A"/>
    <w:rsid w:val="001911E8"/>
    <w:rsid w:val="00192B5A"/>
    <w:rsid w:val="00192DDA"/>
    <w:rsid w:val="001939A0"/>
    <w:rsid w:val="0019513E"/>
    <w:rsid w:val="0019589E"/>
    <w:rsid w:val="00196EC5"/>
    <w:rsid w:val="001A1F52"/>
    <w:rsid w:val="001A345F"/>
    <w:rsid w:val="001A6531"/>
    <w:rsid w:val="001A66AD"/>
    <w:rsid w:val="001A7479"/>
    <w:rsid w:val="001B024D"/>
    <w:rsid w:val="001B258E"/>
    <w:rsid w:val="001B3D0C"/>
    <w:rsid w:val="001B7B5D"/>
    <w:rsid w:val="001C09AF"/>
    <w:rsid w:val="001C33D0"/>
    <w:rsid w:val="001C5288"/>
    <w:rsid w:val="001C764B"/>
    <w:rsid w:val="001D2F62"/>
    <w:rsid w:val="001D3803"/>
    <w:rsid w:val="001D57DE"/>
    <w:rsid w:val="001D7A79"/>
    <w:rsid w:val="001E0678"/>
    <w:rsid w:val="001E13F4"/>
    <w:rsid w:val="001E3331"/>
    <w:rsid w:val="001E3D7C"/>
    <w:rsid w:val="001E40BB"/>
    <w:rsid w:val="001E52EA"/>
    <w:rsid w:val="001E6F0E"/>
    <w:rsid w:val="001F05AE"/>
    <w:rsid w:val="001F2175"/>
    <w:rsid w:val="001F2CB8"/>
    <w:rsid w:val="001F5D88"/>
    <w:rsid w:val="001F6AAC"/>
    <w:rsid w:val="001F6EC4"/>
    <w:rsid w:val="002007B8"/>
    <w:rsid w:val="0020342F"/>
    <w:rsid w:val="00203A71"/>
    <w:rsid w:val="002043A4"/>
    <w:rsid w:val="00207FC0"/>
    <w:rsid w:val="00210990"/>
    <w:rsid w:val="002111F8"/>
    <w:rsid w:val="00211636"/>
    <w:rsid w:val="0021255C"/>
    <w:rsid w:val="00212B66"/>
    <w:rsid w:val="00213748"/>
    <w:rsid w:val="002139FE"/>
    <w:rsid w:val="0021406C"/>
    <w:rsid w:val="00214C67"/>
    <w:rsid w:val="00215AB5"/>
    <w:rsid w:val="00215B59"/>
    <w:rsid w:val="002269A3"/>
    <w:rsid w:val="00227421"/>
    <w:rsid w:val="0022743D"/>
    <w:rsid w:val="00233A4D"/>
    <w:rsid w:val="00233CD5"/>
    <w:rsid w:val="00233E6C"/>
    <w:rsid w:val="00236223"/>
    <w:rsid w:val="00236F4F"/>
    <w:rsid w:val="00237C0C"/>
    <w:rsid w:val="002410C2"/>
    <w:rsid w:val="00244E5C"/>
    <w:rsid w:val="00245689"/>
    <w:rsid w:val="0024777F"/>
    <w:rsid w:val="00247A3D"/>
    <w:rsid w:val="00247D81"/>
    <w:rsid w:val="00251A21"/>
    <w:rsid w:val="0025277B"/>
    <w:rsid w:val="002550AF"/>
    <w:rsid w:val="002577BF"/>
    <w:rsid w:val="00260078"/>
    <w:rsid w:val="002607ED"/>
    <w:rsid w:val="00263D91"/>
    <w:rsid w:val="00266456"/>
    <w:rsid w:val="00266789"/>
    <w:rsid w:val="00272358"/>
    <w:rsid w:val="00272594"/>
    <w:rsid w:val="00272FB2"/>
    <w:rsid w:val="00275736"/>
    <w:rsid w:val="00275F99"/>
    <w:rsid w:val="00277645"/>
    <w:rsid w:val="00277B93"/>
    <w:rsid w:val="00280783"/>
    <w:rsid w:val="00281C73"/>
    <w:rsid w:val="002824B0"/>
    <w:rsid w:val="002825DE"/>
    <w:rsid w:val="00282AAC"/>
    <w:rsid w:val="0028378E"/>
    <w:rsid w:val="00284561"/>
    <w:rsid w:val="00284E14"/>
    <w:rsid w:val="002927E5"/>
    <w:rsid w:val="00293DF0"/>
    <w:rsid w:val="00294C65"/>
    <w:rsid w:val="00295A29"/>
    <w:rsid w:val="002A0D4F"/>
    <w:rsid w:val="002B1E10"/>
    <w:rsid w:val="002B5F22"/>
    <w:rsid w:val="002B731F"/>
    <w:rsid w:val="002C2027"/>
    <w:rsid w:val="002C28E6"/>
    <w:rsid w:val="002C4594"/>
    <w:rsid w:val="002C6622"/>
    <w:rsid w:val="002C7801"/>
    <w:rsid w:val="002D0729"/>
    <w:rsid w:val="002D2C12"/>
    <w:rsid w:val="002D36BD"/>
    <w:rsid w:val="002D46E1"/>
    <w:rsid w:val="002D7570"/>
    <w:rsid w:val="002D7644"/>
    <w:rsid w:val="002E1110"/>
    <w:rsid w:val="002E19C7"/>
    <w:rsid w:val="002E30BB"/>
    <w:rsid w:val="002E4BE3"/>
    <w:rsid w:val="002E62BF"/>
    <w:rsid w:val="002F132E"/>
    <w:rsid w:val="002F23BE"/>
    <w:rsid w:val="002F2B4E"/>
    <w:rsid w:val="002F4230"/>
    <w:rsid w:val="002F4B06"/>
    <w:rsid w:val="002F7AD1"/>
    <w:rsid w:val="00300C9E"/>
    <w:rsid w:val="00300D2F"/>
    <w:rsid w:val="003033A9"/>
    <w:rsid w:val="003040BA"/>
    <w:rsid w:val="0030429A"/>
    <w:rsid w:val="00304871"/>
    <w:rsid w:val="00305941"/>
    <w:rsid w:val="00305B5D"/>
    <w:rsid w:val="00306B5E"/>
    <w:rsid w:val="00306F81"/>
    <w:rsid w:val="0030734F"/>
    <w:rsid w:val="00307BB3"/>
    <w:rsid w:val="00311A4E"/>
    <w:rsid w:val="00313A87"/>
    <w:rsid w:val="003147C5"/>
    <w:rsid w:val="00314C6E"/>
    <w:rsid w:val="00314F11"/>
    <w:rsid w:val="00315F64"/>
    <w:rsid w:val="003171B6"/>
    <w:rsid w:val="00317C18"/>
    <w:rsid w:val="00320E2C"/>
    <w:rsid w:val="0032172C"/>
    <w:rsid w:val="00321BA4"/>
    <w:rsid w:val="00325274"/>
    <w:rsid w:val="003255F9"/>
    <w:rsid w:val="00325D75"/>
    <w:rsid w:val="00334A25"/>
    <w:rsid w:val="00334CB8"/>
    <w:rsid w:val="00334E18"/>
    <w:rsid w:val="003359B0"/>
    <w:rsid w:val="00336AE0"/>
    <w:rsid w:val="00343D90"/>
    <w:rsid w:val="003451B9"/>
    <w:rsid w:val="00347B7F"/>
    <w:rsid w:val="0035076B"/>
    <w:rsid w:val="003517CA"/>
    <w:rsid w:val="00352841"/>
    <w:rsid w:val="00352C09"/>
    <w:rsid w:val="00353498"/>
    <w:rsid w:val="003544CF"/>
    <w:rsid w:val="0035454D"/>
    <w:rsid w:val="00354C6F"/>
    <w:rsid w:val="00354D9B"/>
    <w:rsid w:val="00354EC6"/>
    <w:rsid w:val="00355069"/>
    <w:rsid w:val="003604FE"/>
    <w:rsid w:val="003619A9"/>
    <w:rsid w:val="00361A7B"/>
    <w:rsid w:val="00362D73"/>
    <w:rsid w:val="00366405"/>
    <w:rsid w:val="0036664E"/>
    <w:rsid w:val="0037019C"/>
    <w:rsid w:val="00371F6F"/>
    <w:rsid w:val="00373102"/>
    <w:rsid w:val="003731E4"/>
    <w:rsid w:val="003737F5"/>
    <w:rsid w:val="00375313"/>
    <w:rsid w:val="00375B3D"/>
    <w:rsid w:val="00375F49"/>
    <w:rsid w:val="003763CE"/>
    <w:rsid w:val="003767A1"/>
    <w:rsid w:val="0037722A"/>
    <w:rsid w:val="00380A06"/>
    <w:rsid w:val="0038100E"/>
    <w:rsid w:val="0038161F"/>
    <w:rsid w:val="00386559"/>
    <w:rsid w:val="00386687"/>
    <w:rsid w:val="00387F77"/>
    <w:rsid w:val="00390CC2"/>
    <w:rsid w:val="0039162C"/>
    <w:rsid w:val="0039192C"/>
    <w:rsid w:val="00392B71"/>
    <w:rsid w:val="00394DDF"/>
    <w:rsid w:val="0039602B"/>
    <w:rsid w:val="00396C50"/>
    <w:rsid w:val="00396E45"/>
    <w:rsid w:val="00397E64"/>
    <w:rsid w:val="003A19D0"/>
    <w:rsid w:val="003A26C5"/>
    <w:rsid w:val="003A2D33"/>
    <w:rsid w:val="003A31FE"/>
    <w:rsid w:val="003A33B9"/>
    <w:rsid w:val="003A6E3B"/>
    <w:rsid w:val="003A7742"/>
    <w:rsid w:val="003A7CF6"/>
    <w:rsid w:val="003B04DA"/>
    <w:rsid w:val="003B27FB"/>
    <w:rsid w:val="003B346F"/>
    <w:rsid w:val="003B430A"/>
    <w:rsid w:val="003B4667"/>
    <w:rsid w:val="003B61AE"/>
    <w:rsid w:val="003B69E9"/>
    <w:rsid w:val="003C15AB"/>
    <w:rsid w:val="003C25EA"/>
    <w:rsid w:val="003C2E1D"/>
    <w:rsid w:val="003C3442"/>
    <w:rsid w:val="003C34F1"/>
    <w:rsid w:val="003C641A"/>
    <w:rsid w:val="003C7C61"/>
    <w:rsid w:val="003D1348"/>
    <w:rsid w:val="003D2567"/>
    <w:rsid w:val="003D4831"/>
    <w:rsid w:val="003D55D5"/>
    <w:rsid w:val="003D5F44"/>
    <w:rsid w:val="003D63A6"/>
    <w:rsid w:val="003D7759"/>
    <w:rsid w:val="003E002E"/>
    <w:rsid w:val="003E162D"/>
    <w:rsid w:val="003E1B35"/>
    <w:rsid w:val="003E7F2B"/>
    <w:rsid w:val="003F0471"/>
    <w:rsid w:val="003F08E7"/>
    <w:rsid w:val="003F5194"/>
    <w:rsid w:val="003F7EA5"/>
    <w:rsid w:val="00401763"/>
    <w:rsid w:val="00402225"/>
    <w:rsid w:val="004030E5"/>
    <w:rsid w:val="00405F3A"/>
    <w:rsid w:val="00405F58"/>
    <w:rsid w:val="004100BB"/>
    <w:rsid w:val="00412B25"/>
    <w:rsid w:val="00412E5B"/>
    <w:rsid w:val="00413C26"/>
    <w:rsid w:val="00415A41"/>
    <w:rsid w:val="0041645A"/>
    <w:rsid w:val="0041645C"/>
    <w:rsid w:val="00417A29"/>
    <w:rsid w:val="004202C2"/>
    <w:rsid w:val="004211B1"/>
    <w:rsid w:val="00422E6A"/>
    <w:rsid w:val="004230AC"/>
    <w:rsid w:val="00423793"/>
    <w:rsid w:val="00425D27"/>
    <w:rsid w:val="00425E57"/>
    <w:rsid w:val="00426342"/>
    <w:rsid w:val="004263EE"/>
    <w:rsid w:val="00426BA0"/>
    <w:rsid w:val="00430088"/>
    <w:rsid w:val="00430DED"/>
    <w:rsid w:val="0043509C"/>
    <w:rsid w:val="00436979"/>
    <w:rsid w:val="00436A42"/>
    <w:rsid w:val="00436F5A"/>
    <w:rsid w:val="00441AAB"/>
    <w:rsid w:val="00446216"/>
    <w:rsid w:val="0044678D"/>
    <w:rsid w:val="0044681A"/>
    <w:rsid w:val="00450E31"/>
    <w:rsid w:val="00453D83"/>
    <w:rsid w:val="00453E18"/>
    <w:rsid w:val="0045545C"/>
    <w:rsid w:val="00457018"/>
    <w:rsid w:val="00457629"/>
    <w:rsid w:val="0046068E"/>
    <w:rsid w:val="004608E1"/>
    <w:rsid w:val="004633DE"/>
    <w:rsid w:val="00464B87"/>
    <w:rsid w:val="00465C53"/>
    <w:rsid w:val="004667DE"/>
    <w:rsid w:val="004676BF"/>
    <w:rsid w:val="004707CA"/>
    <w:rsid w:val="004745A5"/>
    <w:rsid w:val="00474AAD"/>
    <w:rsid w:val="00474DE4"/>
    <w:rsid w:val="00475E71"/>
    <w:rsid w:val="00476654"/>
    <w:rsid w:val="00476801"/>
    <w:rsid w:val="004814ED"/>
    <w:rsid w:val="00485099"/>
    <w:rsid w:val="0048543D"/>
    <w:rsid w:val="004857A2"/>
    <w:rsid w:val="0048672B"/>
    <w:rsid w:val="00490C5E"/>
    <w:rsid w:val="0049178F"/>
    <w:rsid w:val="00491A90"/>
    <w:rsid w:val="004921CD"/>
    <w:rsid w:val="00494870"/>
    <w:rsid w:val="00494D67"/>
    <w:rsid w:val="004956DA"/>
    <w:rsid w:val="004967E2"/>
    <w:rsid w:val="004A040C"/>
    <w:rsid w:val="004A0908"/>
    <w:rsid w:val="004A10AF"/>
    <w:rsid w:val="004A11F2"/>
    <w:rsid w:val="004A19B9"/>
    <w:rsid w:val="004A423E"/>
    <w:rsid w:val="004A7D03"/>
    <w:rsid w:val="004B1F28"/>
    <w:rsid w:val="004B3312"/>
    <w:rsid w:val="004B6484"/>
    <w:rsid w:val="004B7CF5"/>
    <w:rsid w:val="004C1C8C"/>
    <w:rsid w:val="004C25F8"/>
    <w:rsid w:val="004D3484"/>
    <w:rsid w:val="004D3AA9"/>
    <w:rsid w:val="004D5395"/>
    <w:rsid w:val="004D5A84"/>
    <w:rsid w:val="004D5DEA"/>
    <w:rsid w:val="004D638E"/>
    <w:rsid w:val="004E17B5"/>
    <w:rsid w:val="004E21EC"/>
    <w:rsid w:val="004E2AD8"/>
    <w:rsid w:val="004E3FA5"/>
    <w:rsid w:val="004E5276"/>
    <w:rsid w:val="004E7079"/>
    <w:rsid w:val="004E7B48"/>
    <w:rsid w:val="004F1909"/>
    <w:rsid w:val="004F3456"/>
    <w:rsid w:val="004F5833"/>
    <w:rsid w:val="004F5D69"/>
    <w:rsid w:val="004F6DBE"/>
    <w:rsid w:val="0050409F"/>
    <w:rsid w:val="0050702A"/>
    <w:rsid w:val="005133E4"/>
    <w:rsid w:val="005139D5"/>
    <w:rsid w:val="005178B3"/>
    <w:rsid w:val="0052012C"/>
    <w:rsid w:val="00520A78"/>
    <w:rsid w:val="00521021"/>
    <w:rsid w:val="00521CA2"/>
    <w:rsid w:val="00522BE0"/>
    <w:rsid w:val="0052439C"/>
    <w:rsid w:val="005249A8"/>
    <w:rsid w:val="005268CD"/>
    <w:rsid w:val="0053023E"/>
    <w:rsid w:val="00530D32"/>
    <w:rsid w:val="00531C83"/>
    <w:rsid w:val="00533750"/>
    <w:rsid w:val="00537695"/>
    <w:rsid w:val="00540291"/>
    <w:rsid w:val="00542506"/>
    <w:rsid w:val="00542EC4"/>
    <w:rsid w:val="00543BDF"/>
    <w:rsid w:val="005451ED"/>
    <w:rsid w:val="0054631A"/>
    <w:rsid w:val="00546486"/>
    <w:rsid w:val="00554246"/>
    <w:rsid w:val="005542B4"/>
    <w:rsid w:val="00555FEF"/>
    <w:rsid w:val="005562EE"/>
    <w:rsid w:val="00557351"/>
    <w:rsid w:val="00557FA3"/>
    <w:rsid w:val="00560049"/>
    <w:rsid w:val="005635B8"/>
    <w:rsid w:val="005651B1"/>
    <w:rsid w:val="0056653A"/>
    <w:rsid w:val="005668E3"/>
    <w:rsid w:val="0056725B"/>
    <w:rsid w:val="00570877"/>
    <w:rsid w:val="00580ECC"/>
    <w:rsid w:val="00582D47"/>
    <w:rsid w:val="00583045"/>
    <w:rsid w:val="005839AF"/>
    <w:rsid w:val="0058502E"/>
    <w:rsid w:val="00585313"/>
    <w:rsid w:val="0058589F"/>
    <w:rsid w:val="0058623C"/>
    <w:rsid w:val="00586D5C"/>
    <w:rsid w:val="0059227A"/>
    <w:rsid w:val="00594AE8"/>
    <w:rsid w:val="0059748E"/>
    <w:rsid w:val="00597A31"/>
    <w:rsid w:val="005A0941"/>
    <w:rsid w:val="005A1F45"/>
    <w:rsid w:val="005A2CF9"/>
    <w:rsid w:val="005A2FFC"/>
    <w:rsid w:val="005A3548"/>
    <w:rsid w:val="005A4B45"/>
    <w:rsid w:val="005A5153"/>
    <w:rsid w:val="005A76E2"/>
    <w:rsid w:val="005B015B"/>
    <w:rsid w:val="005B31C7"/>
    <w:rsid w:val="005B3E90"/>
    <w:rsid w:val="005B4D28"/>
    <w:rsid w:val="005B5FD7"/>
    <w:rsid w:val="005C076C"/>
    <w:rsid w:val="005C4468"/>
    <w:rsid w:val="005C55DE"/>
    <w:rsid w:val="005C5F0F"/>
    <w:rsid w:val="005C7FF9"/>
    <w:rsid w:val="005D7B13"/>
    <w:rsid w:val="005E00A2"/>
    <w:rsid w:val="005E0D46"/>
    <w:rsid w:val="005E2014"/>
    <w:rsid w:val="005E3DDC"/>
    <w:rsid w:val="005E4722"/>
    <w:rsid w:val="005E60BC"/>
    <w:rsid w:val="005E645E"/>
    <w:rsid w:val="005F0CC4"/>
    <w:rsid w:val="005F151D"/>
    <w:rsid w:val="005F3982"/>
    <w:rsid w:val="005F3B68"/>
    <w:rsid w:val="005F46FD"/>
    <w:rsid w:val="005F6273"/>
    <w:rsid w:val="005F7843"/>
    <w:rsid w:val="00605FDF"/>
    <w:rsid w:val="00610AD1"/>
    <w:rsid w:val="00612EB7"/>
    <w:rsid w:val="00613252"/>
    <w:rsid w:val="00613738"/>
    <w:rsid w:val="00614995"/>
    <w:rsid w:val="00614D9A"/>
    <w:rsid w:val="00620D03"/>
    <w:rsid w:val="00620D47"/>
    <w:rsid w:val="006243A0"/>
    <w:rsid w:val="00626B43"/>
    <w:rsid w:val="00626DC5"/>
    <w:rsid w:val="006271F0"/>
    <w:rsid w:val="0062752F"/>
    <w:rsid w:val="00630580"/>
    <w:rsid w:val="00632F04"/>
    <w:rsid w:val="00633163"/>
    <w:rsid w:val="006349CF"/>
    <w:rsid w:val="0063545D"/>
    <w:rsid w:val="0063604F"/>
    <w:rsid w:val="00641F29"/>
    <w:rsid w:val="00642714"/>
    <w:rsid w:val="00643059"/>
    <w:rsid w:val="006456B8"/>
    <w:rsid w:val="00647DF5"/>
    <w:rsid w:val="0065046D"/>
    <w:rsid w:val="006523EE"/>
    <w:rsid w:val="00652DFC"/>
    <w:rsid w:val="00653358"/>
    <w:rsid w:val="00653F3D"/>
    <w:rsid w:val="006553DC"/>
    <w:rsid w:val="0065598A"/>
    <w:rsid w:val="0066030C"/>
    <w:rsid w:val="00660371"/>
    <w:rsid w:val="0066142A"/>
    <w:rsid w:val="00661EE9"/>
    <w:rsid w:val="0066352F"/>
    <w:rsid w:val="006653AA"/>
    <w:rsid w:val="006672D2"/>
    <w:rsid w:val="00667CBC"/>
    <w:rsid w:val="0067156F"/>
    <w:rsid w:val="00672652"/>
    <w:rsid w:val="00676159"/>
    <w:rsid w:val="0067626B"/>
    <w:rsid w:val="00677893"/>
    <w:rsid w:val="006856E7"/>
    <w:rsid w:val="0068616A"/>
    <w:rsid w:val="00687203"/>
    <w:rsid w:val="00687822"/>
    <w:rsid w:val="00693D0D"/>
    <w:rsid w:val="00693DA2"/>
    <w:rsid w:val="00694459"/>
    <w:rsid w:val="006A3111"/>
    <w:rsid w:val="006A39ED"/>
    <w:rsid w:val="006A3A7D"/>
    <w:rsid w:val="006A6418"/>
    <w:rsid w:val="006A7C04"/>
    <w:rsid w:val="006B0F21"/>
    <w:rsid w:val="006B3810"/>
    <w:rsid w:val="006B46C4"/>
    <w:rsid w:val="006B5B08"/>
    <w:rsid w:val="006B7AEA"/>
    <w:rsid w:val="006C0628"/>
    <w:rsid w:val="006C0685"/>
    <w:rsid w:val="006C13D9"/>
    <w:rsid w:val="006C4935"/>
    <w:rsid w:val="006C695A"/>
    <w:rsid w:val="006C6E0F"/>
    <w:rsid w:val="006C7DAB"/>
    <w:rsid w:val="006D0BCF"/>
    <w:rsid w:val="006D26CD"/>
    <w:rsid w:val="006D2C3C"/>
    <w:rsid w:val="006D2ECD"/>
    <w:rsid w:val="006D42E8"/>
    <w:rsid w:val="006D522B"/>
    <w:rsid w:val="006D5FE8"/>
    <w:rsid w:val="006E172D"/>
    <w:rsid w:val="006E18B4"/>
    <w:rsid w:val="006E2147"/>
    <w:rsid w:val="006E2454"/>
    <w:rsid w:val="006E2CD0"/>
    <w:rsid w:val="006E3EE3"/>
    <w:rsid w:val="006E607D"/>
    <w:rsid w:val="0070056D"/>
    <w:rsid w:val="00700F93"/>
    <w:rsid w:val="00704744"/>
    <w:rsid w:val="00707F71"/>
    <w:rsid w:val="007139C1"/>
    <w:rsid w:val="00713C07"/>
    <w:rsid w:val="00713CBD"/>
    <w:rsid w:val="0071525E"/>
    <w:rsid w:val="00715463"/>
    <w:rsid w:val="00723AB1"/>
    <w:rsid w:val="00725C1A"/>
    <w:rsid w:val="00725E7B"/>
    <w:rsid w:val="007267A1"/>
    <w:rsid w:val="0073127C"/>
    <w:rsid w:val="007312FB"/>
    <w:rsid w:val="0073147B"/>
    <w:rsid w:val="007345B7"/>
    <w:rsid w:val="007353F9"/>
    <w:rsid w:val="007377DA"/>
    <w:rsid w:val="007404F9"/>
    <w:rsid w:val="00740F34"/>
    <w:rsid w:val="00742C46"/>
    <w:rsid w:val="007434AB"/>
    <w:rsid w:val="007449E8"/>
    <w:rsid w:val="007463F5"/>
    <w:rsid w:val="00746FB3"/>
    <w:rsid w:val="007529A4"/>
    <w:rsid w:val="00753033"/>
    <w:rsid w:val="00753A09"/>
    <w:rsid w:val="00753D49"/>
    <w:rsid w:val="00753E63"/>
    <w:rsid w:val="00754349"/>
    <w:rsid w:val="00755D39"/>
    <w:rsid w:val="00756E08"/>
    <w:rsid w:val="00757136"/>
    <w:rsid w:val="007628A4"/>
    <w:rsid w:val="00762905"/>
    <w:rsid w:val="00762D24"/>
    <w:rsid w:val="00763C44"/>
    <w:rsid w:val="00766F8C"/>
    <w:rsid w:val="00767142"/>
    <w:rsid w:val="00770423"/>
    <w:rsid w:val="00771AC1"/>
    <w:rsid w:val="00777257"/>
    <w:rsid w:val="00777361"/>
    <w:rsid w:val="00783B23"/>
    <w:rsid w:val="00784BDA"/>
    <w:rsid w:val="007855E4"/>
    <w:rsid w:val="007867AC"/>
    <w:rsid w:val="00787909"/>
    <w:rsid w:val="00793408"/>
    <w:rsid w:val="00794119"/>
    <w:rsid w:val="00795888"/>
    <w:rsid w:val="00797956"/>
    <w:rsid w:val="007A31DF"/>
    <w:rsid w:val="007A3A06"/>
    <w:rsid w:val="007A3AC9"/>
    <w:rsid w:val="007A79F8"/>
    <w:rsid w:val="007A7EDC"/>
    <w:rsid w:val="007B1545"/>
    <w:rsid w:val="007B3CF7"/>
    <w:rsid w:val="007B5058"/>
    <w:rsid w:val="007B51A9"/>
    <w:rsid w:val="007B6187"/>
    <w:rsid w:val="007C02F2"/>
    <w:rsid w:val="007C07E3"/>
    <w:rsid w:val="007C0953"/>
    <w:rsid w:val="007C4236"/>
    <w:rsid w:val="007C544D"/>
    <w:rsid w:val="007C6BFD"/>
    <w:rsid w:val="007D0225"/>
    <w:rsid w:val="007D4609"/>
    <w:rsid w:val="007D61AE"/>
    <w:rsid w:val="007D6215"/>
    <w:rsid w:val="007D6570"/>
    <w:rsid w:val="007D7813"/>
    <w:rsid w:val="007E0F8C"/>
    <w:rsid w:val="007E6B69"/>
    <w:rsid w:val="007E70C7"/>
    <w:rsid w:val="007F5E01"/>
    <w:rsid w:val="007F65F2"/>
    <w:rsid w:val="007F7FF0"/>
    <w:rsid w:val="008003F2"/>
    <w:rsid w:val="00802380"/>
    <w:rsid w:val="00802391"/>
    <w:rsid w:val="00803601"/>
    <w:rsid w:val="00804E2C"/>
    <w:rsid w:val="00806B89"/>
    <w:rsid w:val="00812118"/>
    <w:rsid w:val="00813C25"/>
    <w:rsid w:val="00814ED9"/>
    <w:rsid w:val="008154E6"/>
    <w:rsid w:val="0081574E"/>
    <w:rsid w:val="00817FEB"/>
    <w:rsid w:val="00821498"/>
    <w:rsid w:val="00822653"/>
    <w:rsid w:val="0082315E"/>
    <w:rsid w:val="0082554D"/>
    <w:rsid w:val="008264B0"/>
    <w:rsid w:val="00830A07"/>
    <w:rsid w:val="00831482"/>
    <w:rsid w:val="00832637"/>
    <w:rsid w:val="0083342D"/>
    <w:rsid w:val="00834E24"/>
    <w:rsid w:val="00837C33"/>
    <w:rsid w:val="00837E06"/>
    <w:rsid w:val="00840000"/>
    <w:rsid w:val="00841223"/>
    <w:rsid w:val="00842DCF"/>
    <w:rsid w:val="008455CB"/>
    <w:rsid w:val="0084761C"/>
    <w:rsid w:val="00850C55"/>
    <w:rsid w:val="008520CD"/>
    <w:rsid w:val="0085274F"/>
    <w:rsid w:val="008536FD"/>
    <w:rsid w:val="008547ED"/>
    <w:rsid w:val="00854A6B"/>
    <w:rsid w:val="0085647F"/>
    <w:rsid w:val="00860135"/>
    <w:rsid w:val="008605E0"/>
    <w:rsid w:val="00860DD8"/>
    <w:rsid w:val="008610F7"/>
    <w:rsid w:val="008623A5"/>
    <w:rsid w:val="00864A54"/>
    <w:rsid w:val="00865CBC"/>
    <w:rsid w:val="0087135F"/>
    <w:rsid w:val="00875585"/>
    <w:rsid w:val="00875C7A"/>
    <w:rsid w:val="00876840"/>
    <w:rsid w:val="0087687F"/>
    <w:rsid w:val="00876D2C"/>
    <w:rsid w:val="00882003"/>
    <w:rsid w:val="008821CD"/>
    <w:rsid w:val="00882276"/>
    <w:rsid w:val="00883F15"/>
    <w:rsid w:val="00886D05"/>
    <w:rsid w:val="00886D66"/>
    <w:rsid w:val="008870CA"/>
    <w:rsid w:val="00887EFA"/>
    <w:rsid w:val="00892398"/>
    <w:rsid w:val="0089285F"/>
    <w:rsid w:val="00892AF9"/>
    <w:rsid w:val="008948A4"/>
    <w:rsid w:val="00896141"/>
    <w:rsid w:val="00896A79"/>
    <w:rsid w:val="008972FF"/>
    <w:rsid w:val="00897FD6"/>
    <w:rsid w:val="008A0FE6"/>
    <w:rsid w:val="008A2162"/>
    <w:rsid w:val="008A6421"/>
    <w:rsid w:val="008B2199"/>
    <w:rsid w:val="008B21EC"/>
    <w:rsid w:val="008B2460"/>
    <w:rsid w:val="008B39B0"/>
    <w:rsid w:val="008B7F9D"/>
    <w:rsid w:val="008C067B"/>
    <w:rsid w:val="008C0C72"/>
    <w:rsid w:val="008C4022"/>
    <w:rsid w:val="008C5F49"/>
    <w:rsid w:val="008C7A6C"/>
    <w:rsid w:val="008D1D8D"/>
    <w:rsid w:val="008D5089"/>
    <w:rsid w:val="008D7938"/>
    <w:rsid w:val="008D7EC5"/>
    <w:rsid w:val="008E2D42"/>
    <w:rsid w:val="008E3085"/>
    <w:rsid w:val="008E3A3A"/>
    <w:rsid w:val="008E575C"/>
    <w:rsid w:val="008E7772"/>
    <w:rsid w:val="008F170E"/>
    <w:rsid w:val="008F2219"/>
    <w:rsid w:val="008F3238"/>
    <w:rsid w:val="008F3827"/>
    <w:rsid w:val="008F5877"/>
    <w:rsid w:val="008F65A5"/>
    <w:rsid w:val="0090246F"/>
    <w:rsid w:val="009032B1"/>
    <w:rsid w:val="00904419"/>
    <w:rsid w:val="00904B37"/>
    <w:rsid w:val="00911F2A"/>
    <w:rsid w:val="00913013"/>
    <w:rsid w:val="00916B57"/>
    <w:rsid w:val="009172CE"/>
    <w:rsid w:val="0092528F"/>
    <w:rsid w:val="009255B0"/>
    <w:rsid w:val="00926C9C"/>
    <w:rsid w:val="009310E5"/>
    <w:rsid w:val="009335F6"/>
    <w:rsid w:val="00933FDD"/>
    <w:rsid w:val="009370EB"/>
    <w:rsid w:val="0093713B"/>
    <w:rsid w:val="009401A1"/>
    <w:rsid w:val="00941611"/>
    <w:rsid w:val="00943723"/>
    <w:rsid w:val="00945FA0"/>
    <w:rsid w:val="00950F6B"/>
    <w:rsid w:val="00952810"/>
    <w:rsid w:val="009533C0"/>
    <w:rsid w:val="00954692"/>
    <w:rsid w:val="00954DD5"/>
    <w:rsid w:val="009571D1"/>
    <w:rsid w:val="009617C8"/>
    <w:rsid w:val="00963513"/>
    <w:rsid w:val="00963EC9"/>
    <w:rsid w:val="00964FE5"/>
    <w:rsid w:val="00967CDA"/>
    <w:rsid w:val="009712B4"/>
    <w:rsid w:val="00971AD2"/>
    <w:rsid w:val="00971B34"/>
    <w:rsid w:val="00973106"/>
    <w:rsid w:val="00974619"/>
    <w:rsid w:val="00974945"/>
    <w:rsid w:val="00981031"/>
    <w:rsid w:val="00982445"/>
    <w:rsid w:val="009824F8"/>
    <w:rsid w:val="00982BF8"/>
    <w:rsid w:val="0098659C"/>
    <w:rsid w:val="009874C7"/>
    <w:rsid w:val="00992A51"/>
    <w:rsid w:val="00992D0A"/>
    <w:rsid w:val="009938D2"/>
    <w:rsid w:val="009957FB"/>
    <w:rsid w:val="009969F3"/>
    <w:rsid w:val="00996CE5"/>
    <w:rsid w:val="0099768D"/>
    <w:rsid w:val="009A0038"/>
    <w:rsid w:val="009A4869"/>
    <w:rsid w:val="009A608E"/>
    <w:rsid w:val="009A6D32"/>
    <w:rsid w:val="009B003B"/>
    <w:rsid w:val="009B28D3"/>
    <w:rsid w:val="009B53C7"/>
    <w:rsid w:val="009B5BDC"/>
    <w:rsid w:val="009B75D5"/>
    <w:rsid w:val="009C1547"/>
    <w:rsid w:val="009C2B03"/>
    <w:rsid w:val="009C3FDD"/>
    <w:rsid w:val="009C4E05"/>
    <w:rsid w:val="009C7B91"/>
    <w:rsid w:val="009D2349"/>
    <w:rsid w:val="009D4EF7"/>
    <w:rsid w:val="009D5289"/>
    <w:rsid w:val="009E07C1"/>
    <w:rsid w:val="009E260D"/>
    <w:rsid w:val="009E26F5"/>
    <w:rsid w:val="009E385F"/>
    <w:rsid w:val="009E3F28"/>
    <w:rsid w:val="009E59CF"/>
    <w:rsid w:val="009E6343"/>
    <w:rsid w:val="009E7C50"/>
    <w:rsid w:val="009F00B5"/>
    <w:rsid w:val="009F2F74"/>
    <w:rsid w:val="009F5C75"/>
    <w:rsid w:val="009F788E"/>
    <w:rsid w:val="00A0000B"/>
    <w:rsid w:val="00A01601"/>
    <w:rsid w:val="00A02BE7"/>
    <w:rsid w:val="00A038A2"/>
    <w:rsid w:val="00A04F9A"/>
    <w:rsid w:val="00A06226"/>
    <w:rsid w:val="00A062A4"/>
    <w:rsid w:val="00A072D5"/>
    <w:rsid w:val="00A10020"/>
    <w:rsid w:val="00A10771"/>
    <w:rsid w:val="00A10E18"/>
    <w:rsid w:val="00A17060"/>
    <w:rsid w:val="00A2040B"/>
    <w:rsid w:val="00A22BEB"/>
    <w:rsid w:val="00A24174"/>
    <w:rsid w:val="00A24EE0"/>
    <w:rsid w:val="00A26504"/>
    <w:rsid w:val="00A31AE8"/>
    <w:rsid w:val="00A350A0"/>
    <w:rsid w:val="00A375EF"/>
    <w:rsid w:val="00A37E7E"/>
    <w:rsid w:val="00A4063A"/>
    <w:rsid w:val="00A4172F"/>
    <w:rsid w:val="00A4304D"/>
    <w:rsid w:val="00A43C37"/>
    <w:rsid w:val="00A467A6"/>
    <w:rsid w:val="00A47F2F"/>
    <w:rsid w:val="00A51533"/>
    <w:rsid w:val="00A535A6"/>
    <w:rsid w:val="00A53BA4"/>
    <w:rsid w:val="00A56F78"/>
    <w:rsid w:val="00A57C27"/>
    <w:rsid w:val="00A57F8B"/>
    <w:rsid w:val="00A6212B"/>
    <w:rsid w:val="00A6278F"/>
    <w:rsid w:val="00A63A18"/>
    <w:rsid w:val="00A6436B"/>
    <w:rsid w:val="00A64BFF"/>
    <w:rsid w:val="00A66A46"/>
    <w:rsid w:val="00A67E10"/>
    <w:rsid w:val="00A7105F"/>
    <w:rsid w:val="00A72B10"/>
    <w:rsid w:val="00A75088"/>
    <w:rsid w:val="00A752D0"/>
    <w:rsid w:val="00A76733"/>
    <w:rsid w:val="00A77C32"/>
    <w:rsid w:val="00A8157B"/>
    <w:rsid w:val="00A8422B"/>
    <w:rsid w:val="00A8499E"/>
    <w:rsid w:val="00A855C7"/>
    <w:rsid w:val="00A864AC"/>
    <w:rsid w:val="00A9132E"/>
    <w:rsid w:val="00A97A54"/>
    <w:rsid w:val="00AA1580"/>
    <w:rsid w:val="00AA1F79"/>
    <w:rsid w:val="00AA280A"/>
    <w:rsid w:val="00AA3635"/>
    <w:rsid w:val="00AA4E81"/>
    <w:rsid w:val="00AA5BA1"/>
    <w:rsid w:val="00AA6393"/>
    <w:rsid w:val="00AA6677"/>
    <w:rsid w:val="00AA79BB"/>
    <w:rsid w:val="00AB1820"/>
    <w:rsid w:val="00AB24F0"/>
    <w:rsid w:val="00AC1D59"/>
    <w:rsid w:val="00AC2F78"/>
    <w:rsid w:val="00AC6A24"/>
    <w:rsid w:val="00AC74C4"/>
    <w:rsid w:val="00AD09F3"/>
    <w:rsid w:val="00AD0D40"/>
    <w:rsid w:val="00AD27C3"/>
    <w:rsid w:val="00AD28D9"/>
    <w:rsid w:val="00AD2B00"/>
    <w:rsid w:val="00AD6AA5"/>
    <w:rsid w:val="00AD6D86"/>
    <w:rsid w:val="00AD7115"/>
    <w:rsid w:val="00AD7AB8"/>
    <w:rsid w:val="00AD7E62"/>
    <w:rsid w:val="00AE0F1A"/>
    <w:rsid w:val="00AE4D3D"/>
    <w:rsid w:val="00AE6ADC"/>
    <w:rsid w:val="00AE7089"/>
    <w:rsid w:val="00AE777A"/>
    <w:rsid w:val="00AF03E1"/>
    <w:rsid w:val="00AF4442"/>
    <w:rsid w:val="00AF4696"/>
    <w:rsid w:val="00AF4BAD"/>
    <w:rsid w:val="00AF6058"/>
    <w:rsid w:val="00AF676E"/>
    <w:rsid w:val="00AF6CFC"/>
    <w:rsid w:val="00AF6EAC"/>
    <w:rsid w:val="00AF735C"/>
    <w:rsid w:val="00AF7A98"/>
    <w:rsid w:val="00AF7AC8"/>
    <w:rsid w:val="00B00C22"/>
    <w:rsid w:val="00B00E75"/>
    <w:rsid w:val="00B05717"/>
    <w:rsid w:val="00B06448"/>
    <w:rsid w:val="00B07F29"/>
    <w:rsid w:val="00B11A01"/>
    <w:rsid w:val="00B1281B"/>
    <w:rsid w:val="00B15546"/>
    <w:rsid w:val="00B15C3B"/>
    <w:rsid w:val="00B16393"/>
    <w:rsid w:val="00B167F2"/>
    <w:rsid w:val="00B169E5"/>
    <w:rsid w:val="00B17BC9"/>
    <w:rsid w:val="00B23CA2"/>
    <w:rsid w:val="00B242C0"/>
    <w:rsid w:val="00B254CE"/>
    <w:rsid w:val="00B25519"/>
    <w:rsid w:val="00B26B90"/>
    <w:rsid w:val="00B3081D"/>
    <w:rsid w:val="00B3420C"/>
    <w:rsid w:val="00B3677A"/>
    <w:rsid w:val="00B37AD8"/>
    <w:rsid w:val="00B4007E"/>
    <w:rsid w:val="00B4061E"/>
    <w:rsid w:val="00B41E16"/>
    <w:rsid w:val="00B421E3"/>
    <w:rsid w:val="00B42527"/>
    <w:rsid w:val="00B45DC8"/>
    <w:rsid w:val="00B53119"/>
    <w:rsid w:val="00B53EB2"/>
    <w:rsid w:val="00B54318"/>
    <w:rsid w:val="00B578D5"/>
    <w:rsid w:val="00B579D1"/>
    <w:rsid w:val="00B609AC"/>
    <w:rsid w:val="00B61A90"/>
    <w:rsid w:val="00B64043"/>
    <w:rsid w:val="00B66F52"/>
    <w:rsid w:val="00B70216"/>
    <w:rsid w:val="00B70D55"/>
    <w:rsid w:val="00B719D0"/>
    <w:rsid w:val="00B71A8F"/>
    <w:rsid w:val="00B72376"/>
    <w:rsid w:val="00B72982"/>
    <w:rsid w:val="00B72D29"/>
    <w:rsid w:val="00B744DC"/>
    <w:rsid w:val="00B74598"/>
    <w:rsid w:val="00B74992"/>
    <w:rsid w:val="00B754B0"/>
    <w:rsid w:val="00B75B58"/>
    <w:rsid w:val="00B77D57"/>
    <w:rsid w:val="00B80402"/>
    <w:rsid w:val="00B828C3"/>
    <w:rsid w:val="00B82AEA"/>
    <w:rsid w:val="00B836F8"/>
    <w:rsid w:val="00B84FF6"/>
    <w:rsid w:val="00B8553D"/>
    <w:rsid w:val="00B8797D"/>
    <w:rsid w:val="00B917D1"/>
    <w:rsid w:val="00B91B76"/>
    <w:rsid w:val="00B91DA1"/>
    <w:rsid w:val="00B933DD"/>
    <w:rsid w:val="00B93834"/>
    <w:rsid w:val="00B93F2A"/>
    <w:rsid w:val="00B954A8"/>
    <w:rsid w:val="00B96952"/>
    <w:rsid w:val="00B97D50"/>
    <w:rsid w:val="00BA3043"/>
    <w:rsid w:val="00BA38EC"/>
    <w:rsid w:val="00BA45C6"/>
    <w:rsid w:val="00BA4B61"/>
    <w:rsid w:val="00BB0C1B"/>
    <w:rsid w:val="00BB1032"/>
    <w:rsid w:val="00BB1A49"/>
    <w:rsid w:val="00BB7650"/>
    <w:rsid w:val="00BC2F55"/>
    <w:rsid w:val="00BC4C60"/>
    <w:rsid w:val="00BC5E05"/>
    <w:rsid w:val="00BC6016"/>
    <w:rsid w:val="00BD0560"/>
    <w:rsid w:val="00BD21BE"/>
    <w:rsid w:val="00BD26E5"/>
    <w:rsid w:val="00BD658B"/>
    <w:rsid w:val="00BE040C"/>
    <w:rsid w:val="00BE41AB"/>
    <w:rsid w:val="00BE551B"/>
    <w:rsid w:val="00BE59E8"/>
    <w:rsid w:val="00BE64A0"/>
    <w:rsid w:val="00BF1A1B"/>
    <w:rsid w:val="00BF3584"/>
    <w:rsid w:val="00BF3F74"/>
    <w:rsid w:val="00BF467F"/>
    <w:rsid w:val="00BF5E68"/>
    <w:rsid w:val="00BF7426"/>
    <w:rsid w:val="00BF7670"/>
    <w:rsid w:val="00C00D0A"/>
    <w:rsid w:val="00C045D8"/>
    <w:rsid w:val="00C05206"/>
    <w:rsid w:val="00C0541C"/>
    <w:rsid w:val="00C056AD"/>
    <w:rsid w:val="00C05BD3"/>
    <w:rsid w:val="00C10356"/>
    <w:rsid w:val="00C126A6"/>
    <w:rsid w:val="00C13A30"/>
    <w:rsid w:val="00C17298"/>
    <w:rsid w:val="00C17377"/>
    <w:rsid w:val="00C20CFE"/>
    <w:rsid w:val="00C22122"/>
    <w:rsid w:val="00C303C7"/>
    <w:rsid w:val="00C30E65"/>
    <w:rsid w:val="00C32163"/>
    <w:rsid w:val="00C32626"/>
    <w:rsid w:val="00C44BA0"/>
    <w:rsid w:val="00C44D62"/>
    <w:rsid w:val="00C50B64"/>
    <w:rsid w:val="00C52331"/>
    <w:rsid w:val="00C538C1"/>
    <w:rsid w:val="00C54B71"/>
    <w:rsid w:val="00C54EC0"/>
    <w:rsid w:val="00C6000F"/>
    <w:rsid w:val="00C6078B"/>
    <w:rsid w:val="00C6184F"/>
    <w:rsid w:val="00C65C55"/>
    <w:rsid w:val="00C6646A"/>
    <w:rsid w:val="00C67CA8"/>
    <w:rsid w:val="00C7322A"/>
    <w:rsid w:val="00C7343A"/>
    <w:rsid w:val="00C73D30"/>
    <w:rsid w:val="00C81566"/>
    <w:rsid w:val="00C81B06"/>
    <w:rsid w:val="00C83466"/>
    <w:rsid w:val="00C83536"/>
    <w:rsid w:val="00C84135"/>
    <w:rsid w:val="00C86F8F"/>
    <w:rsid w:val="00C903A2"/>
    <w:rsid w:val="00C90B75"/>
    <w:rsid w:val="00C92D2A"/>
    <w:rsid w:val="00C92E83"/>
    <w:rsid w:val="00C9455F"/>
    <w:rsid w:val="00C95AED"/>
    <w:rsid w:val="00CA102B"/>
    <w:rsid w:val="00CA229D"/>
    <w:rsid w:val="00CA25D1"/>
    <w:rsid w:val="00CA45A5"/>
    <w:rsid w:val="00CA53D7"/>
    <w:rsid w:val="00CA5768"/>
    <w:rsid w:val="00CA5A92"/>
    <w:rsid w:val="00CA79C7"/>
    <w:rsid w:val="00CB0F81"/>
    <w:rsid w:val="00CB6370"/>
    <w:rsid w:val="00CB6824"/>
    <w:rsid w:val="00CB68C6"/>
    <w:rsid w:val="00CB6E5F"/>
    <w:rsid w:val="00CC2011"/>
    <w:rsid w:val="00CC4FA5"/>
    <w:rsid w:val="00CC54B6"/>
    <w:rsid w:val="00CC6180"/>
    <w:rsid w:val="00CD21B9"/>
    <w:rsid w:val="00CD269A"/>
    <w:rsid w:val="00CD37C7"/>
    <w:rsid w:val="00CD3A22"/>
    <w:rsid w:val="00CD7768"/>
    <w:rsid w:val="00CE1C81"/>
    <w:rsid w:val="00CE49CC"/>
    <w:rsid w:val="00CE4CBB"/>
    <w:rsid w:val="00CE69E1"/>
    <w:rsid w:val="00CE6B39"/>
    <w:rsid w:val="00CE7373"/>
    <w:rsid w:val="00CE7536"/>
    <w:rsid w:val="00CF03C3"/>
    <w:rsid w:val="00CF0512"/>
    <w:rsid w:val="00CF2EF7"/>
    <w:rsid w:val="00CF31A7"/>
    <w:rsid w:val="00CF39D6"/>
    <w:rsid w:val="00CF433B"/>
    <w:rsid w:val="00D02C7D"/>
    <w:rsid w:val="00D03EF5"/>
    <w:rsid w:val="00D05457"/>
    <w:rsid w:val="00D05B0E"/>
    <w:rsid w:val="00D05F1E"/>
    <w:rsid w:val="00D075ED"/>
    <w:rsid w:val="00D10816"/>
    <w:rsid w:val="00D12516"/>
    <w:rsid w:val="00D204F3"/>
    <w:rsid w:val="00D220C5"/>
    <w:rsid w:val="00D22ECB"/>
    <w:rsid w:val="00D25037"/>
    <w:rsid w:val="00D256D6"/>
    <w:rsid w:val="00D30782"/>
    <w:rsid w:val="00D33AE0"/>
    <w:rsid w:val="00D346A3"/>
    <w:rsid w:val="00D354BE"/>
    <w:rsid w:val="00D3711F"/>
    <w:rsid w:val="00D37B0A"/>
    <w:rsid w:val="00D37C47"/>
    <w:rsid w:val="00D37E57"/>
    <w:rsid w:val="00D46F4B"/>
    <w:rsid w:val="00D47656"/>
    <w:rsid w:val="00D52B03"/>
    <w:rsid w:val="00D549DD"/>
    <w:rsid w:val="00D54AF2"/>
    <w:rsid w:val="00D569C4"/>
    <w:rsid w:val="00D60859"/>
    <w:rsid w:val="00D6096C"/>
    <w:rsid w:val="00D63EC5"/>
    <w:rsid w:val="00D71DB5"/>
    <w:rsid w:val="00D71E90"/>
    <w:rsid w:val="00D73BF4"/>
    <w:rsid w:val="00D74B95"/>
    <w:rsid w:val="00D74DAB"/>
    <w:rsid w:val="00D754BE"/>
    <w:rsid w:val="00D80777"/>
    <w:rsid w:val="00D811E4"/>
    <w:rsid w:val="00D81729"/>
    <w:rsid w:val="00D83CE8"/>
    <w:rsid w:val="00D84C56"/>
    <w:rsid w:val="00D856C5"/>
    <w:rsid w:val="00D86EF7"/>
    <w:rsid w:val="00D8767E"/>
    <w:rsid w:val="00D91E23"/>
    <w:rsid w:val="00D95C08"/>
    <w:rsid w:val="00D95D63"/>
    <w:rsid w:val="00D967BE"/>
    <w:rsid w:val="00DA0006"/>
    <w:rsid w:val="00DA11DB"/>
    <w:rsid w:val="00DA58D8"/>
    <w:rsid w:val="00DA6BD5"/>
    <w:rsid w:val="00DA7973"/>
    <w:rsid w:val="00DB101A"/>
    <w:rsid w:val="00DB2E5D"/>
    <w:rsid w:val="00DB34F3"/>
    <w:rsid w:val="00DB517E"/>
    <w:rsid w:val="00DB5A3B"/>
    <w:rsid w:val="00DB65BC"/>
    <w:rsid w:val="00DC4F62"/>
    <w:rsid w:val="00DC6583"/>
    <w:rsid w:val="00DC6869"/>
    <w:rsid w:val="00DC764D"/>
    <w:rsid w:val="00DD108D"/>
    <w:rsid w:val="00DD3FBC"/>
    <w:rsid w:val="00DD41C5"/>
    <w:rsid w:val="00DD5C13"/>
    <w:rsid w:val="00DD6886"/>
    <w:rsid w:val="00DD6ED1"/>
    <w:rsid w:val="00DE2E24"/>
    <w:rsid w:val="00DE3790"/>
    <w:rsid w:val="00DE6D60"/>
    <w:rsid w:val="00DE7127"/>
    <w:rsid w:val="00DE7E86"/>
    <w:rsid w:val="00DF0826"/>
    <w:rsid w:val="00DF14BE"/>
    <w:rsid w:val="00DF17E9"/>
    <w:rsid w:val="00DF5B6D"/>
    <w:rsid w:val="00DF62D7"/>
    <w:rsid w:val="00DF7A2B"/>
    <w:rsid w:val="00DF7BAE"/>
    <w:rsid w:val="00E018E6"/>
    <w:rsid w:val="00E0327D"/>
    <w:rsid w:val="00E05B11"/>
    <w:rsid w:val="00E05C27"/>
    <w:rsid w:val="00E077E1"/>
    <w:rsid w:val="00E1048C"/>
    <w:rsid w:val="00E11D51"/>
    <w:rsid w:val="00E1366E"/>
    <w:rsid w:val="00E15A94"/>
    <w:rsid w:val="00E16167"/>
    <w:rsid w:val="00E1642A"/>
    <w:rsid w:val="00E17859"/>
    <w:rsid w:val="00E2147A"/>
    <w:rsid w:val="00E2260F"/>
    <w:rsid w:val="00E2637F"/>
    <w:rsid w:val="00E27E9C"/>
    <w:rsid w:val="00E3119A"/>
    <w:rsid w:val="00E32836"/>
    <w:rsid w:val="00E32F32"/>
    <w:rsid w:val="00E35A49"/>
    <w:rsid w:val="00E36664"/>
    <w:rsid w:val="00E368F7"/>
    <w:rsid w:val="00E40664"/>
    <w:rsid w:val="00E419D0"/>
    <w:rsid w:val="00E419DD"/>
    <w:rsid w:val="00E432BE"/>
    <w:rsid w:val="00E438CE"/>
    <w:rsid w:val="00E46649"/>
    <w:rsid w:val="00E46BCE"/>
    <w:rsid w:val="00E47307"/>
    <w:rsid w:val="00E47594"/>
    <w:rsid w:val="00E50230"/>
    <w:rsid w:val="00E505C1"/>
    <w:rsid w:val="00E51053"/>
    <w:rsid w:val="00E5168A"/>
    <w:rsid w:val="00E518A1"/>
    <w:rsid w:val="00E52662"/>
    <w:rsid w:val="00E552FE"/>
    <w:rsid w:val="00E55651"/>
    <w:rsid w:val="00E57BE1"/>
    <w:rsid w:val="00E61A85"/>
    <w:rsid w:val="00E648B0"/>
    <w:rsid w:val="00E656AB"/>
    <w:rsid w:val="00E658B9"/>
    <w:rsid w:val="00E67390"/>
    <w:rsid w:val="00E704ED"/>
    <w:rsid w:val="00E70D15"/>
    <w:rsid w:val="00E71B73"/>
    <w:rsid w:val="00E72001"/>
    <w:rsid w:val="00E721BF"/>
    <w:rsid w:val="00E75CF8"/>
    <w:rsid w:val="00E76476"/>
    <w:rsid w:val="00E76F1F"/>
    <w:rsid w:val="00E772A9"/>
    <w:rsid w:val="00E775E2"/>
    <w:rsid w:val="00E77C8C"/>
    <w:rsid w:val="00E80269"/>
    <w:rsid w:val="00E8092B"/>
    <w:rsid w:val="00E8677B"/>
    <w:rsid w:val="00E86B0C"/>
    <w:rsid w:val="00E90623"/>
    <w:rsid w:val="00E911C9"/>
    <w:rsid w:val="00E93B35"/>
    <w:rsid w:val="00E9794C"/>
    <w:rsid w:val="00EA17B2"/>
    <w:rsid w:val="00EA3783"/>
    <w:rsid w:val="00EA58B9"/>
    <w:rsid w:val="00EA6C66"/>
    <w:rsid w:val="00EA78C6"/>
    <w:rsid w:val="00EB1DE3"/>
    <w:rsid w:val="00EB3E92"/>
    <w:rsid w:val="00EB4C67"/>
    <w:rsid w:val="00EB6A14"/>
    <w:rsid w:val="00EC1F85"/>
    <w:rsid w:val="00EC4274"/>
    <w:rsid w:val="00EC5CA5"/>
    <w:rsid w:val="00EC6210"/>
    <w:rsid w:val="00EC76F1"/>
    <w:rsid w:val="00EC7BA4"/>
    <w:rsid w:val="00EC7BF3"/>
    <w:rsid w:val="00EC7D35"/>
    <w:rsid w:val="00ED0AF4"/>
    <w:rsid w:val="00ED3286"/>
    <w:rsid w:val="00ED37F9"/>
    <w:rsid w:val="00ED3B03"/>
    <w:rsid w:val="00ED4439"/>
    <w:rsid w:val="00ED44A4"/>
    <w:rsid w:val="00ED50E1"/>
    <w:rsid w:val="00ED7B10"/>
    <w:rsid w:val="00EE1EB1"/>
    <w:rsid w:val="00EE553A"/>
    <w:rsid w:val="00EE72DA"/>
    <w:rsid w:val="00EF02C1"/>
    <w:rsid w:val="00EF4FA9"/>
    <w:rsid w:val="00EF6427"/>
    <w:rsid w:val="00F02497"/>
    <w:rsid w:val="00F049EA"/>
    <w:rsid w:val="00F055C6"/>
    <w:rsid w:val="00F060A9"/>
    <w:rsid w:val="00F06655"/>
    <w:rsid w:val="00F06BD0"/>
    <w:rsid w:val="00F06E9A"/>
    <w:rsid w:val="00F112EE"/>
    <w:rsid w:val="00F11543"/>
    <w:rsid w:val="00F126DD"/>
    <w:rsid w:val="00F1295B"/>
    <w:rsid w:val="00F13691"/>
    <w:rsid w:val="00F163E9"/>
    <w:rsid w:val="00F16DBD"/>
    <w:rsid w:val="00F17A0B"/>
    <w:rsid w:val="00F202CC"/>
    <w:rsid w:val="00F20C21"/>
    <w:rsid w:val="00F26A6B"/>
    <w:rsid w:val="00F30487"/>
    <w:rsid w:val="00F308C6"/>
    <w:rsid w:val="00F316CD"/>
    <w:rsid w:val="00F31929"/>
    <w:rsid w:val="00F322B6"/>
    <w:rsid w:val="00F3235D"/>
    <w:rsid w:val="00F33812"/>
    <w:rsid w:val="00F35096"/>
    <w:rsid w:val="00F35748"/>
    <w:rsid w:val="00F36F7E"/>
    <w:rsid w:val="00F3734D"/>
    <w:rsid w:val="00F4032B"/>
    <w:rsid w:val="00F403A6"/>
    <w:rsid w:val="00F40CAC"/>
    <w:rsid w:val="00F4360E"/>
    <w:rsid w:val="00F43A18"/>
    <w:rsid w:val="00F449D4"/>
    <w:rsid w:val="00F44E22"/>
    <w:rsid w:val="00F44EB4"/>
    <w:rsid w:val="00F45CB0"/>
    <w:rsid w:val="00F47C48"/>
    <w:rsid w:val="00F52242"/>
    <w:rsid w:val="00F564CB"/>
    <w:rsid w:val="00F56DD8"/>
    <w:rsid w:val="00F61CB9"/>
    <w:rsid w:val="00F62986"/>
    <w:rsid w:val="00F62A36"/>
    <w:rsid w:val="00F64327"/>
    <w:rsid w:val="00F649B6"/>
    <w:rsid w:val="00F64AC3"/>
    <w:rsid w:val="00F652F2"/>
    <w:rsid w:val="00F65911"/>
    <w:rsid w:val="00F66B2D"/>
    <w:rsid w:val="00F71554"/>
    <w:rsid w:val="00F7285A"/>
    <w:rsid w:val="00F76AA6"/>
    <w:rsid w:val="00F832D3"/>
    <w:rsid w:val="00F9059C"/>
    <w:rsid w:val="00F92172"/>
    <w:rsid w:val="00F96E3E"/>
    <w:rsid w:val="00F97105"/>
    <w:rsid w:val="00F9748C"/>
    <w:rsid w:val="00F978F6"/>
    <w:rsid w:val="00FA15E1"/>
    <w:rsid w:val="00FA2A25"/>
    <w:rsid w:val="00FA58F3"/>
    <w:rsid w:val="00FA5B44"/>
    <w:rsid w:val="00FA6F99"/>
    <w:rsid w:val="00FA7643"/>
    <w:rsid w:val="00FB0570"/>
    <w:rsid w:val="00FB3257"/>
    <w:rsid w:val="00FB4BA3"/>
    <w:rsid w:val="00FB4BB6"/>
    <w:rsid w:val="00FB50DD"/>
    <w:rsid w:val="00FB69ED"/>
    <w:rsid w:val="00FC0369"/>
    <w:rsid w:val="00FC5706"/>
    <w:rsid w:val="00FC5AF6"/>
    <w:rsid w:val="00FC6001"/>
    <w:rsid w:val="00FC69AD"/>
    <w:rsid w:val="00FC6A36"/>
    <w:rsid w:val="00FD01C8"/>
    <w:rsid w:val="00FD08C4"/>
    <w:rsid w:val="00FD2B0F"/>
    <w:rsid w:val="00FD2D61"/>
    <w:rsid w:val="00FD4779"/>
    <w:rsid w:val="00FD64C0"/>
    <w:rsid w:val="00FD7A69"/>
    <w:rsid w:val="00FE757B"/>
    <w:rsid w:val="00FE7CC2"/>
    <w:rsid w:val="00FF380F"/>
    <w:rsid w:val="00FF52BA"/>
    <w:rsid w:val="00FF7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1512B2"/>
  <w15:docId w15:val="{02F3574D-AAA8-7E4A-9FF1-C0AA1895C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48B0"/>
    <w:pPr>
      <w:widowControl w:val="0"/>
      <w:spacing w:line="360" w:lineRule="auto"/>
      <w:jc w:val="both"/>
    </w:pPr>
    <w:rPr>
      <w:kern w:val="2"/>
      <w:sz w:val="24"/>
    </w:rPr>
  </w:style>
  <w:style w:type="paragraph" w:styleId="1">
    <w:name w:val="heading 1"/>
    <w:basedOn w:val="a"/>
    <w:next w:val="a"/>
    <w:link w:val="10"/>
    <w:qFormat/>
    <w:rsid w:val="00F44E22"/>
    <w:pPr>
      <w:keepNext/>
      <w:keepLines/>
      <w:numPr>
        <w:numId w:val="1"/>
      </w:numPr>
      <w:tabs>
        <w:tab w:val="left" w:pos="432"/>
      </w:tabs>
      <w:spacing w:before="340" w:after="330" w:line="576" w:lineRule="auto"/>
      <w:outlineLvl w:val="0"/>
    </w:pPr>
    <w:rPr>
      <w:b/>
      <w:kern w:val="44"/>
      <w:sz w:val="44"/>
    </w:rPr>
  </w:style>
  <w:style w:type="paragraph" w:styleId="2">
    <w:name w:val="heading 2"/>
    <w:basedOn w:val="a"/>
    <w:next w:val="a"/>
    <w:link w:val="20"/>
    <w:qFormat/>
    <w:rsid w:val="00F44E22"/>
    <w:pPr>
      <w:keepNext/>
      <w:keepLines/>
      <w:numPr>
        <w:numId w:val="2"/>
      </w:numPr>
      <w:spacing w:before="260" w:after="260" w:line="413" w:lineRule="auto"/>
      <w:outlineLvl w:val="1"/>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正文文本缩进 Char"/>
    <w:link w:val="11"/>
    <w:rsid w:val="00F44E22"/>
    <w:rPr>
      <w:rFonts w:ascii="Times New Roman" w:hAnsi="Times New Roman"/>
      <w:kern w:val="2"/>
      <w:sz w:val="24"/>
    </w:rPr>
  </w:style>
  <w:style w:type="character" w:customStyle="1" w:styleId="Char0">
    <w:name w:val="文档结构图 Char"/>
    <w:link w:val="12"/>
    <w:rsid w:val="00F44E22"/>
    <w:rPr>
      <w:rFonts w:ascii="宋体" w:eastAsia="宋体" w:hAnsi="Times New Roman" w:cs="Times New Roman"/>
      <w:sz w:val="18"/>
      <w:szCs w:val="18"/>
    </w:rPr>
  </w:style>
  <w:style w:type="character" w:styleId="a3">
    <w:name w:val="Hyperlink"/>
    <w:uiPriority w:val="99"/>
    <w:rsid w:val="00F44E22"/>
    <w:rPr>
      <w:color w:val="0000FF"/>
      <w:u w:val="single"/>
    </w:rPr>
  </w:style>
  <w:style w:type="character" w:customStyle="1" w:styleId="10">
    <w:name w:val="标题 1 字符"/>
    <w:link w:val="1"/>
    <w:rsid w:val="00F44E22"/>
    <w:rPr>
      <w:b/>
      <w:kern w:val="44"/>
      <w:sz w:val="44"/>
    </w:rPr>
  </w:style>
  <w:style w:type="character" w:customStyle="1" w:styleId="20">
    <w:name w:val="标题 2 字符"/>
    <w:link w:val="2"/>
    <w:rsid w:val="00F44E22"/>
    <w:rPr>
      <w:rFonts w:ascii="Arial" w:eastAsia="黑体" w:hAnsi="Arial"/>
      <w:kern w:val="2"/>
      <w:sz w:val="24"/>
    </w:rPr>
  </w:style>
  <w:style w:type="character" w:customStyle="1" w:styleId="a4">
    <w:name w:val="页眉 字符"/>
    <w:aliases w:val="even 字符,页眉2 字符,En-tête 1.1 字符,Header1 字符,rh 字符,RH 字符,index 字符,Heading 字符"/>
    <w:link w:val="a5"/>
    <w:rsid w:val="00F44E22"/>
    <w:rPr>
      <w:sz w:val="18"/>
      <w:szCs w:val="18"/>
    </w:rPr>
  </w:style>
  <w:style w:type="character" w:customStyle="1" w:styleId="a6">
    <w:name w:val="页脚 字符"/>
    <w:link w:val="a7"/>
    <w:rsid w:val="00F44E22"/>
    <w:rPr>
      <w:sz w:val="18"/>
      <w:szCs w:val="18"/>
    </w:rPr>
  </w:style>
  <w:style w:type="character" w:customStyle="1" w:styleId="a8">
    <w:name w:val="批注框文本 字符"/>
    <w:link w:val="a9"/>
    <w:rsid w:val="00F44E22"/>
    <w:rPr>
      <w:rFonts w:ascii="Times New Roman" w:hAnsi="Times New Roman"/>
      <w:kern w:val="2"/>
      <w:sz w:val="18"/>
      <w:szCs w:val="18"/>
    </w:rPr>
  </w:style>
  <w:style w:type="character" w:customStyle="1" w:styleId="z-CharChar">
    <w:name w:val="z正文-众合轨道 Char Char"/>
    <w:link w:val="z-"/>
    <w:rsid w:val="00F44E22"/>
    <w:rPr>
      <w:rFonts w:ascii="Times New Roman" w:hAnsi="Arial"/>
      <w:kern w:val="2"/>
      <w:sz w:val="24"/>
      <w:lang w:val="zh-CN"/>
    </w:rPr>
  </w:style>
  <w:style w:type="paragraph" w:styleId="TOC7">
    <w:name w:val="toc 7"/>
    <w:basedOn w:val="a"/>
    <w:next w:val="a"/>
    <w:rsid w:val="00F44E22"/>
    <w:pPr>
      <w:ind w:left="1440"/>
      <w:jc w:val="left"/>
    </w:pPr>
    <w:rPr>
      <w:rFonts w:ascii="Calibri" w:hAnsi="Calibri"/>
      <w:sz w:val="18"/>
      <w:szCs w:val="18"/>
    </w:rPr>
  </w:style>
  <w:style w:type="paragraph" w:styleId="TOC4">
    <w:name w:val="toc 4"/>
    <w:basedOn w:val="a"/>
    <w:next w:val="a"/>
    <w:uiPriority w:val="39"/>
    <w:rsid w:val="00F44E22"/>
    <w:pPr>
      <w:ind w:left="720"/>
      <w:jc w:val="left"/>
    </w:pPr>
    <w:rPr>
      <w:rFonts w:ascii="Calibri" w:hAnsi="Calibri"/>
      <w:sz w:val="18"/>
      <w:szCs w:val="18"/>
    </w:rPr>
  </w:style>
  <w:style w:type="paragraph" w:styleId="TOC8">
    <w:name w:val="toc 8"/>
    <w:basedOn w:val="a"/>
    <w:next w:val="a"/>
    <w:rsid w:val="00F44E22"/>
    <w:pPr>
      <w:ind w:left="1680"/>
      <w:jc w:val="left"/>
    </w:pPr>
    <w:rPr>
      <w:rFonts w:ascii="Calibri" w:hAnsi="Calibri"/>
      <w:sz w:val="18"/>
      <w:szCs w:val="18"/>
    </w:rPr>
  </w:style>
  <w:style w:type="paragraph" w:styleId="a5">
    <w:name w:val="header"/>
    <w:aliases w:val="even,页眉2,En-tête 1.1,Header1,rh,RH,index,Heading"/>
    <w:basedOn w:val="a"/>
    <w:link w:val="a4"/>
    <w:rsid w:val="00F44E22"/>
    <w:pPr>
      <w:pBdr>
        <w:bottom w:val="single" w:sz="6" w:space="1" w:color="auto"/>
      </w:pBdr>
      <w:tabs>
        <w:tab w:val="center" w:pos="4153"/>
        <w:tab w:val="right" w:pos="8306"/>
      </w:tabs>
      <w:snapToGrid w:val="0"/>
      <w:spacing w:line="240" w:lineRule="auto"/>
      <w:jc w:val="center"/>
    </w:pPr>
    <w:rPr>
      <w:kern w:val="0"/>
      <w:sz w:val="18"/>
      <w:szCs w:val="18"/>
    </w:rPr>
  </w:style>
  <w:style w:type="paragraph" w:styleId="TOC2">
    <w:name w:val="toc 2"/>
    <w:basedOn w:val="a"/>
    <w:next w:val="a"/>
    <w:uiPriority w:val="39"/>
    <w:rsid w:val="00F44E22"/>
    <w:pPr>
      <w:ind w:left="240"/>
      <w:jc w:val="left"/>
    </w:pPr>
    <w:rPr>
      <w:rFonts w:ascii="Calibri" w:hAnsi="Calibri"/>
      <w:smallCaps/>
      <w:sz w:val="20"/>
    </w:rPr>
  </w:style>
  <w:style w:type="paragraph" w:styleId="TOC9">
    <w:name w:val="toc 9"/>
    <w:basedOn w:val="a"/>
    <w:next w:val="a"/>
    <w:rsid w:val="00F44E22"/>
    <w:pPr>
      <w:ind w:left="1920"/>
      <w:jc w:val="left"/>
    </w:pPr>
    <w:rPr>
      <w:rFonts w:ascii="Calibri" w:hAnsi="Calibri"/>
      <w:sz w:val="18"/>
      <w:szCs w:val="18"/>
    </w:rPr>
  </w:style>
  <w:style w:type="paragraph" w:styleId="TOC5">
    <w:name w:val="toc 5"/>
    <w:basedOn w:val="a"/>
    <w:next w:val="a"/>
    <w:rsid w:val="00F44E22"/>
    <w:pPr>
      <w:ind w:left="960"/>
      <w:jc w:val="left"/>
    </w:pPr>
    <w:rPr>
      <w:rFonts w:ascii="Calibri" w:hAnsi="Calibri"/>
      <w:sz w:val="18"/>
      <w:szCs w:val="18"/>
    </w:rPr>
  </w:style>
  <w:style w:type="paragraph" w:styleId="TOC1">
    <w:name w:val="toc 1"/>
    <w:basedOn w:val="a"/>
    <w:next w:val="a"/>
    <w:uiPriority w:val="39"/>
    <w:rsid w:val="00F44E22"/>
    <w:pPr>
      <w:spacing w:before="120" w:after="120"/>
      <w:jc w:val="left"/>
    </w:pPr>
    <w:rPr>
      <w:rFonts w:ascii="Calibri" w:hAnsi="Calibri"/>
      <w:b/>
      <w:bCs/>
      <w:caps/>
      <w:sz w:val="20"/>
    </w:rPr>
  </w:style>
  <w:style w:type="paragraph" w:styleId="TOC3">
    <w:name w:val="toc 3"/>
    <w:basedOn w:val="a"/>
    <w:next w:val="a"/>
    <w:uiPriority w:val="39"/>
    <w:rsid w:val="00F44E22"/>
    <w:pPr>
      <w:ind w:left="480"/>
      <w:jc w:val="left"/>
    </w:pPr>
    <w:rPr>
      <w:rFonts w:ascii="Calibri" w:hAnsi="Calibri"/>
      <w:i/>
      <w:iCs/>
      <w:sz w:val="20"/>
    </w:rPr>
  </w:style>
  <w:style w:type="paragraph" w:styleId="a7">
    <w:name w:val="footer"/>
    <w:basedOn w:val="a"/>
    <w:link w:val="a6"/>
    <w:rsid w:val="00F44E22"/>
    <w:pPr>
      <w:tabs>
        <w:tab w:val="center" w:pos="4153"/>
        <w:tab w:val="right" w:pos="8306"/>
      </w:tabs>
      <w:snapToGrid w:val="0"/>
      <w:jc w:val="left"/>
    </w:pPr>
    <w:rPr>
      <w:kern w:val="0"/>
      <w:sz w:val="18"/>
      <w:szCs w:val="18"/>
    </w:rPr>
  </w:style>
  <w:style w:type="paragraph" w:styleId="TOC6">
    <w:name w:val="toc 6"/>
    <w:basedOn w:val="a"/>
    <w:next w:val="a"/>
    <w:uiPriority w:val="39"/>
    <w:rsid w:val="00F44E22"/>
    <w:pPr>
      <w:ind w:left="1200"/>
      <w:jc w:val="left"/>
    </w:pPr>
    <w:rPr>
      <w:rFonts w:ascii="Calibri" w:hAnsi="Calibri"/>
      <w:sz w:val="18"/>
      <w:szCs w:val="18"/>
    </w:rPr>
  </w:style>
  <w:style w:type="paragraph" w:styleId="aa">
    <w:name w:val="caption"/>
    <w:basedOn w:val="a"/>
    <w:next w:val="a"/>
    <w:uiPriority w:val="35"/>
    <w:qFormat/>
    <w:rsid w:val="00F44E22"/>
    <w:rPr>
      <w:rFonts w:ascii="Cambria" w:eastAsia="黑体" w:hAnsi="Cambria"/>
      <w:sz w:val="20"/>
    </w:rPr>
  </w:style>
  <w:style w:type="paragraph" w:styleId="a9">
    <w:name w:val="Balloon Text"/>
    <w:basedOn w:val="a"/>
    <w:link w:val="a8"/>
    <w:rsid w:val="00F44E22"/>
    <w:pPr>
      <w:spacing w:line="240" w:lineRule="auto"/>
    </w:pPr>
    <w:rPr>
      <w:sz w:val="18"/>
      <w:szCs w:val="18"/>
    </w:rPr>
  </w:style>
  <w:style w:type="paragraph" w:customStyle="1" w:styleId="c-">
    <w:name w:val="c三级标题-众合轨道"/>
    <w:basedOn w:val="a"/>
    <w:next w:val="a"/>
    <w:qFormat/>
    <w:rsid w:val="00F44E22"/>
    <w:pPr>
      <w:keepNext/>
      <w:widowControl/>
      <w:numPr>
        <w:ilvl w:val="2"/>
        <w:numId w:val="3"/>
      </w:numPr>
      <w:tabs>
        <w:tab w:val="left" w:pos="851"/>
      </w:tabs>
      <w:adjustRightInd w:val="0"/>
      <w:snapToGrid w:val="0"/>
      <w:spacing w:before="220" w:after="220" w:line="288" w:lineRule="auto"/>
      <w:jc w:val="left"/>
      <w:outlineLvl w:val="2"/>
    </w:pPr>
    <w:rPr>
      <w:rFonts w:ascii="Arial" w:hAnsi="Arial" w:cs="Arial"/>
      <w:b/>
      <w:bCs/>
      <w:kern w:val="96"/>
      <w:sz w:val="30"/>
      <w:szCs w:val="30"/>
    </w:rPr>
  </w:style>
  <w:style w:type="paragraph" w:customStyle="1" w:styleId="d-">
    <w:name w:val="d四级标题-众合轨道"/>
    <w:basedOn w:val="a"/>
    <w:next w:val="a"/>
    <w:qFormat/>
    <w:rsid w:val="00F44E22"/>
    <w:pPr>
      <w:keepNext/>
      <w:keepLines/>
      <w:numPr>
        <w:ilvl w:val="3"/>
        <w:numId w:val="3"/>
      </w:numPr>
      <w:spacing w:before="180" w:after="180" w:line="377" w:lineRule="auto"/>
      <w:outlineLvl w:val="3"/>
    </w:pPr>
    <w:rPr>
      <w:rFonts w:ascii="Arial" w:hAnsi="Arial"/>
      <w:b/>
      <w:bCs/>
      <w:szCs w:val="28"/>
    </w:rPr>
  </w:style>
  <w:style w:type="paragraph" w:customStyle="1" w:styleId="f-">
    <w:name w:val="f附录二级标题-众合轨道"/>
    <w:basedOn w:val="b-"/>
    <w:next w:val="z-"/>
    <w:rsid w:val="00F44E22"/>
    <w:pPr>
      <w:numPr>
        <w:numId w:val="0"/>
      </w:numPr>
    </w:pPr>
  </w:style>
  <w:style w:type="paragraph" w:customStyle="1" w:styleId="ab">
    <w:name w:val="文档信息管理表"/>
    <w:basedOn w:val="a"/>
    <w:rsid w:val="00F44E22"/>
    <w:pPr>
      <w:jc w:val="center"/>
    </w:pPr>
    <w:rPr>
      <w:rFonts w:eastAsia="黑体" w:cs="宋体"/>
      <w:b/>
      <w:sz w:val="28"/>
    </w:rPr>
  </w:style>
  <w:style w:type="paragraph" w:customStyle="1" w:styleId="11">
    <w:name w:val="正文文本缩进1"/>
    <w:basedOn w:val="a"/>
    <w:link w:val="Char"/>
    <w:rsid w:val="00F44E22"/>
    <w:pPr>
      <w:spacing w:after="120"/>
      <w:ind w:leftChars="200" w:left="420"/>
    </w:pPr>
  </w:style>
  <w:style w:type="paragraph" w:customStyle="1" w:styleId="o-">
    <w:name w:val="o内容说明-众合轨道"/>
    <w:basedOn w:val="a"/>
    <w:next w:val="z-"/>
    <w:qFormat/>
    <w:rsid w:val="00F44E22"/>
    <w:rPr>
      <w:i/>
      <w:color w:val="0000FF"/>
      <w:sz w:val="21"/>
      <w:szCs w:val="21"/>
    </w:rPr>
  </w:style>
  <w:style w:type="paragraph" w:customStyle="1" w:styleId="i-">
    <w:name w:val="i字母子项目-众合轨道"/>
    <w:basedOn w:val="a"/>
    <w:next w:val="z-"/>
    <w:rsid w:val="00F44E22"/>
    <w:pPr>
      <w:numPr>
        <w:ilvl w:val="2"/>
        <w:numId w:val="4"/>
      </w:numPr>
      <w:tabs>
        <w:tab w:val="clear" w:pos="284"/>
        <w:tab w:val="left" w:pos="0"/>
      </w:tabs>
      <w:adjustRightInd w:val="0"/>
    </w:pPr>
    <w:rPr>
      <w:rFonts w:hAnsi="Arial"/>
      <w:kern w:val="0"/>
      <w:lang w:val="zh-CN"/>
    </w:rPr>
  </w:style>
  <w:style w:type="paragraph" w:customStyle="1" w:styleId="12">
    <w:name w:val="文档结构图1"/>
    <w:basedOn w:val="a"/>
    <w:link w:val="Char0"/>
    <w:rsid w:val="00F44E22"/>
    <w:rPr>
      <w:rFonts w:ascii="宋体"/>
      <w:kern w:val="0"/>
      <w:sz w:val="18"/>
      <w:szCs w:val="18"/>
    </w:rPr>
  </w:style>
  <w:style w:type="paragraph" w:customStyle="1" w:styleId="ac">
    <w:name w:val="文档修改记录表"/>
    <w:basedOn w:val="a"/>
    <w:rsid w:val="00F44E22"/>
    <w:pPr>
      <w:jc w:val="center"/>
    </w:pPr>
    <w:rPr>
      <w:rFonts w:eastAsia="黑体"/>
      <w:b/>
      <w:sz w:val="28"/>
      <w:szCs w:val="24"/>
    </w:rPr>
  </w:style>
  <w:style w:type="paragraph" w:customStyle="1" w:styleId="m-">
    <w:name w:val="m-"/>
    <w:basedOn w:val="a"/>
    <w:rsid w:val="00F44E22"/>
    <w:pPr>
      <w:widowControl/>
      <w:spacing w:before="100" w:beforeAutospacing="1" w:after="100" w:afterAutospacing="1" w:line="240" w:lineRule="auto"/>
      <w:jc w:val="left"/>
    </w:pPr>
    <w:rPr>
      <w:rFonts w:ascii="宋体" w:hAnsi="宋体" w:cs="宋体"/>
      <w:kern w:val="0"/>
      <w:szCs w:val="24"/>
    </w:rPr>
  </w:style>
  <w:style w:type="paragraph" w:customStyle="1" w:styleId="e-">
    <w:name w:val="e附录一级标题-众合轨道"/>
    <w:basedOn w:val="a-"/>
    <w:next w:val="z-"/>
    <w:rsid w:val="00F44E22"/>
    <w:pPr>
      <w:numPr>
        <w:numId w:val="0"/>
      </w:numPr>
      <w:ind w:left="425" w:hanging="425"/>
    </w:pPr>
  </w:style>
  <w:style w:type="paragraph" w:customStyle="1" w:styleId="j-">
    <w:name w:val="j参考资料样式-众合轨道"/>
    <w:basedOn w:val="g-"/>
    <w:next w:val="z-"/>
    <w:qFormat/>
    <w:rsid w:val="00F44E22"/>
    <w:pPr>
      <w:numPr>
        <w:ilvl w:val="0"/>
        <w:numId w:val="5"/>
      </w:numPr>
      <w:tabs>
        <w:tab w:val="left" w:pos="840"/>
      </w:tabs>
      <w:ind w:left="907"/>
    </w:pPr>
  </w:style>
  <w:style w:type="paragraph" w:customStyle="1" w:styleId="13">
    <w:name w:val="图表目录1"/>
    <w:basedOn w:val="a"/>
    <w:next w:val="a"/>
    <w:rsid w:val="00F44E22"/>
    <w:pPr>
      <w:ind w:leftChars="200" w:left="200" w:hangingChars="200" w:hanging="200"/>
    </w:pPr>
  </w:style>
  <w:style w:type="paragraph" w:customStyle="1" w:styleId="ad">
    <w:name w:val="符号子项目"/>
    <w:basedOn w:val="a"/>
    <w:rsid w:val="00F44E22"/>
    <w:pPr>
      <w:tabs>
        <w:tab w:val="left" w:pos="1134"/>
      </w:tabs>
      <w:adjustRightInd w:val="0"/>
      <w:ind w:left="1134" w:hanging="340"/>
    </w:pPr>
    <w:rPr>
      <w:rFonts w:hAnsi="Arial"/>
      <w:kern w:val="0"/>
      <w:lang w:val="zh-CN"/>
    </w:rPr>
  </w:style>
  <w:style w:type="paragraph" w:customStyle="1" w:styleId="k-">
    <w:name w:val="k文件大标题-众合轨道"/>
    <w:basedOn w:val="a"/>
    <w:next w:val="z-"/>
    <w:rsid w:val="00F44E22"/>
    <w:pPr>
      <w:jc w:val="center"/>
    </w:pPr>
    <w:rPr>
      <w:rFonts w:ascii="宋体" w:hAnsi="宋体"/>
      <w:b/>
      <w:bCs/>
      <w:sz w:val="44"/>
      <w:szCs w:val="44"/>
    </w:rPr>
  </w:style>
  <w:style w:type="paragraph" w:customStyle="1" w:styleId="ae">
    <w:name w:val="字母目录"/>
    <w:basedOn w:val="a"/>
    <w:rsid w:val="00F44E22"/>
    <w:pPr>
      <w:tabs>
        <w:tab w:val="left" w:pos="284"/>
      </w:tabs>
      <w:adjustRightInd w:val="0"/>
      <w:ind w:left="794"/>
    </w:pPr>
    <w:rPr>
      <w:rFonts w:hAnsi="Arial"/>
      <w:kern w:val="0"/>
      <w:lang w:val="zh-CN"/>
    </w:rPr>
  </w:style>
  <w:style w:type="paragraph" w:customStyle="1" w:styleId="b-">
    <w:name w:val="b二级标题-众合轨道"/>
    <w:basedOn w:val="a"/>
    <w:next w:val="a"/>
    <w:rsid w:val="00F44E22"/>
    <w:pPr>
      <w:keepNext/>
      <w:keepLines/>
      <w:numPr>
        <w:ilvl w:val="1"/>
        <w:numId w:val="3"/>
      </w:numPr>
      <w:spacing w:before="260" w:after="260" w:line="415" w:lineRule="auto"/>
      <w:outlineLvl w:val="1"/>
    </w:pPr>
    <w:rPr>
      <w:rFonts w:ascii="Arial" w:hAnsi="Arial"/>
      <w:b/>
      <w:bCs/>
      <w:sz w:val="30"/>
      <w:szCs w:val="32"/>
    </w:rPr>
  </w:style>
  <w:style w:type="paragraph" w:customStyle="1" w:styleId="a-">
    <w:name w:val="a一级标题-众合轨道"/>
    <w:basedOn w:val="a"/>
    <w:next w:val="a"/>
    <w:rsid w:val="00F44E22"/>
    <w:pPr>
      <w:keepNext/>
      <w:keepLines/>
      <w:numPr>
        <w:numId w:val="3"/>
      </w:numPr>
      <w:spacing w:before="340" w:after="300" w:line="578" w:lineRule="auto"/>
      <w:outlineLvl w:val="0"/>
    </w:pPr>
    <w:rPr>
      <w:b/>
      <w:bCs/>
      <w:kern w:val="44"/>
      <w:sz w:val="36"/>
      <w:szCs w:val="44"/>
    </w:rPr>
  </w:style>
  <w:style w:type="paragraph" w:customStyle="1" w:styleId="z-">
    <w:name w:val="z正文-众合轨道"/>
    <w:basedOn w:val="a"/>
    <w:link w:val="z-CharChar"/>
    <w:rsid w:val="00F44E22"/>
    <w:pPr>
      <w:adjustRightInd w:val="0"/>
      <w:ind w:firstLineChars="200" w:firstLine="480"/>
    </w:pPr>
    <w:rPr>
      <w:rFonts w:hAnsi="Arial"/>
      <w:lang w:val="zh-CN"/>
    </w:rPr>
  </w:style>
  <w:style w:type="paragraph" w:customStyle="1" w:styleId="af">
    <w:name w:val="正文样式"/>
    <w:basedOn w:val="a"/>
    <w:rsid w:val="00F44E22"/>
    <w:pPr>
      <w:spacing w:line="300" w:lineRule="auto"/>
      <w:ind w:firstLineChars="200" w:firstLine="200"/>
    </w:pPr>
    <w:rPr>
      <w:rFonts w:cs="宋体"/>
      <w:kern w:val="44"/>
      <w:sz w:val="21"/>
    </w:rPr>
  </w:style>
  <w:style w:type="paragraph" w:customStyle="1" w:styleId="m-0">
    <w:name w:val="m表格样式-众合轨道"/>
    <w:basedOn w:val="z-"/>
    <w:qFormat/>
    <w:rsid w:val="00F44E22"/>
    <w:pPr>
      <w:spacing w:line="240" w:lineRule="auto"/>
      <w:ind w:firstLineChars="0" w:firstLine="0"/>
      <w:jc w:val="center"/>
    </w:pPr>
    <w:rPr>
      <w:sz w:val="21"/>
    </w:rPr>
  </w:style>
  <w:style w:type="paragraph" w:customStyle="1" w:styleId="l-">
    <w:name w:val="l表格编号-众合轨道"/>
    <w:basedOn w:val="z-"/>
    <w:rsid w:val="00F44E22"/>
    <w:pPr>
      <w:ind w:firstLineChars="0" w:firstLine="0"/>
      <w:jc w:val="center"/>
    </w:pPr>
    <w:rPr>
      <w:b/>
      <w:sz w:val="21"/>
      <w:szCs w:val="21"/>
    </w:rPr>
  </w:style>
  <w:style w:type="paragraph" w:customStyle="1" w:styleId="h-">
    <w:name w:val="h圆点符号子项目-众合轨道"/>
    <w:basedOn w:val="ad"/>
    <w:next w:val="z-"/>
    <w:qFormat/>
    <w:rsid w:val="00F44E22"/>
    <w:pPr>
      <w:numPr>
        <w:ilvl w:val="5"/>
        <w:numId w:val="6"/>
      </w:numPr>
      <w:tabs>
        <w:tab w:val="clear" w:pos="1134"/>
        <w:tab w:val="clear" w:pos="1474"/>
        <w:tab w:val="left" w:pos="840"/>
      </w:tabs>
    </w:pPr>
  </w:style>
  <w:style w:type="paragraph" w:customStyle="1" w:styleId="g-">
    <w:name w:val="g方块符号子项目-众合轨道"/>
    <w:basedOn w:val="ad"/>
    <w:next w:val="z-"/>
    <w:qFormat/>
    <w:rsid w:val="00F44E22"/>
    <w:pPr>
      <w:numPr>
        <w:ilvl w:val="4"/>
        <w:numId w:val="6"/>
      </w:numPr>
    </w:pPr>
  </w:style>
  <w:style w:type="paragraph" w:customStyle="1" w:styleId="n-">
    <w:name w:val="n图纸编号-众合轨道"/>
    <w:basedOn w:val="z-"/>
    <w:next w:val="z-"/>
    <w:rsid w:val="00F44E22"/>
    <w:pPr>
      <w:ind w:firstLineChars="0" w:firstLine="0"/>
      <w:jc w:val="center"/>
    </w:pPr>
    <w:rPr>
      <w:b/>
      <w:sz w:val="21"/>
      <w:szCs w:val="21"/>
      <w:lang w:val="en-US"/>
    </w:rPr>
  </w:style>
  <w:style w:type="paragraph" w:styleId="af0">
    <w:name w:val="Document Map"/>
    <w:basedOn w:val="a"/>
    <w:link w:val="af1"/>
    <w:uiPriority w:val="99"/>
    <w:semiHidden/>
    <w:unhideWhenUsed/>
    <w:rsid w:val="000F10CB"/>
    <w:rPr>
      <w:rFonts w:ascii="宋体"/>
      <w:sz w:val="18"/>
      <w:szCs w:val="18"/>
    </w:rPr>
  </w:style>
  <w:style w:type="character" w:customStyle="1" w:styleId="af1">
    <w:name w:val="文档结构图 字符"/>
    <w:link w:val="af0"/>
    <w:uiPriority w:val="99"/>
    <w:semiHidden/>
    <w:rsid w:val="000F10CB"/>
    <w:rPr>
      <w:rFonts w:ascii="宋体"/>
      <w:kern w:val="2"/>
      <w:sz w:val="18"/>
      <w:szCs w:val="18"/>
    </w:rPr>
  </w:style>
  <w:style w:type="character" w:customStyle="1" w:styleId="z-Char">
    <w:name w:val="z正文-众合轨道 Char"/>
    <w:rsid w:val="00B00C22"/>
    <w:rPr>
      <w:rFonts w:ascii="Times New Roman" w:hAnsi="Arial"/>
      <w:kern w:val="2"/>
      <w:sz w:val="24"/>
      <w:lang w:val="zh-CN"/>
    </w:rPr>
  </w:style>
  <w:style w:type="character" w:styleId="af2">
    <w:name w:val="annotation reference"/>
    <w:uiPriority w:val="99"/>
    <w:semiHidden/>
    <w:unhideWhenUsed/>
    <w:rsid w:val="00415A41"/>
    <w:rPr>
      <w:sz w:val="21"/>
      <w:szCs w:val="21"/>
    </w:rPr>
  </w:style>
  <w:style w:type="paragraph" w:styleId="af3">
    <w:name w:val="annotation text"/>
    <w:basedOn w:val="a"/>
    <w:link w:val="af4"/>
    <w:uiPriority w:val="99"/>
    <w:semiHidden/>
    <w:unhideWhenUsed/>
    <w:rsid w:val="00415A41"/>
    <w:pPr>
      <w:jc w:val="left"/>
    </w:pPr>
  </w:style>
  <w:style w:type="character" w:customStyle="1" w:styleId="af4">
    <w:name w:val="批注文字 字符"/>
    <w:link w:val="af3"/>
    <w:uiPriority w:val="99"/>
    <w:semiHidden/>
    <w:rsid w:val="00415A41"/>
    <w:rPr>
      <w:kern w:val="2"/>
      <w:sz w:val="24"/>
    </w:rPr>
  </w:style>
  <w:style w:type="paragraph" w:styleId="af5">
    <w:name w:val="annotation subject"/>
    <w:basedOn w:val="af3"/>
    <w:next w:val="af3"/>
    <w:link w:val="af6"/>
    <w:uiPriority w:val="99"/>
    <w:semiHidden/>
    <w:unhideWhenUsed/>
    <w:rsid w:val="00415A41"/>
    <w:rPr>
      <w:b/>
      <w:bCs/>
    </w:rPr>
  </w:style>
  <w:style w:type="character" w:customStyle="1" w:styleId="af6">
    <w:name w:val="批注主题 字符"/>
    <w:link w:val="af5"/>
    <w:uiPriority w:val="99"/>
    <w:semiHidden/>
    <w:rsid w:val="00415A41"/>
    <w:rPr>
      <w:b/>
      <w:bCs/>
      <w:kern w:val="2"/>
      <w:sz w:val="24"/>
    </w:rPr>
  </w:style>
  <w:style w:type="table" w:styleId="af7">
    <w:name w:val="Table Grid"/>
    <w:basedOn w:val="a1"/>
    <w:uiPriority w:val="59"/>
    <w:rsid w:val="00B05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table of figures"/>
    <w:basedOn w:val="a"/>
    <w:next w:val="a"/>
    <w:uiPriority w:val="99"/>
    <w:unhideWhenUsed/>
    <w:rsid w:val="00A63A18"/>
    <w:pPr>
      <w:ind w:leftChars="200" w:left="200" w:hangingChars="200" w:hanging="200"/>
    </w:pPr>
  </w:style>
  <w:style w:type="paragraph" w:styleId="af9">
    <w:name w:val="List Paragraph"/>
    <w:basedOn w:val="a"/>
    <w:link w:val="afa"/>
    <w:uiPriority w:val="34"/>
    <w:qFormat/>
    <w:rsid w:val="003F08E7"/>
    <w:pPr>
      <w:ind w:firstLineChars="200" w:firstLine="420"/>
      <w:textAlignment w:val="bottom"/>
    </w:pPr>
    <w:rPr>
      <w:kern w:val="0"/>
    </w:rPr>
  </w:style>
  <w:style w:type="character" w:styleId="afb">
    <w:name w:val="Emphasis"/>
    <w:uiPriority w:val="20"/>
    <w:qFormat/>
    <w:rsid w:val="00305941"/>
    <w:rPr>
      <w:i/>
      <w:iCs/>
    </w:rPr>
  </w:style>
  <w:style w:type="paragraph" w:customStyle="1" w:styleId="Default">
    <w:name w:val="Default"/>
    <w:rsid w:val="00E93B35"/>
    <w:pPr>
      <w:widowControl w:val="0"/>
      <w:autoSpaceDE w:val="0"/>
      <w:autoSpaceDN w:val="0"/>
      <w:adjustRightInd w:val="0"/>
    </w:pPr>
    <w:rPr>
      <w:rFonts w:ascii="宋体" w:hAnsi="Calibri" w:cs="宋体"/>
      <w:color w:val="000000"/>
      <w:sz w:val="24"/>
      <w:szCs w:val="24"/>
    </w:rPr>
  </w:style>
  <w:style w:type="character" w:customStyle="1" w:styleId="-Char">
    <w:name w:val="正文-众合轨道 Char"/>
    <w:link w:val="-"/>
    <w:rsid w:val="005668E3"/>
    <w:rPr>
      <w:rFonts w:hAnsi="Arial"/>
      <w:kern w:val="2"/>
      <w:sz w:val="24"/>
      <w:lang w:val="zh-CN"/>
    </w:rPr>
  </w:style>
  <w:style w:type="paragraph" w:customStyle="1" w:styleId="-">
    <w:name w:val="正文-众合轨道"/>
    <w:basedOn w:val="a"/>
    <w:link w:val="-Char"/>
    <w:rsid w:val="005668E3"/>
    <w:pPr>
      <w:adjustRightInd w:val="0"/>
      <w:ind w:firstLineChars="200" w:firstLine="480"/>
    </w:pPr>
    <w:rPr>
      <w:rFonts w:hAnsi="Arial"/>
      <w:lang w:val="zh-CN"/>
    </w:rPr>
  </w:style>
  <w:style w:type="character" w:styleId="afc">
    <w:name w:val="Strong"/>
    <w:basedOn w:val="a0"/>
    <w:uiPriority w:val="22"/>
    <w:qFormat/>
    <w:rsid w:val="00A64BFF"/>
    <w:rPr>
      <w:b/>
      <w:bCs/>
    </w:rPr>
  </w:style>
  <w:style w:type="character" w:styleId="afd">
    <w:name w:val="Unresolved Mention"/>
    <w:basedOn w:val="a0"/>
    <w:uiPriority w:val="99"/>
    <w:semiHidden/>
    <w:unhideWhenUsed/>
    <w:rsid w:val="00417A29"/>
    <w:rPr>
      <w:color w:val="605E5C"/>
      <w:shd w:val="clear" w:color="auto" w:fill="E1DFDD"/>
    </w:rPr>
  </w:style>
  <w:style w:type="character" w:styleId="afe">
    <w:name w:val="FollowedHyperlink"/>
    <w:basedOn w:val="a0"/>
    <w:uiPriority w:val="99"/>
    <w:semiHidden/>
    <w:unhideWhenUsed/>
    <w:rsid w:val="0066352F"/>
    <w:rPr>
      <w:color w:val="800080" w:themeColor="followedHyperlink"/>
      <w:u w:val="single"/>
    </w:rPr>
  </w:style>
  <w:style w:type="character" w:customStyle="1" w:styleId="afa">
    <w:name w:val="列表段落 字符"/>
    <w:basedOn w:val="a0"/>
    <w:link w:val="af9"/>
    <w:uiPriority w:val="34"/>
    <w:qFormat/>
    <w:locked/>
    <w:rsid w:val="00215B5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037457">
      <w:bodyDiv w:val="1"/>
      <w:marLeft w:val="0"/>
      <w:marRight w:val="0"/>
      <w:marTop w:val="0"/>
      <w:marBottom w:val="0"/>
      <w:divBdr>
        <w:top w:val="none" w:sz="0" w:space="0" w:color="auto"/>
        <w:left w:val="none" w:sz="0" w:space="0" w:color="auto"/>
        <w:bottom w:val="none" w:sz="0" w:space="0" w:color="auto"/>
        <w:right w:val="none" w:sz="0" w:space="0" w:color="auto"/>
      </w:divBdr>
    </w:div>
    <w:div w:id="1486243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github.com/walkcap/APS.WALKCAP" TargetMode="External"/><Relationship Id="rId5" Type="http://schemas.openxmlformats.org/officeDocument/2006/relationships/webSettings" Target="webSettings.xml"/><Relationship Id="rId15" Type="http://schemas.openxmlformats.org/officeDocument/2006/relationships/hyperlink" Target="http://baike.baidu.com/view/333086.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zhihu.com/people/walkcap"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insigma\Bilock\&#38656;&#2771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84F8C-F1E6-4523-A81F-925BA5982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D:\insigma\Bilock\需求.dotx</Template>
  <TotalTime>2569</TotalTime>
  <Pages>70</Pages>
  <Words>5235</Words>
  <Characters>29842</Characters>
  <Application>Microsoft Office Word</Application>
  <DocSecurity>0</DocSecurity>
  <PresentationFormat/>
  <Lines>248</Lines>
  <Paragraphs>70</Paragraphs>
  <Slides>0</Slides>
  <Notes>0</Notes>
  <HiddenSlides>0</HiddenSlides>
  <MMClips>0</MMClips>
  <ScaleCrop>false</ScaleCrop>
  <Company>微软中国</Company>
  <LinksUpToDate>false</LinksUpToDate>
  <CharactersWithSpaces>35007</CharactersWithSpaces>
  <SharedDoc>false</SharedDoc>
  <HLinks>
    <vt:vector size="366" baseType="variant">
      <vt:variant>
        <vt:i4>1900606</vt:i4>
      </vt:variant>
      <vt:variant>
        <vt:i4>368</vt:i4>
      </vt:variant>
      <vt:variant>
        <vt:i4>0</vt:i4>
      </vt:variant>
      <vt:variant>
        <vt:i4>5</vt:i4>
      </vt:variant>
      <vt:variant>
        <vt:lpwstr/>
      </vt:variant>
      <vt:variant>
        <vt:lpwstr>_Toc356482397</vt:lpwstr>
      </vt:variant>
      <vt:variant>
        <vt:i4>1900606</vt:i4>
      </vt:variant>
      <vt:variant>
        <vt:i4>362</vt:i4>
      </vt:variant>
      <vt:variant>
        <vt:i4>0</vt:i4>
      </vt:variant>
      <vt:variant>
        <vt:i4>5</vt:i4>
      </vt:variant>
      <vt:variant>
        <vt:lpwstr/>
      </vt:variant>
      <vt:variant>
        <vt:lpwstr>_Toc356482396</vt:lpwstr>
      </vt:variant>
      <vt:variant>
        <vt:i4>1900606</vt:i4>
      </vt:variant>
      <vt:variant>
        <vt:i4>356</vt:i4>
      </vt:variant>
      <vt:variant>
        <vt:i4>0</vt:i4>
      </vt:variant>
      <vt:variant>
        <vt:i4>5</vt:i4>
      </vt:variant>
      <vt:variant>
        <vt:lpwstr/>
      </vt:variant>
      <vt:variant>
        <vt:lpwstr>_Toc356482395</vt:lpwstr>
      </vt:variant>
      <vt:variant>
        <vt:i4>1900606</vt:i4>
      </vt:variant>
      <vt:variant>
        <vt:i4>350</vt:i4>
      </vt:variant>
      <vt:variant>
        <vt:i4>0</vt:i4>
      </vt:variant>
      <vt:variant>
        <vt:i4>5</vt:i4>
      </vt:variant>
      <vt:variant>
        <vt:lpwstr/>
      </vt:variant>
      <vt:variant>
        <vt:lpwstr>_Toc356482394</vt:lpwstr>
      </vt:variant>
      <vt:variant>
        <vt:i4>1900606</vt:i4>
      </vt:variant>
      <vt:variant>
        <vt:i4>344</vt:i4>
      </vt:variant>
      <vt:variant>
        <vt:i4>0</vt:i4>
      </vt:variant>
      <vt:variant>
        <vt:i4>5</vt:i4>
      </vt:variant>
      <vt:variant>
        <vt:lpwstr/>
      </vt:variant>
      <vt:variant>
        <vt:lpwstr>_Toc356482393</vt:lpwstr>
      </vt:variant>
      <vt:variant>
        <vt:i4>1900606</vt:i4>
      </vt:variant>
      <vt:variant>
        <vt:i4>338</vt:i4>
      </vt:variant>
      <vt:variant>
        <vt:i4>0</vt:i4>
      </vt:variant>
      <vt:variant>
        <vt:i4>5</vt:i4>
      </vt:variant>
      <vt:variant>
        <vt:lpwstr/>
      </vt:variant>
      <vt:variant>
        <vt:lpwstr>_Toc356482392</vt:lpwstr>
      </vt:variant>
      <vt:variant>
        <vt:i4>1900606</vt:i4>
      </vt:variant>
      <vt:variant>
        <vt:i4>332</vt:i4>
      </vt:variant>
      <vt:variant>
        <vt:i4>0</vt:i4>
      </vt:variant>
      <vt:variant>
        <vt:i4>5</vt:i4>
      </vt:variant>
      <vt:variant>
        <vt:lpwstr/>
      </vt:variant>
      <vt:variant>
        <vt:lpwstr>_Toc356482391</vt:lpwstr>
      </vt:variant>
      <vt:variant>
        <vt:i4>1900606</vt:i4>
      </vt:variant>
      <vt:variant>
        <vt:i4>326</vt:i4>
      </vt:variant>
      <vt:variant>
        <vt:i4>0</vt:i4>
      </vt:variant>
      <vt:variant>
        <vt:i4>5</vt:i4>
      </vt:variant>
      <vt:variant>
        <vt:lpwstr/>
      </vt:variant>
      <vt:variant>
        <vt:lpwstr>_Toc356482390</vt:lpwstr>
      </vt:variant>
      <vt:variant>
        <vt:i4>1835070</vt:i4>
      </vt:variant>
      <vt:variant>
        <vt:i4>320</vt:i4>
      </vt:variant>
      <vt:variant>
        <vt:i4>0</vt:i4>
      </vt:variant>
      <vt:variant>
        <vt:i4>5</vt:i4>
      </vt:variant>
      <vt:variant>
        <vt:lpwstr/>
      </vt:variant>
      <vt:variant>
        <vt:lpwstr>_Toc356482389</vt:lpwstr>
      </vt:variant>
      <vt:variant>
        <vt:i4>1835070</vt:i4>
      </vt:variant>
      <vt:variant>
        <vt:i4>311</vt:i4>
      </vt:variant>
      <vt:variant>
        <vt:i4>0</vt:i4>
      </vt:variant>
      <vt:variant>
        <vt:i4>5</vt:i4>
      </vt:variant>
      <vt:variant>
        <vt:lpwstr/>
      </vt:variant>
      <vt:variant>
        <vt:lpwstr>_Toc356482388</vt:lpwstr>
      </vt:variant>
      <vt:variant>
        <vt:i4>1835070</vt:i4>
      </vt:variant>
      <vt:variant>
        <vt:i4>305</vt:i4>
      </vt:variant>
      <vt:variant>
        <vt:i4>0</vt:i4>
      </vt:variant>
      <vt:variant>
        <vt:i4>5</vt:i4>
      </vt:variant>
      <vt:variant>
        <vt:lpwstr/>
      </vt:variant>
      <vt:variant>
        <vt:lpwstr>_Toc356482387</vt:lpwstr>
      </vt:variant>
      <vt:variant>
        <vt:i4>1835070</vt:i4>
      </vt:variant>
      <vt:variant>
        <vt:i4>299</vt:i4>
      </vt:variant>
      <vt:variant>
        <vt:i4>0</vt:i4>
      </vt:variant>
      <vt:variant>
        <vt:i4>5</vt:i4>
      </vt:variant>
      <vt:variant>
        <vt:lpwstr/>
      </vt:variant>
      <vt:variant>
        <vt:lpwstr>_Toc356482386</vt:lpwstr>
      </vt:variant>
      <vt:variant>
        <vt:i4>1835070</vt:i4>
      </vt:variant>
      <vt:variant>
        <vt:i4>293</vt:i4>
      </vt:variant>
      <vt:variant>
        <vt:i4>0</vt:i4>
      </vt:variant>
      <vt:variant>
        <vt:i4>5</vt:i4>
      </vt:variant>
      <vt:variant>
        <vt:lpwstr/>
      </vt:variant>
      <vt:variant>
        <vt:lpwstr>_Toc356482385</vt:lpwstr>
      </vt:variant>
      <vt:variant>
        <vt:i4>1835070</vt:i4>
      </vt:variant>
      <vt:variant>
        <vt:i4>287</vt:i4>
      </vt:variant>
      <vt:variant>
        <vt:i4>0</vt:i4>
      </vt:variant>
      <vt:variant>
        <vt:i4>5</vt:i4>
      </vt:variant>
      <vt:variant>
        <vt:lpwstr/>
      </vt:variant>
      <vt:variant>
        <vt:lpwstr>_Toc356482384</vt:lpwstr>
      </vt:variant>
      <vt:variant>
        <vt:i4>1835070</vt:i4>
      </vt:variant>
      <vt:variant>
        <vt:i4>281</vt:i4>
      </vt:variant>
      <vt:variant>
        <vt:i4>0</vt:i4>
      </vt:variant>
      <vt:variant>
        <vt:i4>5</vt:i4>
      </vt:variant>
      <vt:variant>
        <vt:lpwstr/>
      </vt:variant>
      <vt:variant>
        <vt:lpwstr>_Toc356482383</vt:lpwstr>
      </vt:variant>
      <vt:variant>
        <vt:i4>1835070</vt:i4>
      </vt:variant>
      <vt:variant>
        <vt:i4>275</vt:i4>
      </vt:variant>
      <vt:variant>
        <vt:i4>0</vt:i4>
      </vt:variant>
      <vt:variant>
        <vt:i4>5</vt:i4>
      </vt:variant>
      <vt:variant>
        <vt:lpwstr/>
      </vt:variant>
      <vt:variant>
        <vt:lpwstr>_Toc356482382</vt:lpwstr>
      </vt:variant>
      <vt:variant>
        <vt:i4>1835070</vt:i4>
      </vt:variant>
      <vt:variant>
        <vt:i4>269</vt:i4>
      </vt:variant>
      <vt:variant>
        <vt:i4>0</vt:i4>
      </vt:variant>
      <vt:variant>
        <vt:i4>5</vt:i4>
      </vt:variant>
      <vt:variant>
        <vt:lpwstr/>
      </vt:variant>
      <vt:variant>
        <vt:lpwstr>_Toc356482381</vt:lpwstr>
      </vt:variant>
      <vt:variant>
        <vt:i4>1835070</vt:i4>
      </vt:variant>
      <vt:variant>
        <vt:i4>260</vt:i4>
      </vt:variant>
      <vt:variant>
        <vt:i4>0</vt:i4>
      </vt:variant>
      <vt:variant>
        <vt:i4>5</vt:i4>
      </vt:variant>
      <vt:variant>
        <vt:lpwstr/>
      </vt:variant>
      <vt:variant>
        <vt:lpwstr>_Toc356482380</vt:lpwstr>
      </vt:variant>
      <vt:variant>
        <vt:i4>1245246</vt:i4>
      </vt:variant>
      <vt:variant>
        <vt:i4>254</vt:i4>
      </vt:variant>
      <vt:variant>
        <vt:i4>0</vt:i4>
      </vt:variant>
      <vt:variant>
        <vt:i4>5</vt:i4>
      </vt:variant>
      <vt:variant>
        <vt:lpwstr/>
      </vt:variant>
      <vt:variant>
        <vt:lpwstr>_Toc356482379</vt:lpwstr>
      </vt:variant>
      <vt:variant>
        <vt:i4>1245246</vt:i4>
      </vt:variant>
      <vt:variant>
        <vt:i4>248</vt:i4>
      </vt:variant>
      <vt:variant>
        <vt:i4>0</vt:i4>
      </vt:variant>
      <vt:variant>
        <vt:i4>5</vt:i4>
      </vt:variant>
      <vt:variant>
        <vt:lpwstr/>
      </vt:variant>
      <vt:variant>
        <vt:lpwstr>_Toc356482378</vt:lpwstr>
      </vt:variant>
      <vt:variant>
        <vt:i4>1245246</vt:i4>
      </vt:variant>
      <vt:variant>
        <vt:i4>242</vt:i4>
      </vt:variant>
      <vt:variant>
        <vt:i4>0</vt:i4>
      </vt:variant>
      <vt:variant>
        <vt:i4>5</vt:i4>
      </vt:variant>
      <vt:variant>
        <vt:lpwstr/>
      </vt:variant>
      <vt:variant>
        <vt:lpwstr>_Toc356482377</vt:lpwstr>
      </vt:variant>
      <vt:variant>
        <vt:i4>1245246</vt:i4>
      </vt:variant>
      <vt:variant>
        <vt:i4>236</vt:i4>
      </vt:variant>
      <vt:variant>
        <vt:i4>0</vt:i4>
      </vt:variant>
      <vt:variant>
        <vt:i4>5</vt:i4>
      </vt:variant>
      <vt:variant>
        <vt:lpwstr/>
      </vt:variant>
      <vt:variant>
        <vt:lpwstr>_Toc356482376</vt:lpwstr>
      </vt:variant>
      <vt:variant>
        <vt:i4>1245246</vt:i4>
      </vt:variant>
      <vt:variant>
        <vt:i4>230</vt:i4>
      </vt:variant>
      <vt:variant>
        <vt:i4>0</vt:i4>
      </vt:variant>
      <vt:variant>
        <vt:i4>5</vt:i4>
      </vt:variant>
      <vt:variant>
        <vt:lpwstr/>
      </vt:variant>
      <vt:variant>
        <vt:lpwstr>_Toc356482375</vt:lpwstr>
      </vt:variant>
      <vt:variant>
        <vt:i4>1245246</vt:i4>
      </vt:variant>
      <vt:variant>
        <vt:i4>224</vt:i4>
      </vt:variant>
      <vt:variant>
        <vt:i4>0</vt:i4>
      </vt:variant>
      <vt:variant>
        <vt:i4>5</vt:i4>
      </vt:variant>
      <vt:variant>
        <vt:lpwstr/>
      </vt:variant>
      <vt:variant>
        <vt:lpwstr>_Toc356482374</vt:lpwstr>
      </vt:variant>
      <vt:variant>
        <vt:i4>1245246</vt:i4>
      </vt:variant>
      <vt:variant>
        <vt:i4>218</vt:i4>
      </vt:variant>
      <vt:variant>
        <vt:i4>0</vt:i4>
      </vt:variant>
      <vt:variant>
        <vt:i4>5</vt:i4>
      </vt:variant>
      <vt:variant>
        <vt:lpwstr/>
      </vt:variant>
      <vt:variant>
        <vt:lpwstr>_Toc356482373</vt:lpwstr>
      </vt:variant>
      <vt:variant>
        <vt:i4>1245246</vt:i4>
      </vt:variant>
      <vt:variant>
        <vt:i4>212</vt:i4>
      </vt:variant>
      <vt:variant>
        <vt:i4>0</vt:i4>
      </vt:variant>
      <vt:variant>
        <vt:i4>5</vt:i4>
      </vt:variant>
      <vt:variant>
        <vt:lpwstr/>
      </vt:variant>
      <vt:variant>
        <vt:lpwstr>_Toc356482372</vt:lpwstr>
      </vt:variant>
      <vt:variant>
        <vt:i4>1245246</vt:i4>
      </vt:variant>
      <vt:variant>
        <vt:i4>206</vt:i4>
      </vt:variant>
      <vt:variant>
        <vt:i4>0</vt:i4>
      </vt:variant>
      <vt:variant>
        <vt:i4>5</vt:i4>
      </vt:variant>
      <vt:variant>
        <vt:lpwstr/>
      </vt:variant>
      <vt:variant>
        <vt:lpwstr>_Toc356482371</vt:lpwstr>
      </vt:variant>
      <vt:variant>
        <vt:i4>1245246</vt:i4>
      </vt:variant>
      <vt:variant>
        <vt:i4>200</vt:i4>
      </vt:variant>
      <vt:variant>
        <vt:i4>0</vt:i4>
      </vt:variant>
      <vt:variant>
        <vt:i4>5</vt:i4>
      </vt:variant>
      <vt:variant>
        <vt:lpwstr/>
      </vt:variant>
      <vt:variant>
        <vt:lpwstr>_Toc356482370</vt:lpwstr>
      </vt:variant>
      <vt:variant>
        <vt:i4>1179710</vt:i4>
      </vt:variant>
      <vt:variant>
        <vt:i4>194</vt:i4>
      </vt:variant>
      <vt:variant>
        <vt:i4>0</vt:i4>
      </vt:variant>
      <vt:variant>
        <vt:i4>5</vt:i4>
      </vt:variant>
      <vt:variant>
        <vt:lpwstr/>
      </vt:variant>
      <vt:variant>
        <vt:lpwstr>_Toc356482369</vt:lpwstr>
      </vt:variant>
      <vt:variant>
        <vt:i4>1179710</vt:i4>
      </vt:variant>
      <vt:variant>
        <vt:i4>188</vt:i4>
      </vt:variant>
      <vt:variant>
        <vt:i4>0</vt:i4>
      </vt:variant>
      <vt:variant>
        <vt:i4>5</vt:i4>
      </vt:variant>
      <vt:variant>
        <vt:lpwstr/>
      </vt:variant>
      <vt:variant>
        <vt:lpwstr>_Toc356482368</vt:lpwstr>
      </vt:variant>
      <vt:variant>
        <vt:i4>1179710</vt:i4>
      </vt:variant>
      <vt:variant>
        <vt:i4>182</vt:i4>
      </vt:variant>
      <vt:variant>
        <vt:i4>0</vt:i4>
      </vt:variant>
      <vt:variant>
        <vt:i4>5</vt:i4>
      </vt:variant>
      <vt:variant>
        <vt:lpwstr/>
      </vt:variant>
      <vt:variant>
        <vt:lpwstr>_Toc356482367</vt:lpwstr>
      </vt:variant>
      <vt:variant>
        <vt:i4>1179710</vt:i4>
      </vt:variant>
      <vt:variant>
        <vt:i4>176</vt:i4>
      </vt:variant>
      <vt:variant>
        <vt:i4>0</vt:i4>
      </vt:variant>
      <vt:variant>
        <vt:i4>5</vt:i4>
      </vt:variant>
      <vt:variant>
        <vt:lpwstr/>
      </vt:variant>
      <vt:variant>
        <vt:lpwstr>_Toc356482366</vt:lpwstr>
      </vt:variant>
      <vt:variant>
        <vt:i4>1179710</vt:i4>
      </vt:variant>
      <vt:variant>
        <vt:i4>170</vt:i4>
      </vt:variant>
      <vt:variant>
        <vt:i4>0</vt:i4>
      </vt:variant>
      <vt:variant>
        <vt:i4>5</vt:i4>
      </vt:variant>
      <vt:variant>
        <vt:lpwstr/>
      </vt:variant>
      <vt:variant>
        <vt:lpwstr>_Toc356482365</vt:lpwstr>
      </vt:variant>
      <vt:variant>
        <vt:i4>1179710</vt:i4>
      </vt:variant>
      <vt:variant>
        <vt:i4>164</vt:i4>
      </vt:variant>
      <vt:variant>
        <vt:i4>0</vt:i4>
      </vt:variant>
      <vt:variant>
        <vt:i4>5</vt:i4>
      </vt:variant>
      <vt:variant>
        <vt:lpwstr/>
      </vt:variant>
      <vt:variant>
        <vt:lpwstr>_Toc356482364</vt:lpwstr>
      </vt:variant>
      <vt:variant>
        <vt:i4>1179710</vt:i4>
      </vt:variant>
      <vt:variant>
        <vt:i4>158</vt:i4>
      </vt:variant>
      <vt:variant>
        <vt:i4>0</vt:i4>
      </vt:variant>
      <vt:variant>
        <vt:i4>5</vt:i4>
      </vt:variant>
      <vt:variant>
        <vt:lpwstr/>
      </vt:variant>
      <vt:variant>
        <vt:lpwstr>_Toc356482363</vt:lpwstr>
      </vt:variant>
      <vt:variant>
        <vt:i4>1179710</vt:i4>
      </vt:variant>
      <vt:variant>
        <vt:i4>152</vt:i4>
      </vt:variant>
      <vt:variant>
        <vt:i4>0</vt:i4>
      </vt:variant>
      <vt:variant>
        <vt:i4>5</vt:i4>
      </vt:variant>
      <vt:variant>
        <vt:lpwstr/>
      </vt:variant>
      <vt:variant>
        <vt:lpwstr>_Toc356482362</vt:lpwstr>
      </vt:variant>
      <vt:variant>
        <vt:i4>1179710</vt:i4>
      </vt:variant>
      <vt:variant>
        <vt:i4>146</vt:i4>
      </vt:variant>
      <vt:variant>
        <vt:i4>0</vt:i4>
      </vt:variant>
      <vt:variant>
        <vt:i4>5</vt:i4>
      </vt:variant>
      <vt:variant>
        <vt:lpwstr/>
      </vt:variant>
      <vt:variant>
        <vt:lpwstr>_Toc356482361</vt:lpwstr>
      </vt:variant>
      <vt:variant>
        <vt:i4>1179710</vt:i4>
      </vt:variant>
      <vt:variant>
        <vt:i4>140</vt:i4>
      </vt:variant>
      <vt:variant>
        <vt:i4>0</vt:i4>
      </vt:variant>
      <vt:variant>
        <vt:i4>5</vt:i4>
      </vt:variant>
      <vt:variant>
        <vt:lpwstr/>
      </vt:variant>
      <vt:variant>
        <vt:lpwstr>_Toc356482360</vt:lpwstr>
      </vt:variant>
      <vt:variant>
        <vt:i4>1114174</vt:i4>
      </vt:variant>
      <vt:variant>
        <vt:i4>134</vt:i4>
      </vt:variant>
      <vt:variant>
        <vt:i4>0</vt:i4>
      </vt:variant>
      <vt:variant>
        <vt:i4>5</vt:i4>
      </vt:variant>
      <vt:variant>
        <vt:lpwstr/>
      </vt:variant>
      <vt:variant>
        <vt:lpwstr>_Toc356482359</vt:lpwstr>
      </vt:variant>
      <vt:variant>
        <vt:i4>1114174</vt:i4>
      </vt:variant>
      <vt:variant>
        <vt:i4>128</vt:i4>
      </vt:variant>
      <vt:variant>
        <vt:i4>0</vt:i4>
      </vt:variant>
      <vt:variant>
        <vt:i4>5</vt:i4>
      </vt:variant>
      <vt:variant>
        <vt:lpwstr/>
      </vt:variant>
      <vt:variant>
        <vt:lpwstr>_Toc356482358</vt:lpwstr>
      </vt:variant>
      <vt:variant>
        <vt:i4>1114174</vt:i4>
      </vt:variant>
      <vt:variant>
        <vt:i4>122</vt:i4>
      </vt:variant>
      <vt:variant>
        <vt:i4>0</vt:i4>
      </vt:variant>
      <vt:variant>
        <vt:i4>5</vt:i4>
      </vt:variant>
      <vt:variant>
        <vt:lpwstr/>
      </vt:variant>
      <vt:variant>
        <vt:lpwstr>_Toc356482357</vt:lpwstr>
      </vt:variant>
      <vt:variant>
        <vt:i4>1114174</vt:i4>
      </vt:variant>
      <vt:variant>
        <vt:i4>116</vt:i4>
      </vt:variant>
      <vt:variant>
        <vt:i4>0</vt:i4>
      </vt:variant>
      <vt:variant>
        <vt:i4>5</vt:i4>
      </vt:variant>
      <vt:variant>
        <vt:lpwstr/>
      </vt:variant>
      <vt:variant>
        <vt:lpwstr>_Toc356482356</vt:lpwstr>
      </vt:variant>
      <vt:variant>
        <vt:i4>1114174</vt:i4>
      </vt:variant>
      <vt:variant>
        <vt:i4>110</vt:i4>
      </vt:variant>
      <vt:variant>
        <vt:i4>0</vt:i4>
      </vt:variant>
      <vt:variant>
        <vt:i4>5</vt:i4>
      </vt:variant>
      <vt:variant>
        <vt:lpwstr/>
      </vt:variant>
      <vt:variant>
        <vt:lpwstr>_Toc356482355</vt:lpwstr>
      </vt:variant>
      <vt:variant>
        <vt:i4>1114174</vt:i4>
      </vt:variant>
      <vt:variant>
        <vt:i4>104</vt:i4>
      </vt:variant>
      <vt:variant>
        <vt:i4>0</vt:i4>
      </vt:variant>
      <vt:variant>
        <vt:i4>5</vt:i4>
      </vt:variant>
      <vt:variant>
        <vt:lpwstr/>
      </vt:variant>
      <vt:variant>
        <vt:lpwstr>_Toc356482354</vt:lpwstr>
      </vt:variant>
      <vt:variant>
        <vt:i4>1114174</vt:i4>
      </vt:variant>
      <vt:variant>
        <vt:i4>98</vt:i4>
      </vt:variant>
      <vt:variant>
        <vt:i4>0</vt:i4>
      </vt:variant>
      <vt:variant>
        <vt:i4>5</vt:i4>
      </vt:variant>
      <vt:variant>
        <vt:lpwstr/>
      </vt:variant>
      <vt:variant>
        <vt:lpwstr>_Toc356482353</vt:lpwstr>
      </vt:variant>
      <vt:variant>
        <vt:i4>1114174</vt:i4>
      </vt:variant>
      <vt:variant>
        <vt:i4>92</vt:i4>
      </vt:variant>
      <vt:variant>
        <vt:i4>0</vt:i4>
      </vt:variant>
      <vt:variant>
        <vt:i4>5</vt:i4>
      </vt:variant>
      <vt:variant>
        <vt:lpwstr/>
      </vt:variant>
      <vt:variant>
        <vt:lpwstr>_Toc356482352</vt:lpwstr>
      </vt:variant>
      <vt:variant>
        <vt:i4>1114174</vt:i4>
      </vt:variant>
      <vt:variant>
        <vt:i4>86</vt:i4>
      </vt:variant>
      <vt:variant>
        <vt:i4>0</vt:i4>
      </vt:variant>
      <vt:variant>
        <vt:i4>5</vt:i4>
      </vt:variant>
      <vt:variant>
        <vt:lpwstr/>
      </vt:variant>
      <vt:variant>
        <vt:lpwstr>_Toc356482351</vt:lpwstr>
      </vt:variant>
      <vt:variant>
        <vt:i4>1114174</vt:i4>
      </vt:variant>
      <vt:variant>
        <vt:i4>80</vt:i4>
      </vt:variant>
      <vt:variant>
        <vt:i4>0</vt:i4>
      </vt:variant>
      <vt:variant>
        <vt:i4>5</vt:i4>
      </vt:variant>
      <vt:variant>
        <vt:lpwstr/>
      </vt:variant>
      <vt:variant>
        <vt:lpwstr>_Toc356482350</vt:lpwstr>
      </vt:variant>
      <vt:variant>
        <vt:i4>1048638</vt:i4>
      </vt:variant>
      <vt:variant>
        <vt:i4>74</vt:i4>
      </vt:variant>
      <vt:variant>
        <vt:i4>0</vt:i4>
      </vt:variant>
      <vt:variant>
        <vt:i4>5</vt:i4>
      </vt:variant>
      <vt:variant>
        <vt:lpwstr/>
      </vt:variant>
      <vt:variant>
        <vt:lpwstr>_Toc356482349</vt:lpwstr>
      </vt:variant>
      <vt:variant>
        <vt:i4>1048638</vt:i4>
      </vt:variant>
      <vt:variant>
        <vt:i4>68</vt:i4>
      </vt:variant>
      <vt:variant>
        <vt:i4>0</vt:i4>
      </vt:variant>
      <vt:variant>
        <vt:i4>5</vt:i4>
      </vt:variant>
      <vt:variant>
        <vt:lpwstr/>
      </vt:variant>
      <vt:variant>
        <vt:lpwstr>_Toc356482348</vt:lpwstr>
      </vt:variant>
      <vt:variant>
        <vt:i4>1048638</vt:i4>
      </vt:variant>
      <vt:variant>
        <vt:i4>62</vt:i4>
      </vt:variant>
      <vt:variant>
        <vt:i4>0</vt:i4>
      </vt:variant>
      <vt:variant>
        <vt:i4>5</vt:i4>
      </vt:variant>
      <vt:variant>
        <vt:lpwstr/>
      </vt:variant>
      <vt:variant>
        <vt:lpwstr>_Toc356482347</vt:lpwstr>
      </vt:variant>
      <vt:variant>
        <vt:i4>1048638</vt:i4>
      </vt:variant>
      <vt:variant>
        <vt:i4>56</vt:i4>
      </vt:variant>
      <vt:variant>
        <vt:i4>0</vt:i4>
      </vt:variant>
      <vt:variant>
        <vt:i4>5</vt:i4>
      </vt:variant>
      <vt:variant>
        <vt:lpwstr/>
      </vt:variant>
      <vt:variant>
        <vt:lpwstr>_Toc356482346</vt:lpwstr>
      </vt:variant>
      <vt:variant>
        <vt:i4>1048638</vt:i4>
      </vt:variant>
      <vt:variant>
        <vt:i4>50</vt:i4>
      </vt:variant>
      <vt:variant>
        <vt:i4>0</vt:i4>
      </vt:variant>
      <vt:variant>
        <vt:i4>5</vt:i4>
      </vt:variant>
      <vt:variant>
        <vt:lpwstr/>
      </vt:variant>
      <vt:variant>
        <vt:lpwstr>_Toc356482345</vt:lpwstr>
      </vt:variant>
      <vt:variant>
        <vt:i4>1048638</vt:i4>
      </vt:variant>
      <vt:variant>
        <vt:i4>44</vt:i4>
      </vt:variant>
      <vt:variant>
        <vt:i4>0</vt:i4>
      </vt:variant>
      <vt:variant>
        <vt:i4>5</vt:i4>
      </vt:variant>
      <vt:variant>
        <vt:lpwstr/>
      </vt:variant>
      <vt:variant>
        <vt:lpwstr>_Toc356482344</vt:lpwstr>
      </vt:variant>
      <vt:variant>
        <vt:i4>1048638</vt:i4>
      </vt:variant>
      <vt:variant>
        <vt:i4>38</vt:i4>
      </vt:variant>
      <vt:variant>
        <vt:i4>0</vt:i4>
      </vt:variant>
      <vt:variant>
        <vt:i4>5</vt:i4>
      </vt:variant>
      <vt:variant>
        <vt:lpwstr/>
      </vt:variant>
      <vt:variant>
        <vt:lpwstr>_Toc356482343</vt:lpwstr>
      </vt:variant>
      <vt:variant>
        <vt:i4>1048638</vt:i4>
      </vt:variant>
      <vt:variant>
        <vt:i4>32</vt:i4>
      </vt:variant>
      <vt:variant>
        <vt:i4>0</vt:i4>
      </vt:variant>
      <vt:variant>
        <vt:i4>5</vt:i4>
      </vt:variant>
      <vt:variant>
        <vt:lpwstr/>
      </vt:variant>
      <vt:variant>
        <vt:lpwstr>_Toc356482342</vt:lpwstr>
      </vt:variant>
      <vt:variant>
        <vt:i4>1048638</vt:i4>
      </vt:variant>
      <vt:variant>
        <vt:i4>26</vt:i4>
      </vt:variant>
      <vt:variant>
        <vt:i4>0</vt:i4>
      </vt:variant>
      <vt:variant>
        <vt:i4>5</vt:i4>
      </vt:variant>
      <vt:variant>
        <vt:lpwstr/>
      </vt:variant>
      <vt:variant>
        <vt:lpwstr>_Toc356482341</vt:lpwstr>
      </vt:variant>
      <vt:variant>
        <vt:i4>1048638</vt:i4>
      </vt:variant>
      <vt:variant>
        <vt:i4>20</vt:i4>
      </vt:variant>
      <vt:variant>
        <vt:i4>0</vt:i4>
      </vt:variant>
      <vt:variant>
        <vt:i4>5</vt:i4>
      </vt:variant>
      <vt:variant>
        <vt:lpwstr/>
      </vt:variant>
      <vt:variant>
        <vt:lpwstr>_Toc356482340</vt:lpwstr>
      </vt:variant>
      <vt:variant>
        <vt:i4>1507390</vt:i4>
      </vt:variant>
      <vt:variant>
        <vt:i4>14</vt:i4>
      </vt:variant>
      <vt:variant>
        <vt:i4>0</vt:i4>
      </vt:variant>
      <vt:variant>
        <vt:i4>5</vt:i4>
      </vt:variant>
      <vt:variant>
        <vt:lpwstr/>
      </vt:variant>
      <vt:variant>
        <vt:lpwstr>_Toc356482339</vt:lpwstr>
      </vt:variant>
      <vt:variant>
        <vt:i4>1507390</vt:i4>
      </vt:variant>
      <vt:variant>
        <vt:i4>8</vt:i4>
      </vt:variant>
      <vt:variant>
        <vt:i4>0</vt:i4>
      </vt:variant>
      <vt:variant>
        <vt:i4>5</vt:i4>
      </vt:variant>
      <vt:variant>
        <vt:lpwstr/>
      </vt:variant>
      <vt:variant>
        <vt:lpwstr>_Toc356482338</vt:lpwstr>
      </vt:variant>
      <vt:variant>
        <vt:i4>1507390</vt:i4>
      </vt:variant>
      <vt:variant>
        <vt:i4>2</vt:i4>
      </vt:variant>
      <vt:variant>
        <vt:i4>0</vt:i4>
      </vt:variant>
      <vt:variant>
        <vt:i4>5</vt:i4>
      </vt:variant>
      <vt:variant>
        <vt:lpwstr/>
      </vt:variant>
      <vt:variant>
        <vt:lpwstr>_Toc356482337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zhou_yong</dc:title>
  <dc:creator>yue</dc:creator>
  <cp:lastModifiedBy>滕国栋</cp:lastModifiedBy>
  <cp:revision>647</cp:revision>
  <dcterms:created xsi:type="dcterms:W3CDTF">2023-05-15T10:38:00Z</dcterms:created>
  <dcterms:modified xsi:type="dcterms:W3CDTF">2023-08-08T14:22:00Z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